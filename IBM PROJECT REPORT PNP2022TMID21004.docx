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E7CE3" w:rsidRDefault="00000000">
      <w:pPr>
        <w:spacing w:before="220" w:line="264" w:lineRule="auto"/>
        <w:jc w:val="cente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36"/>
        </w:rPr>
        <w:t>PROJECT REPORT</w:t>
      </w:r>
    </w:p>
    <w:p w:rsidR="007E7CE3" w:rsidRDefault="00000000">
      <w:pPr>
        <w:spacing w:before="220" w:line="264" w:lineRule="auto"/>
        <w:jc w:val="center"/>
        <w:rPr>
          <w:rFonts w:ascii="Liberation Serif Regular" w:eastAsia="Liberation Serif Regular" w:hAnsi="Liberation Serif Regular" w:cs="Liberation Serif Regular"/>
          <w:color w:val="000000"/>
          <w:sz w:val="48"/>
        </w:rPr>
      </w:pPr>
      <w:r>
        <w:rPr>
          <w:rFonts w:ascii="Liberation Serif Bold" w:eastAsia="Liberation Serif Bold" w:hAnsi="Liberation Serif Bold" w:cs="Liberation Serif Bold"/>
          <w:b/>
          <w:color w:val="000000"/>
          <w:sz w:val="36"/>
        </w:rPr>
        <w:t xml:space="preserve">REAL-TIME RIVER QUALITY MONITORING AND CONTROL SYSTEM </w:t>
      </w:r>
    </w:p>
    <w:p w:rsidR="007E7CE3" w:rsidRDefault="007E7CE3">
      <w:pPr>
        <w:spacing w:before="220" w:line="264" w:lineRule="auto"/>
        <w:jc w:val="center"/>
        <w:rPr>
          <w:rFonts w:ascii="Liberation Serif Regular" w:eastAsia="Liberation Serif Regular" w:hAnsi="Liberation Serif Regular" w:cs="Liberation Serif Regular"/>
          <w:color w:val="000000"/>
          <w:sz w:val="48"/>
        </w:rPr>
      </w:pPr>
    </w:p>
    <w:p w:rsidR="007E7CE3" w:rsidRDefault="00000000">
      <w:pPr>
        <w:spacing w:before="220" w:line="264" w:lineRule="auto"/>
        <w:jc w:val="center"/>
        <w:rPr>
          <w:rFonts w:ascii="Liberation Serif Regular" w:eastAsia="Liberation Serif Regular" w:hAnsi="Liberation Serif Regular" w:cs="Liberation Serif Regular"/>
          <w:color w:val="000000"/>
          <w:sz w:val="48"/>
        </w:rPr>
      </w:pPr>
      <w:r>
        <w:rPr>
          <w:rFonts w:ascii="Liberation Serif Bold" w:eastAsia="Liberation Serif Bold" w:hAnsi="Liberation Serif Bold" w:cs="Liberation Serif Bold"/>
          <w:b/>
          <w:color w:val="000000"/>
          <w:sz w:val="36"/>
        </w:rPr>
        <w:t xml:space="preserve">TEAM ID: </w:t>
      </w:r>
      <w:r>
        <w:rPr>
          <w:rFonts w:ascii="Liberation Serif Regular" w:eastAsia="Liberation Serif Regular" w:hAnsi="Liberation Serif Regular" w:cs="Liberation Serif Regular"/>
          <w:color w:val="000000"/>
          <w:sz w:val="36"/>
        </w:rPr>
        <w:t>PNT2022TMID2</w:t>
      </w:r>
      <w:r w:rsidR="001F4EB0">
        <w:rPr>
          <w:rFonts w:ascii="Liberation Serif Regular" w:eastAsia="Liberation Serif Regular" w:hAnsi="Liberation Serif Regular" w:cs="Liberation Serif Regular"/>
          <w:color w:val="000000"/>
          <w:sz w:val="36"/>
        </w:rPr>
        <w:t>1004</w:t>
      </w:r>
    </w:p>
    <w:p w:rsidR="007E7CE3" w:rsidRDefault="007E7CE3">
      <w:pPr>
        <w:spacing w:before="220" w:line="264" w:lineRule="auto"/>
        <w:jc w:val="center"/>
        <w:rPr>
          <w:rFonts w:ascii="Liberation Serif Regular" w:eastAsia="Liberation Serif Regular" w:hAnsi="Liberation Serif Regular" w:cs="Liberation Serif Regular"/>
          <w:color w:val="000000"/>
          <w:sz w:val="36"/>
        </w:rPr>
      </w:pPr>
    </w:p>
    <w:p w:rsidR="007E7CE3" w:rsidRDefault="007E7CE3">
      <w:pPr>
        <w:spacing w:before="220" w:line="264" w:lineRule="auto"/>
        <w:jc w:val="center"/>
        <w:rPr>
          <w:rFonts w:ascii="Liberation Serif Regular" w:eastAsia="Liberation Serif Regular" w:hAnsi="Liberation Serif Regular" w:cs="Liberation Serif Regular"/>
          <w:color w:val="000000"/>
          <w:sz w:val="36"/>
        </w:rPr>
      </w:pPr>
    </w:p>
    <w:p w:rsidR="007E7CE3" w:rsidRDefault="00000000">
      <w:pPr>
        <w:spacing w:before="220" w:line="264" w:lineRule="auto"/>
        <w:jc w:val="center"/>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TEAM MEMBERS</w:t>
      </w:r>
    </w:p>
    <w:p w:rsidR="008439BB" w:rsidRDefault="008439BB">
      <w:pPr>
        <w:spacing w:before="220" w:line="264" w:lineRule="auto"/>
        <w:jc w:val="center"/>
        <w:rPr>
          <w:rFonts w:ascii="Liberation Serif Bold" w:eastAsia="Liberation Serif Bold" w:hAnsi="Liberation Serif Bold" w:cs="Liberation Serif Bold"/>
          <w:b/>
          <w:color w:val="000000"/>
          <w:sz w:val="28"/>
        </w:rPr>
      </w:pPr>
    </w:p>
    <w:p w:rsidR="008439BB" w:rsidRDefault="004F34F6" w:rsidP="005F5FC8">
      <w:pPr>
        <w:spacing w:before="220" w:line="264" w:lineRule="auto"/>
        <w:jc w:val="center"/>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SHIVARAMAN G</w:t>
      </w:r>
      <w:r w:rsidR="008439BB">
        <w:rPr>
          <w:rFonts w:ascii="Liberation Serif Bold" w:eastAsia="Liberation Serif Bold" w:hAnsi="Liberation Serif Bold" w:cs="Liberation Serif Bold"/>
          <w:b/>
          <w:color w:val="000000"/>
          <w:sz w:val="28"/>
        </w:rPr>
        <w:t xml:space="preserve">                                                      412419106079</w:t>
      </w:r>
    </w:p>
    <w:p w:rsidR="004F34F6" w:rsidRDefault="004F34F6" w:rsidP="005F5FC8">
      <w:pPr>
        <w:spacing w:before="220" w:line="264" w:lineRule="auto"/>
        <w:jc w:val="center"/>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ARAVINDAN S</w:t>
      </w:r>
      <w:r w:rsidR="008439BB">
        <w:rPr>
          <w:rFonts w:ascii="Liberation Serif Bold" w:eastAsia="Liberation Serif Bold" w:hAnsi="Liberation Serif Bold" w:cs="Liberation Serif Bold"/>
          <w:b/>
          <w:color w:val="000000"/>
          <w:sz w:val="28"/>
        </w:rPr>
        <w:t xml:space="preserve">                                                           412419106007</w:t>
      </w:r>
    </w:p>
    <w:p w:rsidR="004F34F6" w:rsidRDefault="004F34F6" w:rsidP="005F5FC8">
      <w:pPr>
        <w:spacing w:before="220" w:line="264" w:lineRule="auto"/>
        <w:jc w:val="center"/>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MOHAMMED ZAID J</w:t>
      </w:r>
      <w:r w:rsidR="008439BB">
        <w:rPr>
          <w:rFonts w:ascii="Liberation Serif Bold" w:eastAsia="Liberation Serif Bold" w:hAnsi="Liberation Serif Bold" w:cs="Liberation Serif Bold"/>
          <w:b/>
          <w:color w:val="000000"/>
          <w:sz w:val="28"/>
        </w:rPr>
        <w:t xml:space="preserve">                                               412419106041</w:t>
      </w:r>
    </w:p>
    <w:p w:rsidR="004F34F6" w:rsidRDefault="004F34F6" w:rsidP="005F5FC8">
      <w:pPr>
        <w:spacing w:before="220" w:line="264" w:lineRule="auto"/>
        <w:jc w:val="center"/>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ARUNHACHALAM VR</w:t>
      </w:r>
      <w:r w:rsidR="008439BB">
        <w:rPr>
          <w:rFonts w:ascii="Liberation Serif Bold" w:eastAsia="Liberation Serif Bold" w:hAnsi="Liberation Serif Bold" w:cs="Liberation Serif Bold"/>
          <w:b/>
          <w:color w:val="000000"/>
          <w:sz w:val="28"/>
        </w:rPr>
        <w:t xml:space="preserve">                                            412419106008</w:t>
      </w:r>
    </w:p>
    <w:p w:rsidR="008439BB" w:rsidRDefault="004F34F6" w:rsidP="005F5FC8">
      <w:pPr>
        <w:spacing w:before="220" w:line="264" w:lineRule="auto"/>
        <w:jc w:val="center"/>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SATHESH KANNAN A</w:t>
      </w:r>
      <w:r w:rsidR="008439BB">
        <w:rPr>
          <w:rFonts w:ascii="Liberation Serif Bold" w:eastAsia="Liberation Serif Bold" w:hAnsi="Liberation Serif Bold" w:cs="Liberation Serif Bold"/>
          <w:b/>
          <w:color w:val="000000"/>
          <w:sz w:val="28"/>
        </w:rPr>
        <w:t xml:space="preserve">                                             4124191060</w:t>
      </w:r>
      <w:r w:rsidR="00DE74BE">
        <w:rPr>
          <w:rFonts w:ascii="Liberation Serif Bold" w:eastAsia="Liberation Serif Bold" w:hAnsi="Liberation Serif Bold" w:cs="Liberation Serif Bold"/>
          <w:b/>
          <w:color w:val="000000"/>
          <w:sz w:val="28"/>
        </w:rPr>
        <w:t>75</w:t>
      </w:r>
    </w:p>
    <w:p w:rsidR="004F34F6" w:rsidRDefault="004F34F6" w:rsidP="008439BB">
      <w:pPr>
        <w:spacing w:before="220" w:line="264" w:lineRule="auto"/>
        <w:jc w:val="both"/>
        <w:rPr>
          <w:rFonts w:ascii="Liberation Serif Regular" w:eastAsia="Liberation Serif Regular" w:hAnsi="Liberation Serif Regular" w:cs="Liberation Serif Regular"/>
          <w:color w:val="000000"/>
          <w:sz w:val="28"/>
        </w:rPr>
      </w:pPr>
    </w:p>
    <w:p w:rsidR="007E7CE3" w:rsidRDefault="007E7CE3">
      <w:pPr>
        <w:spacing w:before="220" w:line="264" w:lineRule="auto"/>
        <w:jc w:val="both"/>
        <w:rPr>
          <w:rFonts w:ascii="Liberation Serif Regular" w:eastAsia="Liberation Serif Regular" w:hAnsi="Liberation Serif Regular" w:cs="Liberation Serif Regular"/>
          <w:color w:val="000000"/>
        </w:rPr>
      </w:pPr>
    </w:p>
    <w:p w:rsidR="007E7CE3" w:rsidRDefault="007E7CE3">
      <w:pPr>
        <w:spacing w:before="220" w:line="264" w:lineRule="auto"/>
        <w:jc w:val="both"/>
        <w:rPr>
          <w:rFonts w:ascii="Liberation Serif Regular" w:eastAsia="Liberation Serif Regular" w:hAnsi="Liberation Serif Regular" w:cs="Liberation Serif Regular"/>
          <w:color w:val="000000"/>
        </w:rPr>
      </w:pPr>
    </w:p>
    <w:p w:rsidR="007E7CE3" w:rsidRDefault="007E7CE3">
      <w:pPr>
        <w:spacing w:before="220" w:line="264" w:lineRule="auto"/>
        <w:jc w:val="both"/>
        <w:rPr>
          <w:rFonts w:ascii="Liberation Serif Regular" w:eastAsia="Liberation Serif Regular" w:hAnsi="Liberation Serif Regular" w:cs="Liberation Serif Regular"/>
          <w:color w:val="000000"/>
        </w:rPr>
      </w:pPr>
    </w:p>
    <w:p w:rsidR="007E7CE3" w:rsidRDefault="007E7CE3">
      <w:pPr>
        <w:spacing w:before="220" w:line="264" w:lineRule="auto"/>
        <w:jc w:val="both"/>
        <w:rPr>
          <w:rFonts w:ascii="Liberation Serif Regular" w:eastAsia="Liberation Serif Regular" w:hAnsi="Liberation Serif Regular" w:cs="Liberation Serif Regular"/>
          <w:color w:val="000000"/>
        </w:rPr>
      </w:pPr>
    </w:p>
    <w:p w:rsidR="007E7CE3" w:rsidRDefault="007E7CE3">
      <w:pPr>
        <w:spacing w:before="220" w:line="264" w:lineRule="auto"/>
        <w:jc w:val="both"/>
        <w:rPr>
          <w:rFonts w:ascii="Liberation Serif Regular" w:eastAsia="Liberation Serif Regular" w:hAnsi="Liberation Serif Regular" w:cs="Liberation Serif Regular"/>
          <w:color w:val="000000"/>
        </w:rPr>
      </w:pPr>
    </w:p>
    <w:p w:rsidR="007E7CE3" w:rsidRDefault="007E7CE3">
      <w:pPr>
        <w:spacing w:before="220" w:line="264" w:lineRule="auto"/>
        <w:jc w:val="both"/>
        <w:rPr>
          <w:rFonts w:ascii="Liberation Serif Regular" w:eastAsia="Liberation Serif Regular" w:hAnsi="Liberation Serif Regular" w:cs="Liberation Serif Regular"/>
          <w:color w:val="000000"/>
        </w:rPr>
      </w:pPr>
    </w:p>
    <w:p w:rsidR="007E7CE3" w:rsidRDefault="007E7CE3">
      <w:pPr>
        <w:spacing w:before="220" w:line="264" w:lineRule="auto"/>
        <w:jc w:val="both"/>
        <w:rPr>
          <w:rFonts w:ascii="Liberation Serif Regular" w:eastAsia="Liberation Serif Regular" w:hAnsi="Liberation Serif Regular" w:cs="Liberation Serif Regular"/>
          <w:color w:val="000000"/>
        </w:rPr>
      </w:pPr>
    </w:p>
    <w:p w:rsidR="007E7CE3" w:rsidRDefault="007E7CE3">
      <w:pPr>
        <w:spacing w:before="220" w:line="264" w:lineRule="auto"/>
        <w:jc w:val="both"/>
        <w:rPr>
          <w:rFonts w:ascii="Liberation Serif Regular" w:eastAsia="Liberation Serif Regular" w:hAnsi="Liberation Serif Regular" w:cs="Liberation Serif Regular"/>
          <w:color w:val="000000"/>
        </w:rPr>
      </w:pPr>
    </w:p>
    <w:p w:rsidR="007178E5" w:rsidRDefault="007178E5" w:rsidP="007178E5">
      <w:pPr>
        <w:spacing w:before="220" w:line="360" w:lineRule="auto"/>
        <w:rPr>
          <w:rFonts w:ascii="Liberation Serif Regular" w:eastAsia="Liberation Serif Regular" w:hAnsi="Liberation Serif Regular" w:cs="Liberation Serif Regular"/>
          <w:color w:val="000000"/>
        </w:rPr>
      </w:pPr>
    </w:p>
    <w:p w:rsidR="007E7CE3" w:rsidRDefault="00000000" w:rsidP="007178E5">
      <w:pPr>
        <w:spacing w:before="220" w:line="360" w:lineRule="auto"/>
        <w:jc w:val="center"/>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sz w:val="36"/>
          <w:u w:val="single"/>
        </w:rPr>
        <w:lastRenderedPageBreak/>
        <w:t>INDEX</w:t>
      </w:r>
    </w:p>
    <w:p w:rsidR="007E7CE3" w:rsidRDefault="007E7CE3">
      <w:pPr>
        <w:spacing w:before="220" w:line="360" w:lineRule="auto"/>
        <w:jc w:val="both"/>
        <w:rPr>
          <w:rFonts w:ascii="Liberation Serif Bold" w:eastAsia="Liberation Serif Bold" w:hAnsi="Liberation Serif Bold" w:cs="Liberation Serif Bold"/>
          <w:b/>
          <w:color w:val="000000"/>
        </w:rPr>
      </w:pPr>
    </w:p>
    <w:p w:rsidR="007E7CE3" w:rsidRDefault="00000000">
      <w:pPr>
        <w:spacing w:before="220" w:line="360" w:lineRule="auto"/>
        <w:jc w:val="both"/>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 xml:space="preserve">1.INTRODUCTION </w:t>
      </w:r>
    </w:p>
    <w:p w:rsidR="007E7CE3" w:rsidRDefault="00000000">
      <w:pPr>
        <w:spacing w:before="220" w:line="360" w:lineRule="auto"/>
        <w:ind w:firstLine="720"/>
        <w:jc w:val="both"/>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 xml:space="preserve">1.1 </w:t>
      </w:r>
      <w:r w:rsidR="004D2AD0">
        <w:rPr>
          <w:rFonts w:ascii="Liberation Serif Bold" w:eastAsia="Liberation Serif Bold" w:hAnsi="Liberation Serif Bold" w:cs="Liberation Serif Bold"/>
          <w:b/>
          <w:color w:val="000000"/>
        </w:rPr>
        <w:t>Abstract</w:t>
      </w:r>
      <w:r>
        <w:rPr>
          <w:rFonts w:ascii="Liberation Serif Bold" w:eastAsia="Liberation Serif Bold" w:hAnsi="Liberation Serif Bold" w:cs="Liberation Serif Bold"/>
          <w:b/>
          <w:color w:val="000000"/>
        </w:rPr>
        <w:t xml:space="preserve"> </w:t>
      </w:r>
    </w:p>
    <w:p w:rsidR="007E7CE3" w:rsidRDefault="00000000">
      <w:pPr>
        <w:spacing w:before="220" w:line="360" w:lineRule="auto"/>
        <w:ind w:firstLine="720"/>
        <w:jc w:val="both"/>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 xml:space="preserve">1.2 </w:t>
      </w:r>
      <w:r w:rsidR="004D2AD0">
        <w:rPr>
          <w:rFonts w:ascii="Liberation Serif Bold" w:eastAsia="Liberation Serif Bold" w:hAnsi="Liberation Serif Bold" w:cs="Liberation Serif Bold"/>
          <w:b/>
          <w:color w:val="000000"/>
        </w:rPr>
        <w:t>Objective</w:t>
      </w:r>
    </w:p>
    <w:p w:rsidR="007E7CE3" w:rsidRDefault="00000000" w:rsidP="00C609AA">
      <w:pPr>
        <w:spacing w:before="220" w:line="360" w:lineRule="auto"/>
        <w:jc w:val="both"/>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2.LITERATURE SURVEY</w:t>
      </w:r>
    </w:p>
    <w:p w:rsidR="007E7CE3" w:rsidRDefault="00000000">
      <w:pPr>
        <w:spacing w:before="220" w:line="360" w:lineRule="auto"/>
        <w:ind w:firstLine="720"/>
        <w:jc w:val="both"/>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2.</w:t>
      </w:r>
      <w:r w:rsidR="00C609AA">
        <w:rPr>
          <w:rFonts w:ascii="Liberation Serif Bold" w:eastAsia="Liberation Serif Bold" w:hAnsi="Liberation Serif Bold" w:cs="Liberation Serif Bold"/>
          <w:b/>
          <w:color w:val="000000"/>
        </w:rPr>
        <w:t>1</w:t>
      </w:r>
      <w:r>
        <w:rPr>
          <w:rFonts w:ascii="Liberation Serif Bold" w:eastAsia="Liberation Serif Bold" w:hAnsi="Liberation Serif Bold" w:cs="Liberation Serif Bold"/>
          <w:b/>
          <w:color w:val="000000"/>
        </w:rPr>
        <w:t xml:space="preserve"> Problem Statement Definition </w:t>
      </w:r>
    </w:p>
    <w:p w:rsidR="007E7CE3" w:rsidRDefault="00000000">
      <w:pPr>
        <w:spacing w:before="220" w:line="360" w:lineRule="auto"/>
        <w:jc w:val="both"/>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3.IDEATION &amp; PROPOSED SOLUTION</w:t>
      </w:r>
    </w:p>
    <w:p w:rsidR="007E7CE3" w:rsidRDefault="00000000">
      <w:pPr>
        <w:spacing w:before="220" w:line="360" w:lineRule="auto"/>
        <w:ind w:left="720"/>
        <w:jc w:val="both"/>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3.1 Empathy Map Canvas</w:t>
      </w:r>
    </w:p>
    <w:p w:rsidR="007E7CE3" w:rsidRDefault="00000000">
      <w:pPr>
        <w:spacing w:before="220" w:line="360" w:lineRule="auto"/>
        <w:ind w:left="720"/>
        <w:jc w:val="both"/>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3.2 Ideation &amp; Brainstorming</w:t>
      </w:r>
    </w:p>
    <w:p w:rsidR="007E7CE3" w:rsidRDefault="00000000">
      <w:pPr>
        <w:spacing w:before="220" w:line="360" w:lineRule="auto"/>
        <w:ind w:left="720"/>
        <w:jc w:val="both"/>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3.3 Proposed Solution</w:t>
      </w:r>
    </w:p>
    <w:p w:rsidR="007E7CE3" w:rsidRDefault="00000000">
      <w:pPr>
        <w:spacing w:before="220" w:line="360" w:lineRule="auto"/>
        <w:ind w:firstLine="720"/>
        <w:jc w:val="both"/>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3.4 Problem Solution fit</w:t>
      </w:r>
    </w:p>
    <w:p w:rsidR="007E7CE3" w:rsidRDefault="00000000">
      <w:pPr>
        <w:spacing w:before="220" w:line="360" w:lineRule="auto"/>
        <w:jc w:val="both"/>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4.REQUIREMENT ANALYSIS</w:t>
      </w:r>
    </w:p>
    <w:p w:rsidR="007E7CE3" w:rsidRDefault="00000000">
      <w:pPr>
        <w:spacing w:before="220" w:line="360" w:lineRule="auto"/>
        <w:ind w:left="720"/>
        <w:jc w:val="both"/>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4.1 Functional requirement</w:t>
      </w:r>
    </w:p>
    <w:p w:rsidR="007E7CE3" w:rsidRDefault="00000000">
      <w:pPr>
        <w:spacing w:before="220" w:line="360" w:lineRule="auto"/>
        <w:ind w:left="720"/>
        <w:jc w:val="both"/>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4.2 Non-Functional requirements</w:t>
      </w:r>
    </w:p>
    <w:p w:rsidR="007E7CE3" w:rsidRDefault="00000000">
      <w:pPr>
        <w:spacing w:before="220" w:line="360" w:lineRule="auto"/>
        <w:jc w:val="both"/>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5.PROJECT DESIGN</w:t>
      </w:r>
    </w:p>
    <w:p w:rsidR="007E7CE3" w:rsidRDefault="00000000">
      <w:pPr>
        <w:spacing w:before="220" w:line="360" w:lineRule="auto"/>
        <w:ind w:left="720"/>
        <w:jc w:val="both"/>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5.1 Data Flow Diagrams</w:t>
      </w:r>
    </w:p>
    <w:p w:rsidR="007E7CE3" w:rsidRDefault="00000000">
      <w:pPr>
        <w:spacing w:before="220" w:line="360" w:lineRule="auto"/>
        <w:ind w:left="720"/>
        <w:jc w:val="both"/>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5.2 Solution &amp; Technical Architecture</w:t>
      </w:r>
    </w:p>
    <w:p w:rsidR="007E7CE3" w:rsidRDefault="00000000">
      <w:pPr>
        <w:spacing w:before="220" w:line="360" w:lineRule="auto"/>
        <w:ind w:left="720"/>
        <w:jc w:val="both"/>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 xml:space="preserve">5.3 </w:t>
      </w:r>
      <w:r w:rsidR="00443C8B">
        <w:rPr>
          <w:rFonts w:ascii="Liberation Serif Bold" w:eastAsia="Liberation Serif Bold" w:hAnsi="Liberation Serif Bold" w:cs="Liberation Serif Bold"/>
          <w:b/>
          <w:color w:val="000000"/>
        </w:rPr>
        <w:t>Customer Journey</w:t>
      </w:r>
    </w:p>
    <w:p w:rsidR="007E7CE3" w:rsidRDefault="007E7CE3">
      <w:pPr>
        <w:spacing w:before="220" w:line="360" w:lineRule="auto"/>
        <w:jc w:val="both"/>
        <w:rPr>
          <w:rFonts w:ascii="Liberation Serif Bold" w:eastAsia="Liberation Serif Bold" w:hAnsi="Liberation Serif Bold" w:cs="Liberation Serif Bold"/>
          <w:b/>
          <w:color w:val="000000"/>
        </w:rPr>
      </w:pPr>
    </w:p>
    <w:p w:rsidR="00766534" w:rsidRDefault="00766534">
      <w:pPr>
        <w:spacing w:before="220" w:line="360" w:lineRule="auto"/>
        <w:jc w:val="both"/>
        <w:rPr>
          <w:rFonts w:ascii="Liberation Serif Bold" w:eastAsia="Liberation Serif Bold" w:hAnsi="Liberation Serif Bold" w:cs="Liberation Serif Bold"/>
          <w:b/>
          <w:color w:val="000000"/>
        </w:rPr>
      </w:pPr>
    </w:p>
    <w:p w:rsidR="00A801A2" w:rsidRDefault="00A801A2">
      <w:pPr>
        <w:spacing w:before="220" w:line="360" w:lineRule="auto"/>
        <w:jc w:val="both"/>
        <w:rPr>
          <w:rFonts w:ascii="Liberation Serif Bold" w:eastAsia="Liberation Serif Bold" w:hAnsi="Liberation Serif Bold" w:cs="Liberation Serif Bold"/>
          <w:b/>
          <w:color w:val="000000"/>
        </w:rPr>
      </w:pPr>
    </w:p>
    <w:p w:rsidR="00A801A2" w:rsidRDefault="00A801A2">
      <w:pPr>
        <w:spacing w:before="220" w:line="360" w:lineRule="auto"/>
        <w:jc w:val="both"/>
        <w:rPr>
          <w:rFonts w:ascii="Liberation Serif Bold" w:eastAsia="Liberation Serif Bold" w:hAnsi="Liberation Serif Bold" w:cs="Liberation Serif Bold"/>
          <w:b/>
          <w:color w:val="000000"/>
        </w:rPr>
      </w:pPr>
    </w:p>
    <w:p w:rsidR="007E7CE3" w:rsidRDefault="00000000">
      <w:pPr>
        <w:spacing w:before="220" w:line="360" w:lineRule="auto"/>
        <w:jc w:val="both"/>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lastRenderedPageBreak/>
        <w:t>6.PROJECT PLANNING &amp; SCHEDULING</w:t>
      </w:r>
    </w:p>
    <w:p w:rsidR="007E7CE3" w:rsidRDefault="00000000">
      <w:pPr>
        <w:spacing w:before="220" w:line="360" w:lineRule="auto"/>
        <w:ind w:left="720"/>
        <w:jc w:val="both"/>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6.1 Sprint Planning &amp; Estimation</w:t>
      </w:r>
    </w:p>
    <w:p w:rsidR="007E7CE3" w:rsidRDefault="00000000">
      <w:pPr>
        <w:spacing w:before="220" w:line="360" w:lineRule="auto"/>
        <w:ind w:left="720"/>
        <w:jc w:val="both"/>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6.2 Sprint Delivery Schedule</w:t>
      </w:r>
    </w:p>
    <w:p w:rsidR="007E7CE3" w:rsidRDefault="00000000">
      <w:pPr>
        <w:spacing w:before="220" w:line="360" w:lineRule="auto"/>
        <w:ind w:firstLine="720"/>
        <w:jc w:val="both"/>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6.3 Reports from JIRA</w:t>
      </w:r>
    </w:p>
    <w:p w:rsidR="007E7CE3" w:rsidRDefault="00000000">
      <w:pPr>
        <w:spacing w:before="220" w:line="360" w:lineRule="auto"/>
        <w:jc w:val="both"/>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 xml:space="preserve">7.CODING &amp; SOLUTIONING </w:t>
      </w:r>
    </w:p>
    <w:p w:rsidR="007E7CE3" w:rsidRDefault="00000000">
      <w:pPr>
        <w:spacing w:before="220" w:line="360" w:lineRule="auto"/>
        <w:ind w:left="720"/>
        <w:jc w:val="both"/>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7.1 Feature 1</w:t>
      </w:r>
    </w:p>
    <w:p w:rsidR="007E7CE3" w:rsidRDefault="00000000">
      <w:pPr>
        <w:spacing w:before="220" w:line="360" w:lineRule="auto"/>
        <w:ind w:left="720"/>
        <w:jc w:val="both"/>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7.2 Feature 2</w:t>
      </w:r>
    </w:p>
    <w:p w:rsidR="007E7CE3" w:rsidRDefault="00000000">
      <w:pPr>
        <w:spacing w:before="220" w:line="360" w:lineRule="auto"/>
        <w:jc w:val="both"/>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 xml:space="preserve">8.TESTING </w:t>
      </w:r>
    </w:p>
    <w:p w:rsidR="007E7CE3" w:rsidRDefault="00000000">
      <w:pPr>
        <w:spacing w:before="220" w:line="360" w:lineRule="auto"/>
        <w:ind w:left="720"/>
        <w:jc w:val="both"/>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8.1 Test Cases</w:t>
      </w:r>
    </w:p>
    <w:p w:rsidR="007E7CE3" w:rsidRDefault="00000000">
      <w:pPr>
        <w:spacing w:before="220" w:line="360" w:lineRule="auto"/>
        <w:ind w:left="720"/>
        <w:jc w:val="both"/>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8.2 User Acceptance Testing</w:t>
      </w:r>
    </w:p>
    <w:p w:rsidR="007E7CE3" w:rsidRDefault="00000000">
      <w:pPr>
        <w:spacing w:before="220" w:line="360" w:lineRule="auto"/>
        <w:jc w:val="both"/>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9.RESULTS</w:t>
      </w:r>
    </w:p>
    <w:p w:rsidR="007E7CE3" w:rsidRDefault="00000000">
      <w:pPr>
        <w:spacing w:before="220" w:line="360" w:lineRule="auto"/>
        <w:ind w:left="720"/>
        <w:jc w:val="both"/>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 xml:space="preserve">9.1 Performance </w:t>
      </w:r>
      <w:r w:rsidR="00D817C4">
        <w:rPr>
          <w:rFonts w:ascii="Liberation Serif Bold" w:eastAsia="Liberation Serif Bold" w:hAnsi="Liberation Serif Bold" w:cs="Liberation Serif Bold"/>
          <w:b/>
          <w:color w:val="000000"/>
        </w:rPr>
        <w:t>table</w:t>
      </w:r>
    </w:p>
    <w:p w:rsidR="007E7CE3" w:rsidRDefault="00000000">
      <w:pPr>
        <w:spacing w:before="220" w:line="360" w:lineRule="auto"/>
        <w:jc w:val="both"/>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10.ADVANTAGES &amp; DISADVANTAGES</w:t>
      </w:r>
    </w:p>
    <w:p w:rsidR="007E7CE3" w:rsidRDefault="00000000">
      <w:pPr>
        <w:spacing w:before="220" w:line="360" w:lineRule="auto"/>
        <w:jc w:val="both"/>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11.CONCLUSION</w:t>
      </w:r>
    </w:p>
    <w:p w:rsidR="007E7CE3" w:rsidRDefault="00000000">
      <w:pPr>
        <w:spacing w:before="220" w:line="360" w:lineRule="auto"/>
        <w:jc w:val="both"/>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12.FUTURE SCOPE</w:t>
      </w:r>
    </w:p>
    <w:p w:rsidR="007E7CE3" w:rsidRDefault="00000000">
      <w:pPr>
        <w:spacing w:before="220" w:line="360" w:lineRule="auto"/>
        <w:jc w:val="both"/>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13.APPENDIX</w:t>
      </w:r>
    </w:p>
    <w:p w:rsidR="007E7CE3" w:rsidRDefault="00000000">
      <w:pPr>
        <w:spacing w:before="220" w:line="360" w:lineRule="auto"/>
        <w:ind w:left="720"/>
        <w:jc w:val="both"/>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13.1 Source Code</w:t>
      </w:r>
    </w:p>
    <w:p w:rsidR="007E7CE3" w:rsidRDefault="00000000">
      <w:pPr>
        <w:spacing w:before="220" w:line="360" w:lineRule="auto"/>
        <w:ind w:left="720"/>
        <w:jc w:val="both"/>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13.2 GitHub &amp; Project Demo Link</w:t>
      </w:r>
    </w:p>
    <w:p w:rsidR="007E7CE3" w:rsidRDefault="007E7CE3">
      <w:pPr>
        <w:jc w:val="both"/>
        <w:rPr>
          <w:rFonts w:ascii="Liberation Serif Bold" w:eastAsia="Liberation Serif Bold" w:hAnsi="Liberation Serif Bold" w:cs="Liberation Serif Bold"/>
          <w:b/>
        </w:rPr>
      </w:pPr>
    </w:p>
    <w:p w:rsidR="007E7CE3" w:rsidRDefault="007E7CE3">
      <w:pPr>
        <w:jc w:val="both"/>
        <w:rPr>
          <w:rFonts w:ascii="Liberation Serif Bold" w:eastAsia="Liberation Serif Bold" w:hAnsi="Liberation Serif Bold" w:cs="Liberation Serif Bold"/>
          <w:b/>
        </w:rPr>
      </w:pPr>
    </w:p>
    <w:p w:rsidR="007E7CE3" w:rsidRDefault="007E7CE3">
      <w:pPr>
        <w:jc w:val="both"/>
        <w:rPr>
          <w:rFonts w:ascii="Liberation Serif Bold" w:eastAsia="Liberation Serif Bold" w:hAnsi="Liberation Serif Bold" w:cs="Liberation Serif Bold"/>
          <w:b/>
        </w:rPr>
      </w:pPr>
    </w:p>
    <w:p w:rsidR="007E7CE3" w:rsidRDefault="007E7CE3">
      <w:pPr>
        <w:jc w:val="both"/>
        <w:rPr>
          <w:rFonts w:ascii="Liberation Serif Bold" w:eastAsia="Liberation Serif Bold" w:hAnsi="Liberation Serif Bold" w:cs="Liberation Serif Bold"/>
          <w:b/>
        </w:rPr>
      </w:pPr>
    </w:p>
    <w:p w:rsidR="007E7CE3" w:rsidRDefault="007E7CE3">
      <w:pPr>
        <w:jc w:val="both"/>
        <w:rPr>
          <w:rFonts w:ascii="Liberation Serif Bold" w:eastAsia="Liberation Serif Bold" w:hAnsi="Liberation Serif Bold" w:cs="Liberation Serif Bold"/>
          <w:b/>
        </w:rPr>
      </w:pPr>
    </w:p>
    <w:p w:rsidR="007E7CE3" w:rsidRDefault="007E7CE3">
      <w:pPr>
        <w:jc w:val="both"/>
        <w:rPr>
          <w:rFonts w:ascii="Liberation Serif Bold" w:eastAsia="Liberation Serif Bold" w:hAnsi="Liberation Serif Bold" w:cs="Liberation Serif Bold"/>
          <w:b/>
        </w:rPr>
      </w:pPr>
    </w:p>
    <w:p w:rsidR="007E7CE3" w:rsidRDefault="007E7CE3">
      <w:pPr>
        <w:jc w:val="both"/>
        <w:rPr>
          <w:rFonts w:ascii="Liberation Serif Bold" w:eastAsia="Liberation Serif Bold" w:hAnsi="Liberation Serif Bold" w:cs="Liberation Serif Bold"/>
          <w:b/>
        </w:rPr>
      </w:pPr>
    </w:p>
    <w:p w:rsidR="007E7CE3" w:rsidRDefault="007E7CE3">
      <w:pPr>
        <w:jc w:val="both"/>
        <w:rPr>
          <w:rFonts w:ascii="Liberation Serif Bold" w:eastAsia="Liberation Serif Bold" w:hAnsi="Liberation Serif Bold" w:cs="Liberation Serif Bold"/>
          <w:b/>
        </w:rPr>
      </w:pPr>
    </w:p>
    <w:p w:rsidR="007E7CE3" w:rsidRDefault="007E7CE3">
      <w:pPr>
        <w:jc w:val="both"/>
        <w:rPr>
          <w:rFonts w:ascii="Liberation Serif Bold" w:eastAsia="Liberation Serif Bold" w:hAnsi="Liberation Serif Bold" w:cs="Liberation Serif Bold"/>
          <w:b/>
        </w:rPr>
      </w:pPr>
    </w:p>
    <w:p w:rsidR="00490878" w:rsidRDefault="00490878">
      <w:pPr>
        <w:spacing w:before="220" w:after="220"/>
        <w:ind w:left="360"/>
        <w:jc w:val="both"/>
        <w:rPr>
          <w:rFonts w:ascii="Liberation Serif Bold" w:eastAsia="Liberation Serif Bold" w:hAnsi="Liberation Serif Bold" w:cs="Liberation Serif Bold"/>
          <w:b/>
          <w:color w:val="000000"/>
          <w:sz w:val="20"/>
        </w:rPr>
      </w:pPr>
    </w:p>
    <w:p w:rsidR="006C62B6" w:rsidRDefault="006C62B6" w:rsidP="006C62B6">
      <w:pPr>
        <w:spacing w:before="220" w:after="220"/>
        <w:rPr>
          <w:rFonts w:ascii="Liberation Serif Bold" w:eastAsia="Liberation Serif Bold" w:hAnsi="Liberation Serif Bold" w:cs="Liberation Serif Bold"/>
          <w:b/>
          <w:color w:val="000000"/>
          <w:sz w:val="20"/>
        </w:rPr>
      </w:pPr>
    </w:p>
    <w:p w:rsidR="007E7CE3" w:rsidRPr="004A49B8" w:rsidRDefault="00F6182A" w:rsidP="004A49B8">
      <w:pPr>
        <w:spacing w:before="220" w:after="220"/>
        <w:jc w:val="cente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32"/>
          <w:u w:val="single"/>
        </w:rPr>
        <w:lastRenderedPageBreak/>
        <w:t>1.</w:t>
      </w:r>
      <w:r w:rsidRPr="004A49B8">
        <w:rPr>
          <w:rFonts w:ascii="Liberation Serif Bold" w:eastAsia="Liberation Serif Bold" w:hAnsi="Liberation Serif Bold" w:cs="Liberation Serif Bold"/>
          <w:b/>
          <w:color w:val="000000"/>
          <w:sz w:val="32"/>
          <w:u w:val="single"/>
        </w:rPr>
        <w:t>INTRODUCTION</w:t>
      </w:r>
    </w:p>
    <w:p w:rsidR="007E7CE3" w:rsidRDefault="00000000">
      <w:pPr>
        <w:spacing w:before="220" w:after="240" w:line="480" w:lineRule="auto"/>
        <w:jc w:val="both"/>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u w:val="single"/>
        </w:rPr>
        <w:t xml:space="preserve">1.1 </w:t>
      </w:r>
      <w:r w:rsidR="008531CE">
        <w:rPr>
          <w:rFonts w:ascii="Liberation Serif Bold" w:eastAsia="Liberation Serif Bold" w:hAnsi="Liberation Serif Bold" w:cs="Liberation Serif Bold"/>
          <w:b/>
          <w:color w:val="000000"/>
          <w:sz w:val="28"/>
          <w:u w:val="single"/>
        </w:rPr>
        <w:t>Abstract:</w:t>
      </w:r>
    </w:p>
    <w:p w:rsidR="00490878" w:rsidRDefault="00490878">
      <w:pPr>
        <w:spacing w:before="220" w:line="360" w:lineRule="auto"/>
        <w:ind w:firstLine="720"/>
        <w:jc w:val="both"/>
        <w:rPr>
          <w:rFonts w:ascii="Liberation Serif Regular" w:eastAsia="Liberation Serif Regular" w:hAnsi="Liberation Serif Regular" w:cs="Liberation Serif Regular"/>
          <w:color w:val="000000"/>
          <w:sz w:val="24"/>
        </w:rPr>
      </w:pPr>
      <w:r w:rsidRPr="00490878">
        <w:rPr>
          <w:rFonts w:ascii="Liberation Serif Regular" w:eastAsia="Liberation Serif Regular" w:hAnsi="Liberation Serif Regular" w:cs="Liberation Serif Regular"/>
          <w:color w:val="000000"/>
          <w:sz w:val="24"/>
        </w:rPr>
        <w:t>In our society, we have people with disabilities. The technology is developing day by day but no significant developments are undertaken for the betterment of these people. Communications between deaf-mute and a normal person has always been a challenging task. It is very difficult for mute people to convey their message to normal people. Since normal people are not trained on hand sign language. In emergency times conveying their message is very difficult. The human hand has remained a popular choice to convey information in situations where other forms like speech cannot be used. Voice Conversion System with Hand Gesture Recognition and translation will be very useful to have a proper conversation between a normal person and an impaired person in any language.</w:t>
      </w:r>
    </w:p>
    <w:p w:rsidR="00490878" w:rsidRDefault="00490878">
      <w:pPr>
        <w:spacing w:before="220" w:line="360" w:lineRule="auto"/>
        <w:ind w:firstLine="720"/>
        <w:jc w:val="both"/>
        <w:rPr>
          <w:rFonts w:ascii="Liberation Serif Regular" w:eastAsia="Liberation Serif Regular" w:hAnsi="Liberation Serif Regular" w:cs="Liberation Serif Regular"/>
          <w:color w:val="000000"/>
          <w:sz w:val="24"/>
        </w:rPr>
      </w:pPr>
      <w:r w:rsidRPr="00490878">
        <w:rPr>
          <w:rFonts w:ascii="Liberation Serif Regular" w:eastAsia="Liberation Serif Regular" w:hAnsi="Liberation Serif Regular" w:cs="Liberation Serif Regular"/>
          <w:color w:val="000000"/>
          <w:sz w:val="24"/>
        </w:rPr>
        <w:t>The project aims to develop a system that converts the sign language into a human hearing voice in the desired language to convey a message to normal people, as well as convert speech into understandable sign language for the deaf and dumb. We are making use of a convolution neural network to create a model that is trained on different hand gestures. An app is built which uses this model. This app enables deaf and dumb people to convey their information using signs which get converted to human-understandable language and speech is given as output.</w:t>
      </w:r>
    </w:p>
    <w:p w:rsidR="00490878" w:rsidRDefault="00490878">
      <w:pPr>
        <w:spacing w:before="220" w:line="360" w:lineRule="auto"/>
        <w:ind w:firstLine="720"/>
        <w:jc w:val="both"/>
        <w:rPr>
          <w:rFonts w:ascii="Liberation Serif Regular" w:eastAsia="Liberation Serif Regular" w:hAnsi="Liberation Serif Regular" w:cs="Liberation Serif Regular"/>
          <w:color w:val="000000"/>
        </w:rPr>
      </w:pPr>
    </w:p>
    <w:p w:rsidR="007E7CE3" w:rsidRDefault="00000000">
      <w:pPr>
        <w:spacing w:before="220" w:after="220" w:line="360" w:lineRule="auto"/>
        <w:jc w:val="both"/>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 xml:space="preserve"> </w:t>
      </w:r>
    </w:p>
    <w:p w:rsidR="007E7CE3" w:rsidRDefault="00000000">
      <w:pPr>
        <w:spacing w:before="220" w:after="240" w:line="480" w:lineRule="auto"/>
        <w:jc w:val="both"/>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u w:val="single"/>
        </w:rPr>
        <w:t xml:space="preserve">1.2 </w:t>
      </w:r>
      <w:r w:rsidR="00B0399A">
        <w:rPr>
          <w:rFonts w:ascii="Liberation Serif Bold" w:eastAsia="Liberation Serif Bold" w:hAnsi="Liberation Serif Bold" w:cs="Liberation Serif Bold"/>
          <w:b/>
          <w:color w:val="000000"/>
          <w:sz w:val="28"/>
          <w:u w:val="single"/>
        </w:rPr>
        <w:t>Objective</w:t>
      </w:r>
      <w:r>
        <w:rPr>
          <w:rFonts w:ascii="Liberation Serif Bold" w:eastAsia="Liberation Serif Bold" w:hAnsi="Liberation Serif Bold" w:cs="Liberation Serif Bold"/>
          <w:b/>
          <w:color w:val="000000"/>
          <w:sz w:val="28"/>
        </w:rPr>
        <w:t>:</w:t>
      </w:r>
    </w:p>
    <w:p w:rsidR="00885338" w:rsidRPr="001F75AC" w:rsidRDefault="00B0399A" w:rsidP="001F75AC">
      <w:pPr>
        <w:spacing w:before="220" w:after="240" w:line="480" w:lineRule="auto"/>
        <w:ind w:firstLine="720"/>
        <w:jc w:val="both"/>
        <w:rPr>
          <w:rFonts w:ascii="Liberation Serif Regular" w:eastAsia="Liberation Serif Regular" w:hAnsi="Liberation Serif Regular" w:cs="Liberation Serif Regular"/>
          <w:color w:val="000000"/>
          <w:sz w:val="24"/>
        </w:rPr>
      </w:pPr>
      <w:r w:rsidRPr="00B0399A">
        <w:rPr>
          <w:rFonts w:ascii="Liberation Serif Regular" w:eastAsia="Liberation Serif Regular" w:hAnsi="Liberation Serif Regular" w:cs="Liberation Serif Regular"/>
          <w:color w:val="000000"/>
          <w:sz w:val="24"/>
        </w:rPr>
        <w:t>Communication between deaf and dumb and a normal person has always been a difficult problem. We have used convolution neural network to create a model that is trained with different hand gestures. An is integrated with this. This app enables deaf and dumb people to convey their information using signs/ gestures which get converted to human-recognizable language and voice is given as output.</w:t>
      </w:r>
    </w:p>
    <w:p w:rsidR="00F33746" w:rsidRPr="00F33746" w:rsidRDefault="00000000" w:rsidP="00BB4760">
      <w:pPr>
        <w:spacing w:before="220" w:after="240" w:line="480" w:lineRule="auto"/>
        <w:jc w:val="center"/>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color w:val="000000"/>
          <w:sz w:val="28"/>
          <w:u w:val="single"/>
        </w:rPr>
        <w:lastRenderedPageBreak/>
        <w:t>2.</w:t>
      </w:r>
      <w:r w:rsidR="006340F4">
        <w:rPr>
          <w:rFonts w:ascii="Liberation Serif Bold" w:eastAsia="Liberation Serif Bold" w:hAnsi="Liberation Serif Bold" w:cs="Liberation Serif Bold"/>
          <w:b/>
          <w:color w:val="000000"/>
          <w:sz w:val="28"/>
          <w:u w:val="single"/>
        </w:rPr>
        <w:t xml:space="preserve"> </w:t>
      </w:r>
      <w:r>
        <w:rPr>
          <w:rFonts w:ascii="Liberation Serif Bold" w:eastAsia="Liberation Serif Bold" w:hAnsi="Liberation Serif Bold" w:cs="Liberation Serif Bold"/>
          <w:b/>
          <w:color w:val="000000"/>
          <w:sz w:val="32"/>
          <w:u w:val="single"/>
        </w:rPr>
        <w:t>LITERATURE SURVEY</w:t>
      </w:r>
    </w:p>
    <w:p w:rsidR="00F33746" w:rsidRDefault="00F33746" w:rsidP="00F33746">
      <w:pPr>
        <w:pStyle w:val="BodyText"/>
        <w:rPr>
          <w:b/>
          <w:sz w:val="20"/>
        </w:rPr>
      </w:pPr>
    </w:p>
    <w:tbl>
      <w:tblPr>
        <w:tblStyle w:val="TableGrid"/>
        <w:tblW w:w="0" w:type="auto"/>
        <w:tblLook w:val="04A0" w:firstRow="1" w:lastRow="0" w:firstColumn="1" w:lastColumn="0" w:noHBand="0" w:noVBand="1"/>
      </w:tblPr>
      <w:tblGrid>
        <w:gridCol w:w="1651"/>
        <w:gridCol w:w="2386"/>
        <w:gridCol w:w="2116"/>
        <w:gridCol w:w="2865"/>
      </w:tblGrid>
      <w:tr w:rsidR="00F33746" w:rsidTr="004729D4">
        <w:trPr>
          <w:trHeight w:val="569"/>
        </w:trPr>
        <w:tc>
          <w:tcPr>
            <w:tcW w:w="2990" w:type="dxa"/>
          </w:tcPr>
          <w:p w:rsidR="00F33746" w:rsidRPr="00AA51FE" w:rsidRDefault="00F33746" w:rsidP="004729D4">
            <w:pPr>
              <w:pStyle w:val="BodyText"/>
              <w:jc w:val="both"/>
              <w:rPr>
                <w:b/>
                <w:sz w:val="28"/>
                <w:szCs w:val="28"/>
              </w:rPr>
            </w:pPr>
            <w:r w:rsidRPr="00AA51FE">
              <w:rPr>
                <w:b/>
                <w:sz w:val="28"/>
                <w:szCs w:val="28"/>
              </w:rPr>
              <w:t>S.NO</w:t>
            </w:r>
          </w:p>
        </w:tc>
        <w:tc>
          <w:tcPr>
            <w:tcW w:w="2990" w:type="dxa"/>
          </w:tcPr>
          <w:p w:rsidR="00F33746" w:rsidRPr="00AA51FE" w:rsidRDefault="00F33746" w:rsidP="004729D4">
            <w:pPr>
              <w:pStyle w:val="BodyText"/>
              <w:jc w:val="both"/>
              <w:rPr>
                <w:b/>
                <w:sz w:val="28"/>
                <w:szCs w:val="28"/>
              </w:rPr>
            </w:pPr>
            <w:r w:rsidRPr="00AA51FE">
              <w:rPr>
                <w:b/>
                <w:sz w:val="28"/>
                <w:szCs w:val="28"/>
              </w:rPr>
              <w:t>TITLE</w:t>
            </w:r>
          </w:p>
        </w:tc>
        <w:tc>
          <w:tcPr>
            <w:tcW w:w="2990" w:type="dxa"/>
          </w:tcPr>
          <w:p w:rsidR="00F33746" w:rsidRPr="00AA51FE" w:rsidRDefault="00F33746" w:rsidP="004729D4">
            <w:pPr>
              <w:pStyle w:val="BodyText"/>
              <w:jc w:val="both"/>
              <w:rPr>
                <w:b/>
                <w:sz w:val="28"/>
                <w:szCs w:val="28"/>
              </w:rPr>
            </w:pPr>
            <w:r w:rsidRPr="00AA51FE">
              <w:rPr>
                <w:b/>
                <w:sz w:val="28"/>
                <w:szCs w:val="28"/>
              </w:rPr>
              <w:t>AUTHORS</w:t>
            </w:r>
          </w:p>
        </w:tc>
        <w:tc>
          <w:tcPr>
            <w:tcW w:w="2990" w:type="dxa"/>
          </w:tcPr>
          <w:p w:rsidR="00F33746" w:rsidRPr="00AA51FE" w:rsidRDefault="00F33746" w:rsidP="004729D4">
            <w:pPr>
              <w:pStyle w:val="BodyText"/>
              <w:jc w:val="both"/>
              <w:rPr>
                <w:b/>
                <w:sz w:val="28"/>
                <w:szCs w:val="28"/>
              </w:rPr>
            </w:pPr>
            <w:r w:rsidRPr="00AA51FE">
              <w:rPr>
                <w:b/>
                <w:sz w:val="28"/>
                <w:szCs w:val="28"/>
              </w:rPr>
              <w:t>DESCRIPTION</w:t>
            </w:r>
          </w:p>
        </w:tc>
      </w:tr>
      <w:tr w:rsidR="00F33746" w:rsidTr="004729D4">
        <w:trPr>
          <w:trHeight w:val="2975"/>
        </w:trPr>
        <w:tc>
          <w:tcPr>
            <w:tcW w:w="2990" w:type="dxa"/>
          </w:tcPr>
          <w:p w:rsidR="00F33746" w:rsidRPr="00AA51FE" w:rsidRDefault="00F33746" w:rsidP="004729D4">
            <w:pPr>
              <w:pStyle w:val="TableParagraph"/>
              <w:spacing w:line="243" w:lineRule="exact"/>
              <w:ind w:left="120"/>
              <w:rPr>
                <w:rFonts w:ascii="Times New Roman" w:hAnsi="Times New Roman" w:cs="Times New Roman"/>
                <w:sz w:val="24"/>
                <w:szCs w:val="24"/>
              </w:rPr>
            </w:pPr>
            <w:r w:rsidRPr="00AA51FE">
              <w:rPr>
                <w:rFonts w:ascii="Times New Roman" w:hAnsi="Times New Roman" w:cs="Times New Roman"/>
                <w:sz w:val="24"/>
                <w:szCs w:val="24"/>
              </w:rPr>
              <w:t>1.</w:t>
            </w:r>
          </w:p>
        </w:tc>
        <w:tc>
          <w:tcPr>
            <w:tcW w:w="2990" w:type="dxa"/>
          </w:tcPr>
          <w:p w:rsidR="00F33746" w:rsidRPr="00AA51FE" w:rsidRDefault="00F33746" w:rsidP="004729D4">
            <w:pPr>
              <w:pStyle w:val="TableParagraph"/>
              <w:spacing w:line="238" w:lineRule="exact"/>
              <w:ind w:left="114"/>
              <w:rPr>
                <w:rFonts w:ascii="Times New Roman" w:hAnsi="Times New Roman" w:cs="Times New Roman"/>
                <w:sz w:val="24"/>
                <w:szCs w:val="24"/>
              </w:rPr>
            </w:pPr>
            <w:r w:rsidRPr="00AA51FE">
              <w:rPr>
                <w:rFonts w:ascii="Times New Roman" w:hAnsi="Times New Roman" w:cs="Times New Roman"/>
                <w:sz w:val="24"/>
                <w:szCs w:val="24"/>
              </w:rPr>
              <w:t>Communication</w:t>
            </w:r>
            <w:r w:rsidRPr="00AA51FE">
              <w:rPr>
                <w:rFonts w:ascii="Times New Roman" w:hAnsi="Times New Roman" w:cs="Times New Roman"/>
                <w:spacing w:val="-6"/>
                <w:sz w:val="24"/>
                <w:szCs w:val="24"/>
              </w:rPr>
              <w:t xml:space="preserve"> </w:t>
            </w:r>
            <w:r w:rsidRPr="00AA51FE">
              <w:rPr>
                <w:rFonts w:ascii="Times New Roman" w:hAnsi="Times New Roman" w:cs="Times New Roman"/>
                <w:sz w:val="24"/>
                <w:szCs w:val="24"/>
              </w:rPr>
              <w:t>system</w:t>
            </w:r>
            <w:r w:rsidRPr="00AA51FE">
              <w:rPr>
                <w:rFonts w:ascii="Times New Roman" w:hAnsi="Times New Roman" w:cs="Times New Roman"/>
                <w:spacing w:val="-4"/>
                <w:sz w:val="24"/>
                <w:szCs w:val="24"/>
              </w:rPr>
              <w:t xml:space="preserve"> </w:t>
            </w:r>
            <w:r w:rsidRPr="00AA51FE">
              <w:rPr>
                <w:rFonts w:ascii="Times New Roman" w:hAnsi="Times New Roman" w:cs="Times New Roman"/>
                <w:sz w:val="24"/>
                <w:szCs w:val="24"/>
              </w:rPr>
              <w:t>for</w:t>
            </w:r>
            <w:r w:rsidRPr="00AA51FE">
              <w:rPr>
                <w:rFonts w:ascii="Times New Roman" w:hAnsi="Times New Roman" w:cs="Times New Roman"/>
                <w:spacing w:val="2"/>
                <w:sz w:val="24"/>
                <w:szCs w:val="24"/>
              </w:rPr>
              <w:t xml:space="preserve"> </w:t>
            </w:r>
            <w:r w:rsidRPr="00AA51FE">
              <w:rPr>
                <w:rFonts w:ascii="Times New Roman" w:hAnsi="Times New Roman" w:cs="Times New Roman"/>
                <w:sz w:val="24"/>
                <w:szCs w:val="24"/>
              </w:rPr>
              <w:t>deaf</w:t>
            </w:r>
          </w:p>
          <w:p w:rsidR="00F33746" w:rsidRPr="00AA51FE" w:rsidRDefault="00F33746" w:rsidP="004729D4">
            <w:pPr>
              <w:pStyle w:val="TableParagraph"/>
              <w:spacing w:before="1"/>
              <w:ind w:left="114"/>
              <w:rPr>
                <w:rFonts w:ascii="Times New Roman" w:hAnsi="Times New Roman" w:cs="Times New Roman"/>
                <w:sz w:val="24"/>
                <w:szCs w:val="24"/>
              </w:rPr>
            </w:pPr>
            <w:r w:rsidRPr="00AA51FE">
              <w:rPr>
                <w:rFonts w:ascii="Times New Roman" w:hAnsi="Times New Roman" w:cs="Times New Roman"/>
                <w:sz w:val="24"/>
                <w:szCs w:val="24"/>
              </w:rPr>
              <w:t>and</w:t>
            </w:r>
            <w:r w:rsidRPr="00AA51FE">
              <w:rPr>
                <w:rFonts w:ascii="Times New Roman" w:hAnsi="Times New Roman" w:cs="Times New Roman"/>
                <w:spacing w:val="-2"/>
                <w:sz w:val="24"/>
                <w:szCs w:val="24"/>
              </w:rPr>
              <w:t xml:space="preserve"> </w:t>
            </w:r>
            <w:r w:rsidRPr="00AA51FE">
              <w:rPr>
                <w:rFonts w:ascii="Times New Roman" w:hAnsi="Times New Roman" w:cs="Times New Roman"/>
                <w:sz w:val="24"/>
                <w:szCs w:val="24"/>
              </w:rPr>
              <w:t>dumb</w:t>
            </w:r>
            <w:r w:rsidRPr="00AA51FE">
              <w:rPr>
                <w:rFonts w:ascii="Times New Roman" w:hAnsi="Times New Roman" w:cs="Times New Roman"/>
                <w:spacing w:val="-1"/>
                <w:sz w:val="24"/>
                <w:szCs w:val="24"/>
              </w:rPr>
              <w:t xml:space="preserve"> </w:t>
            </w:r>
            <w:r w:rsidRPr="00AA51FE">
              <w:rPr>
                <w:rFonts w:ascii="Times New Roman" w:hAnsi="Times New Roman" w:cs="Times New Roman"/>
                <w:sz w:val="24"/>
                <w:szCs w:val="24"/>
              </w:rPr>
              <w:t>people</w:t>
            </w:r>
          </w:p>
        </w:tc>
        <w:tc>
          <w:tcPr>
            <w:tcW w:w="2990" w:type="dxa"/>
          </w:tcPr>
          <w:p w:rsidR="00F33746" w:rsidRPr="00AA51FE" w:rsidRDefault="00F33746" w:rsidP="004729D4">
            <w:pPr>
              <w:pStyle w:val="TableParagraph"/>
              <w:spacing w:line="238" w:lineRule="exact"/>
              <w:rPr>
                <w:rFonts w:ascii="Times New Roman" w:hAnsi="Times New Roman" w:cs="Times New Roman"/>
                <w:sz w:val="24"/>
                <w:szCs w:val="24"/>
              </w:rPr>
            </w:pPr>
            <w:r w:rsidRPr="00AA51FE">
              <w:rPr>
                <w:rFonts w:ascii="Times New Roman" w:hAnsi="Times New Roman" w:cs="Times New Roman"/>
                <w:sz w:val="24"/>
                <w:szCs w:val="24"/>
              </w:rPr>
              <w:t>Shraddha</w:t>
            </w:r>
            <w:r w:rsidRPr="00AA51FE">
              <w:rPr>
                <w:rFonts w:ascii="Times New Roman" w:hAnsi="Times New Roman" w:cs="Times New Roman"/>
                <w:spacing w:val="3"/>
                <w:sz w:val="24"/>
                <w:szCs w:val="24"/>
              </w:rPr>
              <w:t xml:space="preserve"> </w:t>
            </w:r>
            <w:r w:rsidRPr="00AA51FE">
              <w:rPr>
                <w:rFonts w:ascii="Times New Roman" w:hAnsi="Times New Roman" w:cs="Times New Roman"/>
                <w:sz w:val="24"/>
                <w:szCs w:val="24"/>
              </w:rPr>
              <w:t>R.</w:t>
            </w:r>
          </w:p>
          <w:p w:rsidR="00F33746" w:rsidRPr="00AA51FE" w:rsidRDefault="00F33746" w:rsidP="004729D4">
            <w:pPr>
              <w:pStyle w:val="TableParagraph"/>
              <w:spacing w:before="1"/>
              <w:ind w:right="295"/>
              <w:rPr>
                <w:rFonts w:ascii="Times New Roman" w:hAnsi="Times New Roman" w:cs="Times New Roman"/>
                <w:sz w:val="24"/>
                <w:szCs w:val="24"/>
              </w:rPr>
            </w:pPr>
            <w:proofErr w:type="spellStart"/>
            <w:r w:rsidRPr="00AA51FE">
              <w:rPr>
                <w:rFonts w:ascii="Times New Roman" w:hAnsi="Times New Roman" w:cs="Times New Roman"/>
                <w:spacing w:val="-1"/>
                <w:sz w:val="24"/>
                <w:szCs w:val="24"/>
              </w:rPr>
              <w:t>Ghorpade</w:t>
            </w:r>
            <w:proofErr w:type="spellEnd"/>
            <w:r w:rsidRPr="00AA51FE">
              <w:rPr>
                <w:rFonts w:ascii="Times New Roman" w:hAnsi="Times New Roman" w:cs="Times New Roman"/>
                <w:spacing w:val="-1"/>
                <w:sz w:val="24"/>
                <w:szCs w:val="24"/>
              </w:rPr>
              <w:t xml:space="preserve">, </w:t>
            </w:r>
            <w:r w:rsidRPr="00AA51FE">
              <w:rPr>
                <w:rFonts w:ascii="Times New Roman" w:hAnsi="Times New Roman" w:cs="Times New Roman"/>
                <w:sz w:val="24"/>
                <w:szCs w:val="24"/>
              </w:rPr>
              <w:t>Prof.</w:t>
            </w:r>
            <w:r w:rsidRPr="00AA51FE">
              <w:rPr>
                <w:rFonts w:ascii="Times New Roman" w:hAnsi="Times New Roman" w:cs="Times New Roman"/>
                <w:spacing w:val="-52"/>
                <w:sz w:val="24"/>
                <w:szCs w:val="24"/>
              </w:rPr>
              <w:t xml:space="preserve"> </w:t>
            </w:r>
            <w:r w:rsidRPr="00AA51FE">
              <w:rPr>
                <w:rFonts w:ascii="Times New Roman" w:hAnsi="Times New Roman" w:cs="Times New Roman"/>
                <w:sz w:val="24"/>
                <w:szCs w:val="24"/>
              </w:rPr>
              <w:t>Surendra</w:t>
            </w:r>
            <w:r w:rsidRPr="00AA51FE">
              <w:rPr>
                <w:rFonts w:ascii="Times New Roman" w:hAnsi="Times New Roman" w:cs="Times New Roman"/>
                <w:spacing w:val="3"/>
                <w:sz w:val="24"/>
                <w:szCs w:val="24"/>
              </w:rPr>
              <w:t xml:space="preserve"> </w:t>
            </w:r>
            <w:r w:rsidRPr="00AA51FE">
              <w:rPr>
                <w:rFonts w:ascii="Times New Roman" w:hAnsi="Times New Roman" w:cs="Times New Roman"/>
                <w:sz w:val="24"/>
                <w:szCs w:val="24"/>
              </w:rPr>
              <w:t>K.</w:t>
            </w:r>
            <w:r w:rsidRPr="00AA51FE">
              <w:rPr>
                <w:rFonts w:ascii="Times New Roman" w:hAnsi="Times New Roman" w:cs="Times New Roman"/>
                <w:spacing w:val="1"/>
                <w:sz w:val="24"/>
                <w:szCs w:val="24"/>
              </w:rPr>
              <w:t xml:space="preserve"> </w:t>
            </w:r>
            <w:r w:rsidRPr="00AA51FE">
              <w:rPr>
                <w:rFonts w:ascii="Times New Roman" w:hAnsi="Times New Roman" w:cs="Times New Roman"/>
                <w:sz w:val="24"/>
                <w:szCs w:val="24"/>
              </w:rPr>
              <w:t>Waghmare</w:t>
            </w:r>
          </w:p>
        </w:tc>
        <w:tc>
          <w:tcPr>
            <w:tcW w:w="2990" w:type="dxa"/>
          </w:tcPr>
          <w:p w:rsidR="00F33746" w:rsidRPr="00AA51FE" w:rsidRDefault="00F33746" w:rsidP="004729D4">
            <w:pPr>
              <w:pStyle w:val="TableParagraph"/>
              <w:spacing w:line="238" w:lineRule="exact"/>
              <w:rPr>
                <w:rFonts w:ascii="Times New Roman" w:hAnsi="Times New Roman" w:cs="Times New Roman"/>
                <w:sz w:val="24"/>
                <w:szCs w:val="24"/>
              </w:rPr>
            </w:pPr>
            <w:r w:rsidRPr="00AA51FE">
              <w:rPr>
                <w:rFonts w:ascii="Times New Roman" w:hAnsi="Times New Roman" w:cs="Times New Roman"/>
                <w:sz w:val="24"/>
                <w:szCs w:val="24"/>
              </w:rPr>
              <w:t>The</w:t>
            </w:r>
            <w:r w:rsidRPr="00AA51FE">
              <w:rPr>
                <w:rFonts w:ascii="Times New Roman" w:hAnsi="Times New Roman" w:cs="Times New Roman"/>
                <w:spacing w:val="-3"/>
                <w:sz w:val="24"/>
                <w:szCs w:val="24"/>
              </w:rPr>
              <w:t xml:space="preserve"> </w:t>
            </w:r>
            <w:r w:rsidRPr="00AA51FE">
              <w:rPr>
                <w:rFonts w:ascii="Times New Roman" w:hAnsi="Times New Roman" w:cs="Times New Roman"/>
                <w:sz w:val="24"/>
                <w:szCs w:val="24"/>
              </w:rPr>
              <w:t>human hand</w:t>
            </w:r>
          </w:p>
          <w:p w:rsidR="00F33746" w:rsidRPr="00AA51FE" w:rsidRDefault="00F33746" w:rsidP="004729D4">
            <w:pPr>
              <w:pStyle w:val="TableParagraph"/>
              <w:spacing w:before="1"/>
              <w:ind w:right="49"/>
              <w:rPr>
                <w:rFonts w:ascii="Times New Roman" w:hAnsi="Times New Roman" w:cs="Times New Roman"/>
                <w:sz w:val="24"/>
                <w:szCs w:val="24"/>
              </w:rPr>
            </w:pPr>
            <w:r w:rsidRPr="00AA51FE">
              <w:rPr>
                <w:rFonts w:ascii="Times New Roman" w:hAnsi="Times New Roman" w:cs="Times New Roman"/>
                <w:sz w:val="24"/>
                <w:szCs w:val="24"/>
              </w:rPr>
              <w:t>comprises</w:t>
            </w:r>
            <w:r w:rsidRPr="00AA51FE">
              <w:rPr>
                <w:rFonts w:ascii="Times New Roman" w:hAnsi="Times New Roman" w:cs="Times New Roman"/>
                <w:spacing w:val="-1"/>
                <w:sz w:val="24"/>
                <w:szCs w:val="24"/>
              </w:rPr>
              <w:t xml:space="preserve"> </w:t>
            </w:r>
            <w:r w:rsidRPr="00AA51FE">
              <w:rPr>
                <w:rFonts w:ascii="Times New Roman" w:hAnsi="Times New Roman" w:cs="Times New Roman"/>
                <w:sz w:val="24"/>
                <w:szCs w:val="24"/>
              </w:rPr>
              <w:t>of</w:t>
            </w:r>
            <w:r w:rsidRPr="00AA51FE">
              <w:rPr>
                <w:rFonts w:ascii="Times New Roman" w:hAnsi="Times New Roman" w:cs="Times New Roman"/>
                <w:spacing w:val="1"/>
                <w:sz w:val="24"/>
                <w:szCs w:val="24"/>
              </w:rPr>
              <w:t xml:space="preserve"> </w:t>
            </w:r>
            <w:r w:rsidRPr="00AA51FE">
              <w:rPr>
                <w:rFonts w:ascii="Times New Roman" w:hAnsi="Times New Roman" w:cs="Times New Roman"/>
                <w:sz w:val="24"/>
                <w:szCs w:val="24"/>
              </w:rPr>
              <w:t>numerous</w:t>
            </w:r>
            <w:r w:rsidRPr="00AA51FE">
              <w:rPr>
                <w:rFonts w:ascii="Times New Roman" w:hAnsi="Times New Roman" w:cs="Times New Roman"/>
                <w:spacing w:val="1"/>
                <w:sz w:val="24"/>
                <w:szCs w:val="24"/>
              </w:rPr>
              <w:t xml:space="preserve"> </w:t>
            </w:r>
            <w:r w:rsidRPr="00AA51FE">
              <w:rPr>
                <w:rFonts w:ascii="Times New Roman" w:hAnsi="Times New Roman" w:cs="Times New Roman"/>
                <w:sz w:val="24"/>
                <w:szCs w:val="24"/>
              </w:rPr>
              <w:t>associated parts and</w:t>
            </w:r>
            <w:r w:rsidRPr="00AA51FE">
              <w:rPr>
                <w:rFonts w:ascii="Times New Roman" w:hAnsi="Times New Roman" w:cs="Times New Roman"/>
                <w:spacing w:val="1"/>
                <w:sz w:val="24"/>
                <w:szCs w:val="24"/>
              </w:rPr>
              <w:t xml:space="preserve"> </w:t>
            </w:r>
            <w:r w:rsidRPr="00AA51FE">
              <w:rPr>
                <w:rFonts w:ascii="Times New Roman" w:hAnsi="Times New Roman" w:cs="Times New Roman"/>
                <w:sz w:val="24"/>
                <w:szCs w:val="24"/>
              </w:rPr>
              <w:t>joints,</w:t>
            </w:r>
            <w:r w:rsidRPr="00AA51FE">
              <w:rPr>
                <w:rFonts w:ascii="Times New Roman" w:hAnsi="Times New Roman" w:cs="Times New Roman"/>
                <w:spacing w:val="3"/>
                <w:sz w:val="24"/>
                <w:szCs w:val="24"/>
              </w:rPr>
              <w:t xml:space="preserve"> </w:t>
            </w:r>
            <w:r w:rsidRPr="00AA51FE">
              <w:rPr>
                <w:rFonts w:ascii="Times New Roman" w:hAnsi="Times New Roman" w:cs="Times New Roman"/>
                <w:sz w:val="24"/>
                <w:szCs w:val="24"/>
              </w:rPr>
              <w:t>making</w:t>
            </w:r>
            <w:r w:rsidRPr="00AA51FE">
              <w:rPr>
                <w:rFonts w:ascii="Times New Roman" w:hAnsi="Times New Roman" w:cs="Times New Roman"/>
                <w:spacing w:val="-4"/>
                <w:sz w:val="24"/>
                <w:szCs w:val="24"/>
              </w:rPr>
              <w:t xml:space="preserve"> </w:t>
            </w:r>
            <w:r w:rsidRPr="00AA51FE">
              <w:rPr>
                <w:rFonts w:ascii="Times New Roman" w:hAnsi="Times New Roman" w:cs="Times New Roman"/>
                <w:sz w:val="24"/>
                <w:szCs w:val="24"/>
              </w:rPr>
              <w:t>it</w:t>
            </w:r>
            <w:r w:rsidRPr="00AA51FE">
              <w:rPr>
                <w:rFonts w:ascii="Times New Roman" w:hAnsi="Times New Roman" w:cs="Times New Roman"/>
                <w:spacing w:val="2"/>
                <w:sz w:val="24"/>
                <w:szCs w:val="24"/>
              </w:rPr>
              <w:t xml:space="preserve"> </w:t>
            </w:r>
            <w:r w:rsidRPr="00AA51FE">
              <w:rPr>
                <w:rFonts w:ascii="Times New Roman" w:hAnsi="Times New Roman" w:cs="Times New Roman"/>
                <w:sz w:val="24"/>
                <w:szCs w:val="24"/>
              </w:rPr>
              <w:t>a</w:t>
            </w:r>
            <w:r w:rsidRPr="00AA51FE">
              <w:rPr>
                <w:rFonts w:ascii="Times New Roman" w:hAnsi="Times New Roman" w:cs="Times New Roman"/>
                <w:spacing w:val="1"/>
                <w:sz w:val="24"/>
                <w:szCs w:val="24"/>
              </w:rPr>
              <w:t xml:space="preserve"> </w:t>
            </w:r>
            <w:r w:rsidRPr="00AA51FE">
              <w:rPr>
                <w:rFonts w:ascii="Times New Roman" w:hAnsi="Times New Roman" w:cs="Times New Roman"/>
                <w:sz w:val="24"/>
                <w:szCs w:val="24"/>
              </w:rPr>
              <w:t>complex object for input.</w:t>
            </w:r>
            <w:r w:rsidRPr="00AA51FE">
              <w:rPr>
                <w:rFonts w:ascii="Times New Roman" w:hAnsi="Times New Roman" w:cs="Times New Roman"/>
                <w:spacing w:val="-52"/>
                <w:sz w:val="24"/>
                <w:szCs w:val="24"/>
              </w:rPr>
              <w:t xml:space="preserve"> </w:t>
            </w:r>
            <w:r w:rsidRPr="00AA51FE">
              <w:rPr>
                <w:rFonts w:ascii="Times New Roman" w:hAnsi="Times New Roman" w:cs="Times New Roman"/>
                <w:sz w:val="24"/>
                <w:szCs w:val="24"/>
              </w:rPr>
              <w:t>The majority of the sign</w:t>
            </w:r>
            <w:r w:rsidRPr="00AA51FE">
              <w:rPr>
                <w:rFonts w:ascii="Times New Roman" w:hAnsi="Times New Roman" w:cs="Times New Roman"/>
                <w:spacing w:val="1"/>
                <w:sz w:val="24"/>
                <w:szCs w:val="24"/>
              </w:rPr>
              <w:t xml:space="preserve"> </w:t>
            </w:r>
            <w:r w:rsidRPr="00AA51FE">
              <w:rPr>
                <w:rFonts w:ascii="Times New Roman" w:hAnsi="Times New Roman" w:cs="Times New Roman"/>
                <w:sz w:val="24"/>
                <w:szCs w:val="24"/>
              </w:rPr>
              <w:t>make utilization of both</w:t>
            </w:r>
            <w:r w:rsidRPr="00AA51FE">
              <w:rPr>
                <w:rFonts w:ascii="Times New Roman" w:hAnsi="Times New Roman" w:cs="Times New Roman"/>
                <w:spacing w:val="1"/>
                <w:sz w:val="24"/>
                <w:szCs w:val="24"/>
              </w:rPr>
              <w:t xml:space="preserve"> </w:t>
            </w:r>
            <w:r w:rsidRPr="00AA51FE">
              <w:rPr>
                <w:rFonts w:ascii="Times New Roman" w:hAnsi="Times New Roman" w:cs="Times New Roman"/>
                <w:sz w:val="24"/>
                <w:szCs w:val="24"/>
              </w:rPr>
              <w:t>the hands together. Using</w:t>
            </w:r>
            <w:r w:rsidRPr="00AA51FE">
              <w:rPr>
                <w:rFonts w:ascii="Times New Roman" w:hAnsi="Times New Roman" w:cs="Times New Roman"/>
                <w:spacing w:val="-52"/>
                <w:sz w:val="24"/>
                <w:szCs w:val="24"/>
              </w:rPr>
              <w:t xml:space="preserve"> </w:t>
            </w:r>
            <w:r w:rsidRPr="00AA51FE">
              <w:rPr>
                <w:rFonts w:ascii="Times New Roman" w:hAnsi="Times New Roman" w:cs="Times New Roman"/>
                <w:sz w:val="24"/>
                <w:szCs w:val="24"/>
              </w:rPr>
              <w:t>webcam, capture the</w:t>
            </w:r>
            <w:r w:rsidRPr="00AA51FE">
              <w:rPr>
                <w:rFonts w:ascii="Times New Roman" w:hAnsi="Times New Roman" w:cs="Times New Roman"/>
                <w:spacing w:val="1"/>
                <w:sz w:val="24"/>
                <w:szCs w:val="24"/>
              </w:rPr>
              <w:t xml:space="preserve"> </w:t>
            </w:r>
            <w:r w:rsidRPr="00AA51FE">
              <w:rPr>
                <w:rFonts w:ascii="Times New Roman" w:hAnsi="Times New Roman" w:cs="Times New Roman"/>
                <w:sz w:val="24"/>
                <w:szCs w:val="24"/>
              </w:rPr>
              <w:t>image of the hand to be</w:t>
            </w:r>
            <w:r w:rsidRPr="00AA51FE">
              <w:rPr>
                <w:rFonts w:ascii="Times New Roman" w:hAnsi="Times New Roman" w:cs="Times New Roman"/>
                <w:spacing w:val="1"/>
                <w:sz w:val="24"/>
                <w:szCs w:val="24"/>
              </w:rPr>
              <w:t xml:space="preserve"> </w:t>
            </w:r>
            <w:r w:rsidRPr="00AA51FE">
              <w:rPr>
                <w:rFonts w:ascii="Times New Roman" w:hAnsi="Times New Roman" w:cs="Times New Roman"/>
                <w:sz w:val="24"/>
                <w:szCs w:val="24"/>
              </w:rPr>
              <w:t>tested.</w:t>
            </w:r>
            <w:r w:rsidRPr="00AA51FE">
              <w:rPr>
                <w:rFonts w:ascii="Times New Roman" w:hAnsi="Times New Roman" w:cs="Times New Roman"/>
                <w:spacing w:val="2"/>
                <w:sz w:val="24"/>
                <w:szCs w:val="24"/>
              </w:rPr>
              <w:t xml:space="preserve"> </w:t>
            </w:r>
            <w:r w:rsidRPr="00AA51FE">
              <w:rPr>
                <w:rFonts w:ascii="Times New Roman" w:hAnsi="Times New Roman" w:cs="Times New Roman"/>
                <w:sz w:val="24"/>
                <w:szCs w:val="24"/>
              </w:rPr>
              <w:t>And</w:t>
            </w:r>
            <w:r w:rsidRPr="00AA51FE">
              <w:rPr>
                <w:rFonts w:ascii="Times New Roman" w:hAnsi="Times New Roman" w:cs="Times New Roman"/>
                <w:spacing w:val="-4"/>
                <w:sz w:val="24"/>
                <w:szCs w:val="24"/>
              </w:rPr>
              <w:t xml:space="preserve"> </w:t>
            </w:r>
            <w:r w:rsidRPr="00AA51FE">
              <w:rPr>
                <w:rFonts w:ascii="Times New Roman" w:hAnsi="Times New Roman" w:cs="Times New Roman"/>
                <w:sz w:val="24"/>
                <w:szCs w:val="24"/>
              </w:rPr>
              <w:t>convert</w:t>
            </w:r>
            <w:r w:rsidRPr="00AA51FE">
              <w:rPr>
                <w:rFonts w:ascii="Times New Roman" w:hAnsi="Times New Roman" w:cs="Times New Roman"/>
                <w:spacing w:val="3"/>
                <w:sz w:val="24"/>
                <w:szCs w:val="24"/>
              </w:rPr>
              <w:t xml:space="preserve"> </w:t>
            </w:r>
            <w:r w:rsidRPr="00AA51FE">
              <w:rPr>
                <w:rFonts w:ascii="Times New Roman" w:hAnsi="Times New Roman" w:cs="Times New Roman"/>
                <w:sz w:val="24"/>
                <w:szCs w:val="24"/>
              </w:rPr>
              <w:t>the</w:t>
            </w:r>
            <w:r w:rsidRPr="00AA51FE">
              <w:rPr>
                <w:rFonts w:ascii="Times New Roman" w:hAnsi="Times New Roman" w:cs="Times New Roman"/>
                <w:spacing w:val="1"/>
                <w:sz w:val="24"/>
                <w:szCs w:val="24"/>
              </w:rPr>
              <w:t xml:space="preserve"> </w:t>
            </w:r>
            <w:r w:rsidRPr="00AA51FE">
              <w:rPr>
                <w:rFonts w:ascii="Times New Roman" w:hAnsi="Times New Roman" w:cs="Times New Roman"/>
                <w:sz w:val="24"/>
                <w:szCs w:val="24"/>
              </w:rPr>
              <w:t>captured</w:t>
            </w:r>
            <w:r w:rsidRPr="00AA51FE">
              <w:rPr>
                <w:rFonts w:ascii="Times New Roman" w:hAnsi="Times New Roman" w:cs="Times New Roman"/>
                <w:spacing w:val="-6"/>
                <w:sz w:val="24"/>
                <w:szCs w:val="24"/>
              </w:rPr>
              <w:t xml:space="preserve"> </w:t>
            </w:r>
            <w:r w:rsidRPr="00AA51FE">
              <w:rPr>
                <w:rFonts w:ascii="Times New Roman" w:hAnsi="Times New Roman" w:cs="Times New Roman"/>
                <w:sz w:val="24"/>
                <w:szCs w:val="24"/>
              </w:rPr>
              <w:t>RGB</w:t>
            </w:r>
            <w:r w:rsidRPr="00AA51FE">
              <w:rPr>
                <w:rFonts w:ascii="Times New Roman" w:hAnsi="Times New Roman" w:cs="Times New Roman"/>
                <w:spacing w:val="-4"/>
                <w:sz w:val="24"/>
                <w:szCs w:val="24"/>
              </w:rPr>
              <w:t xml:space="preserve"> </w:t>
            </w:r>
            <w:r w:rsidRPr="00AA51FE">
              <w:rPr>
                <w:rFonts w:ascii="Times New Roman" w:hAnsi="Times New Roman" w:cs="Times New Roman"/>
                <w:sz w:val="24"/>
                <w:szCs w:val="24"/>
              </w:rPr>
              <w:t>image</w:t>
            </w:r>
            <w:r w:rsidRPr="00AA51FE">
              <w:rPr>
                <w:rFonts w:ascii="Times New Roman" w:hAnsi="Times New Roman" w:cs="Times New Roman"/>
                <w:spacing w:val="-8"/>
                <w:sz w:val="24"/>
                <w:szCs w:val="24"/>
              </w:rPr>
              <w:t xml:space="preserve"> </w:t>
            </w:r>
            <w:r w:rsidRPr="00AA51FE">
              <w:rPr>
                <w:rFonts w:ascii="Times New Roman" w:hAnsi="Times New Roman" w:cs="Times New Roman"/>
                <w:sz w:val="24"/>
                <w:szCs w:val="24"/>
              </w:rPr>
              <w:t>into</w:t>
            </w:r>
            <w:r w:rsidRPr="00AA51FE">
              <w:rPr>
                <w:rFonts w:ascii="Times New Roman" w:hAnsi="Times New Roman" w:cs="Times New Roman"/>
                <w:spacing w:val="-52"/>
                <w:sz w:val="24"/>
                <w:szCs w:val="24"/>
              </w:rPr>
              <w:t xml:space="preserve"> </w:t>
            </w:r>
            <w:r w:rsidRPr="00AA51FE">
              <w:rPr>
                <w:rFonts w:ascii="Times New Roman" w:hAnsi="Times New Roman" w:cs="Times New Roman"/>
                <w:sz w:val="24"/>
                <w:szCs w:val="24"/>
              </w:rPr>
              <w:t>HSV image and then into</w:t>
            </w:r>
            <w:r w:rsidRPr="00AA51FE">
              <w:rPr>
                <w:rFonts w:ascii="Times New Roman" w:hAnsi="Times New Roman" w:cs="Times New Roman"/>
                <w:spacing w:val="-52"/>
                <w:sz w:val="24"/>
                <w:szCs w:val="24"/>
              </w:rPr>
              <w:t xml:space="preserve"> </w:t>
            </w:r>
            <w:r w:rsidRPr="00AA51FE">
              <w:rPr>
                <w:rFonts w:ascii="Times New Roman" w:hAnsi="Times New Roman" w:cs="Times New Roman"/>
                <w:sz w:val="24"/>
                <w:szCs w:val="24"/>
              </w:rPr>
              <w:t>binary image. The edges</w:t>
            </w:r>
            <w:r w:rsidRPr="00AA51FE">
              <w:rPr>
                <w:rFonts w:ascii="Times New Roman" w:hAnsi="Times New Roman" w:cs="Times New Roman"/>
                <w:spacing w:val="1"/>
                <w:sz w:val="24"/>
                <w:szCs w:val="24"/>
              </w:rPr>
              <w:t xml:space="preserve"> </w:t>
            </w:r>
            <w:r w:rsidRPr="00AA51FE">
              <w:rPr>
                <w:rFonts w:ascii="Times New Roman" w:hAnsi="Times New Roman" w:cs="Times New Roman"/>
                <w:sz w:val="24"/>
                <w:szCs w:val="24"/>
              </w:rPr>
              <w:t>are detected using canny</w:t>
            </w:r>
            <w:r w:rsidRPr="00AA51FE">
              <w:rPr>
                <w:rFonts w:ascii="Times New Roman" w:hAnsi="Times New Roman" w:cs="Times New Roman"/>
                <w:spacing w:val="1"/>
                <w:sz w:val="24"/>
                <w:szCs w:val="24"/>
              </w:rPr>
              <w:t xml:space="preserve"> </w:t>
            </w:r>
            <w:r w:rsidRPr="00AA51FE">
              <w:rPr>
                <w:rFonts w:ascii="Times New Roman" w:hAnsi="Times New Roman" w:cs="Times New Roman"/>
                <w:sz w:val="24"/>
                <w:szCs w:val="24"/>
              </w:rPr>
              <w:t>edge</w:t>
            </w:r>
            <w:r w:rsidRPr="00AA51FE">
              <w:rPr>
                <w:rFonts w:ascii="Times New Roman" w:hAnsi="Times New Roman" w:cs="Times New Roman"/>
                <w:spacing w:val="-1"/>
                <w:sz w:val="24"/>
                <w:szCs w:val="24"/>
              </w:rPr>
              <w:t xml:space="preserve"> </w:t>
            </w:r>
            <w:r w:rsidRPr="00AA51FE">
              <w:rPr>
                <w:rFonts w:ascii="Times New Roman" w:hAnsi="Times New Roman" w:cs="Times New Roman"/>
                <w:sz w:val="24"/>
                <w:szCs w:val="24"/>
              </w:rPr>
              <w:t>detection.</w:t>
            </w:r>
          </w:p>
        </w:tc>
      </w:tr>
      <w:tr w:rsidR="00F33746" w:rsidTr="004729D4">
        <w:trPr>
          <w:trHeight w:val="2975"/>
        </w:trPr>
        <w:tc>
          <w:tcPr>
            <w:tcW w:w="2990" w:type="dxa"/>
          </w:tcPr>
          <w:p w:rsidR="00F33746" w:rsidRPr="00AA51FE" w:rsidRDefault="00F33746" w:rsidP="004729D4">
            <w:pPr>
              <w:pStyle w:val="TableParagraph"/>
              <w:spacing w:line="244" w:lineRule="exact"/>
              <w:ind w:left="115"/>
              <w:rPr>
                <w:rFonts w:ascii="Times New Roman" w:hAnsi="Times New Roman" w:cs="Times New Roman"/>
                <w:sz w:val="24"/>
                <w:szCs w:val="24"/>
              </w:rPr>
            </w:pPr>
            <w:r w:rsidRPr="00AA51FE">
              <w:rPr>
                <w:rFonts w:ascii="Times New Roman" w:hAnsi="Times New Roman" w:cs="Times New Roman"/>
                <w:sz w:val="24"/>
                <w:szCs w:val="24"/>
              </w:rPr>
              <w:t>2.</w:t>
            </w:r>
          </w:p>
        </w:tc>
        <w:tc>
          <w:tcPr>
            <w:tcW w:w="2990" w:type="dxa"/>
          </w:tcPr>
          <w:p w:rsidR="00F33746" w:rsidRPr="00AA51FE" w:rsidRDefault="00F33746" w:rsidP="004729D4">
            <w:pPr>
              <w:pStyle w:val="TableParagraph"/>
              <w:spacing w:line="237" w:lineRule="auto"/>
              <w:ind w:left="115" w:right="679"/>
              <w:rPr>
                <w:rFonts w:ascii="Times New Roman" w:hAnsi="Times New Roman" w:cs="Times New Roman"/>
                <w:sz w:val="24"/>
                <w:szCs w:val="24"/>
              </w:rPr>
            </w:pPr>
            <w:r w:rsidRPr="00AA51FE">
              <w:rPr>
                <w:rFonts w:ascii="Times New Roman" w:hAnsi="Times New Roman" w:cs="Times New Roman"/>
                <w:sz w:val="24"/>
                <w:szCs w:val="24"/>
              </w:rPr>
              <w:t>Double Handed Indian Sign</w:t>
            </w:r>
            <w:r w:rsidRPr="00AA51FE">
              <w:rPr>
                <w:rFonts w:ascii="Times New Roman" w:hAnsi="Times New Roman" w:cs="Times New Roman"/>
                <w:spacing w:val="1"/>
                <w:sz w:val="24"/>
                <w:szCs w:val="24"/>
              </w:rPr>
              <w:t xml:space="preserve"> </w:t>
            </w:r>
            <w:r w:rsidRPr="00AA51FE">
              <w:rPr>
                <w:rFonts w:ascii="Times New Roman" w:hAnsi="Times New Roman" w:cs="Times New Roman"/>
                <w:sz w:val="24"/>
                <w:szCs w:val="24"/>
              </w:rPr>
              <w:t>Language</w:t>
            </w:r>
            <w:r w:rsidRPr="00AA51FE">
              <w:rPr>
                <w:rFonts w:ascii="Times New Roman" w:hAnsi="Times New Roman" w:cs="Times New Roman"/>
                <w:spacing w:val="-11"/>
                <w:sz w:val="24"/>
                <w:szCs w:val="24"/>
              </w:rPr>
              <w:t xml:space="preserve"> </w:t>
            </w:r>
            <w:r w:rsidRPr="00AA51FE">
              <w:rPr>
                <w:rFonts w:ascii="Times New Roman" w:hAnsi="Times New Roman" w:cs="Times New Roman"/>
                <w:sz w:val="24"/>
                <w:szCs w:val="24"/>
              </w:rPr>
              <w:t>to</w:t>
            </w:r>
            <w:r w:rsidRPr="00AA51FE">
              <w:rPr>
                <w:rFonts w:ascii="Times New Roman" w:hAnsi="Times New Roman" w:cs="Times New Roman"/>
                <w:spacing w:val="-8"/>
                <w:sz w:val="24"/>
                <w:szCs w:val="24"/>
              </w:rPr>
              <w:t xml:space="preserve"> </w:t>
            </w:r>
            <w:r w:rsidRPr="00AA51FE">
              <w:rPr>
                <w:rFonts w:ascii="Times New Roman" w:hAnsi="Times New Roman" w:cs="Times New Roman"/>
                <w:sz w:val="24"/>
                <w:szCs w:val="24"/>
              </w:rPr>
              <w:t>Speech</w:t>
            </w:r>
            <w:r w:rsidRPr="00AA51FE">
              <w:rPr>
                <w:rFonts w:ascii="Times New Roman" w:hAnsi="Times New Roman" w:cs="Times New Roman"/>
                <w:spacing w:val="-8"/>
                <w:sz w:val="24"/>
                <w:szCs w:val="24"/>
              </w:rPr>
              <w:t xml:space="preserve"> </w:t>
            </w:r>
            <w:r w:rsidRPr="00AA51FE">
              <w:rPr>
                <w:rFonts w:ascii="Times New Roman" w:hAnsi="Times New Roman" w:cs="Times New Roman"/>
                <w:sz w:val="24"/>
                <w:szCs w:val="24"/>
              </w:rPr>
              <w:t>and</w:t>
            </w:r>
            <w:r w:rsidRPr="00AA51FE">
              <w:rPr>
                <w:rFonts w:ascii="Times New Roman" w:hAnsi="Times New Roman" w:cs="Times New Roman"/>
                <w:spacing w:val="-8"/>
                <w:sz w:val="24"/>
                <w:szCs w:val="24"/>
              </w:rPr>
              <w:t xml:space="preserve"> </w:t>
            </w:r>
            <w:r w:rsidRPr="00AA51FE">
              <w:rPr>
                <w:rFonts w:ascii="Times New Roman" w:hAnsi="Times New Roman" w:cs="Times New Roman"/>
                <w:sz w:val="24"/>
                <w:szCs w:val="24"/>
              </w:rPr>
              <w:t>Text</w:t>
            </w:r>
          </w:p>
        </w:tc>
        <w:tc>
          <w:tcPr>
            <w:tcW w:w="2990" w:type="dxa"/>
          </w:tcPr>
          <w:p w:rsidR="00F33746" w:rsidRPr="00AA51FE" w:rsidRDefault="00F33746" w:rsidP="004729D4">
            <w:pPr>
              <w:pStyle w:val="TableParagraph"/>
              <w:ind w:left="115" w:right="72"/>
              <w:rPr>
                <w:rFonts w:ascii="Times New Roman" w:hAnsi="Times New Roman" w:cs="Times New Roman"/>
                <w:sz w:val="24"/>
                <w:szCs w:val="24"/>
              </w:rPr>
            </w:pPr>
            <w:proofErr w:type="spellStart"/>
            <w:r w:rsidRPr="00AA51FE">
              <w:rPr>
                <w:rFonts w:ascii="Times New Roman" w:hAnsi="Times New Roman" w:cs="Times New Roman"/>
                <w:sz w:val="24"/>
                <w:szCs w:val="24"/>
              </w:rPr>
              <w:t>Kusurnika</w:t>
            </w:r>
            <w:proofErr w:type="spellEnd"/>
            <w:r w:rsidRPr="00AA51FE">
              <w:rPr>
                <w:rFonts w:ascii="Times New Roman" w:hAnsi="Times New Roman" w:cs="Times New Roman"/>
                <w:spacing w:val="3"/>
                <w:sz w:val="24"/>
                <w:szCs w:val="24"/>
              </w:rPr>
              <w:t xml:space="preserve"> </w:t>
            </w:r>
            <w:proofErr w:type="spellStart"/>
            <w:r w:rsidRPr="00AA51FE">
              <w:rPr>
                <w:rFonts w:ascii="Times New Roman" w:hAnsi="Times New Roman" w:cs="Times New Roman"/>
                <w:sz w:val="24"/>
                <w:szCs w:val="24"/>
              </w:rPr>
              <w:t>Krori</w:t>
            </w:r>
            <w:proofErr w:type="spellEnd"/>
            <w:r w:rsidRPr="00AA51FE">
              <w:rPr>
                <w:rFonts w:ascii="Times New Roman" w:hAnsi="Times New Roman" w:cs="Times New Roman"/>
                <w:spacing w:val="1"/>
                <w:sz w:val="24"/>
                <w:szCs w:val="24"/>
              </w:rPr>
              <w:t xml:space="preserve"> </w:t>
            </w:r>
            <w:proofErr w:type="gramStart"/>
            <w:r w:rsidRPr="00AA51FE">
              <w:rPr>
                <w:rFonts w:ascii="Times New Roman" w:hAnsi="Times New Roman" w:cs="Times New Roman"/>
                <w:sz w:val="24"/>
                <w:szCs w:val="24"/>
              </w:rPr>
              <w:t>Dutta ,</w:t>
            </w:r>
            <w:proofErr w:type="gramEnd"/>
            <w:r w:rsidRPr="00AA51FE">
              <w:rPr>
                <w:rFonts w:ascii="Times New Roman" w:hAnsi="Times New Roman" w:cs="Times New Roman"/>
                <w:sz w:val="24"/>
                <w:szCs w:val="24"/>
              </w:rPr>
              <w:t xml:space="preserve"> Satheesh</w:t>
            </w:r>
            <w:r w:rsidRPr="00AA51FE">
              <w:rPr>
                <w:rFonts w:ascii="Times New Roman" w:hAnsi="Times New Roman" w:cs="Times New Roman"/>
                <w:spacing w:val="1"/>
                <w:sz w:val="24"/>
                <w:szCs w:val="24"/>
              </w:rPr>
              <w:t xml:space="preserve"> </w:t>
            </w:r>
            <w:r w:rsidRPr="00AA51FE">
              <w:rPr>
                <w:rFonts w:ascii="Times New Roman" w:hAnsi="Times New Roman" w:cs="Times New Roman"/>
                <w:sz w:val="24"/>
                <w:szCs w:val="24"/>
              </w:rPr>
              <w:t>Kumar</w:t>
            </w:r>
            <w:r w:rsidRPr="00AA51FE">
              <w:rPr>
                <w:rFonts w:ascii="Times New Roman" w:hAnsi="Times New Roman" w:cs="Times New Roman"/>
                <w:spacing w:val="-4"/>
                <w:sz w:val="24"/>
                <w:szCs w:val="24"/>
              </w:rPr>
              <w:t xml:space="preserve"> </w:t>
            </w:r>
            <w:r w:rsidRPr="00AA51FE">
              <w:rPr>
                <w:rFonts w:ascii="Times New Roman" w:hAnsi="Times New Roman" w:cs="Times New Roman"/>
                <w:sz w:val="24"/>
                <w:szCs w:val="24"/>
              </w:rPr>
              <w:t>Raju</w:t>
            </w:r>
            <w:r w:rsidRPr="00AA51FE">
              <w:rPr>
                <w:rFonts w:ascii="Times New Roman" w:hAnsi="Times New Roman" w:cs="Times New Roman"/>
                <w:spacing w:val="-7"/>
                <w:sz w:val="24"/>
                <w:szCs w:val="24"/>
              </w:rPr>
              <w:t xml:space="preserve"> </w:t>
            </w:r>
            <w:r w:rsidRPr="00AA51FE">
              <w:rPr>
                <w:rFonts w:ascii="Times New Roman" w:hAnsi="Times New Roman" w:cs="Times New Roman"/>
                <w:sz w:val="24"/>
                <w:szCs w:val="24"/>
              </w:rPr>
              <w:t>, Anil</w:t>
            </w:r>
            <w:r w:rsidRPr="00AA51FE">
              <w:rPr>
                <w:rFonts w:ascii="Times New Roman" w:hAnsi="Times New Roman" w:cs="Times New Roman"/>
                <w:spacing w:val="-52"/>
                <w:sz w:val="24"/>
                <w:szCs w:val="24"/>
              </w:rPr>
              <w:t xml:space="preserve"> </w:t>
            </w:r>
            <w:r w:rsidRPr="00AA51FE">
              <w:rPr>
                <w:rFonts w:ascii="Times New Roman" w:hAnsi="Times New Roman" w:cs="Times New Roman"/>
                <w:sz w:val="24"/>
                <w:szCs w:val="24"/>
              </w:rPr>
              <w:t>Kumar G , Sunny</w:t>
            </w:r>
            <w:r w:rsidRPr="00AA51FE">
              <w:rPr>
                <w:rFonts w:ascii="Times New Roman" w:hAnsi="Times New Roman" w:cs="Times New Roman"/>
                <w:spacing w:val="1"/>
                <w:sz w:val="24"/>
                <w:szCs w:val="24"/>
              </w:rPr>
              <w:t xml:space="preserve"> </w:t>
            </w:r>
            <w:proofErr w:type="spellStart"/>
            <w:r w:rsidRPr="00AA51FE">
              <w:rPr>
                <w:rFonts w:ascii="Times New Roman" w:hAnsi="Times New Roman" w:cs="Times New Roman"/>
                <w:sz w:val="24"/>
                <w:szCs w:val="24"/>
              </w:rPr>
              <w:t>Arokia</w:t>
            </w:r>
            <w:proofErr w:type="spellEnd"/>
            <w:r w:rsidRPr="00AA51FE">
              <w:rPr>
                <w:rFonts w:ascii="Times New Roman" w:hAnsi="Times New Roman" w:cs="Times New Roman"/>
                <w:spacing w:val="3"/>
                <w:sz w:val="24"/>
                <w:szCs w:val="24"/>
              </w:rPr>
              <w:t xml:space="preserve"> </w:t>
            </w:r>
            <w:proofErr w:type="spellStart"/>
            <w:r w:rsidRPr="00AA51FE">
              <w:rPr>
                <w:rFonts w:ascii="Times New Roman" w:hAnsi="Times New Roman" w:cs="Times New Roman"/>
                <w:sz w:val="24"/>
                <w:szCs w:val="24"/>
              </w:rPr>
              <w:t>Swarny</w:t>
            </w:r>
            <w:proofErr w:type="spellEnd"/>
          </w:p>
        </w:tc>
        <w:tc>
          <w:tcPr>
            <w:tcW w:w="2990" w:type="dxa"/>
          </w:tcPr>
          <w:p w:rsidR="00F33746" w:rsidRPr="00AA51FE" w:rsidRDefault="00F33746" w:rsidP="004729D4">
            <w:pPr>
              <w:pStyle w:val="TableParagraph"/>
              <w:ind w:left="115" w:right="77"/>
              <w:rPr>
                <w:rFonts w:ascii="Times New Roman" w:hAnsi="Times New Roman" w:cs="Times New Roman"/>
                <w:sz w:val="24"/>
                <w:szCs w:val="24"/>
              </w:rPr>
            </w:pPr>
            <w:r w:rsidRPr="00AA51FE">
              <w:rPr>
                <w:rFonts w:ascii="Times New Roman" w:hAnsi="Times New Roman" w:cs="Times New Roman"/>
                <w:sz w:val="24"/>
                <w:szCs w:val="24"/>
              </w:rPr>
              <w:t>The system is trained</w:t>
            </w:r>
            <w:r w:rsidRPr="00AA51FE">
              <w:rPr>
                <w:rFonts w:ascii="Times New Roman" w:hAnsi="Times New Roman" w:cs="Times New Roman"/>
                <w:spacing w:val="1"/>
                <w:sz w:val="24"/>
                <w:szCs w:val="24"/>
              </w:rPr>
              <w:t xml:space="preserve"> </w:t>
            </w:r>
            <w:r w:rsidRPr="00AA51FE">
              <w:rPr>
                <w:rFonts w:ascii="Times New Roman" w:hAnsi="Times New Roman" w:cs="Times New Roman"/>
                <w:sz w:val="24"/>
                <w:szCs w:val="24"/>
              </w:rPr>
              <w:t>with double handed sign</w:t>
            </w:r>
            <w:r w:rsidRPr="00AA51FE">
              <w:rPr>
                <w:rFonts w:ascii="Times New Roman" w:hAnsi="Times New Roman" w:cs="Times New Roman"/>
                <w:spacing w:val="-52"/>
                <w:sz w:val="24"/>
                <w:szCs w:val="24"/>
              </w:rPr>
              <w:t xml:space="preserve"> </w:t>
            </w:r>
            <w:r w:rsidRPr="00AA51FE">
              <w:rPr>
                <w:rFonts w:ascii="Times New Roman" w:hAnsi="Times New Roman" w:cs="Times New Roman"/>
                <w:sz w:val="24"/>
                <w:szCs w:val="24"/>
              </w:rPr>
              <w:t>language by using a</w:t>
            </w:r>
            <w:r w:rsidRPr="00AA51FE">
              <w:rPr>
                <w:rFonts w:ascii="Times New Roman" w:hAnsi="Times New Roman" w:cs="Times New Roman"/>
                <w:spacing w:val="1"/>
                <w:sz w:val="24"/>
                <w:szCs w:val="24"/>
              </w:rPr>
              <w:t xml:space="preserve"> </w:t>
            </w:r>
            <w:r w:rsidRPr="00AA51FE">
              <w:rPr>
                <w:rFonts w:ascii="Times New Roman" w:hAnsi="Times New Roman" w:cs="Times New Roman"/>
                <w:sz w:val="24"/>
                <w:szCs w:val="24"/>
              </w:rPr>
              <w:t>minimum eigenvalue</w:t>
            </w:r>
            <w:r w:rsidRPr="00AA51FE">
              <w:rPr>
                <w:rFonts w:ascii="Times New Roman" w:hAnsi="Times New Roman" w:cs="Times New Roman"/>
                <w:spacing w:val="1"/>
                <w:sz w:val="24"/>
                <w:szCs w:val="24"/>
              </w:rPr>
              <w:t xml:space="preserve"> </w:t>
            </w:r>
            <w:r w:rsidRPr="00AA51FE">
              <w:rPr>
                <w:rFonts w:ascii="Times New Roman" w:hAnsi="Times New Roman" w:cs="Times New Roman"/>
                <w:spacing w:val="-1"/>
                <w:sz w:val="24"/>
                <w:szCs w:val="24"/>
              </w:rPr>
              <w:t>algorithm.</w:t>
            </w:r>
            <w:r w:rsidRPr="00AA51FE">
              <w:rPr>
                <w:rFonts w:ascii="Times New Roman" w:hAnsi="Times New Roman" w:cs="Times New Roman"/>
                <w:spacing w:val="-9"/>
                <w:sz w:val="24"/>
                <w:szCs w:val="24"/>
              </w:rPr>
              <w:t xml:space="preserve"> </w:t>
            </w:r>
            <w:r w:rsidRPr="00AA51FE">
              <w:rPr>
                <w:rFonts w:ascii="Times New Roman" w:hAnsi="Times New Roman" w:cs="Times New Roman"/>
                <w:spacing w:val="-1"/>
                <w:sz w:val="24"/>
                <w:szCs w:val="24"/>
              </w:rPr>
              <w:t>Here</w:t>
            </w:r>
            <w:r w:rsidRPr="00AA51FE">
              <w:rPr>
                <w:rFonts w:ascii="Times New Roman" w:hAnsi="Times New Roman" w:cs="Times New Roman"/>
                <w:spacing w:val="-12"/>
                <w:sz w:val="24"/>
                <w:szCs w:val="24"/>
              </w:rPr>
              <w:t xml:space="preserve"> </w:t>
            </w:r>
            <w:r w:rsidRPr="00AA51FE">
              <w:rPr>
                <w:rFonts w:ascii="Times New Roman" w:hAnsi="Times New Roman" w:cs="Times New Roman"/>
                <w:spacing w:val="-1"/>
                <w:sz w:val="24"/>
                <w:szCs w:val="24"/>
              </w:rPr>
              <w:t>Logitech</w:t>
            </w:r>
            <w:r w:rsidRPr="00AA51FE">
              <w:rPr>
                <w:rFonts w:ascii="Times New Roman" w:hAnsi="Times New Roman" w:cs="Times New Roman"/>
                <w:spacing w:val="-52"/>
                <w:sz w:val="24"/>
                <w:szCs w:val="24"/>
              </w:rPr>
              <w:t xml:space="preserve"> </w:t>
            </w:r>
            <w:r w:rsidRPr="00AA51FE">
              <w:rPr>
                <w:rFonts w:ascii="Times New Roman" w:hAnsi="Times New Roman" w:cs="Times New Roman"/>
                <w:sz w:val="24"/>
                <w:szCs w:val="24"/>
              </w:rPr>
              <w:t>web camera is used for</w:t>
            </w:r>
            <w:r w:rsidRPr="00AA51FE">
              <w:rPr>
                <w:rFonts w:ascii="Times New Roman" w:hAnsi="Times New Roman" w:cs="Times New Roman"/>
                <w:spacing w:val="1"/>
                <w:sz w:val="24"/>
                <w:szCs w:val="24"/>
              </w:rPr>
              <w:t xml:space="preserve"> </w:t>
            </w:r>
            <w:r w:rsidRPr="00AA51FE">
              <w:rPr>
                <w:rFonts w:ascii="Times New Roman" w:hAnsi="Times New Roman" w:cs="Times New Roman"/>
                <w:sz w:val="24"/>
                <w:szCs w:val="24"/>
              </w:rPr>
              <w:t>image acquisition and</w:t>
            </w:r>
            <w:r w:rsidRPr="00AA51FE">
              <w:rPr>
                <w:rFonts w:ascii="Times New Roman" w:hAnsi="Times New Roman" w:cs="Times New Roman"/>
                <w:spacing w:val="1"/>
                <w:sz w:val="24"/>
                <w:szCs w:val="24"/>
              </w:rPr>
              <w:t xml:space="preserve"> </w:t>
            </w:r>
            <w:r w:rsidRPr="00AA51FE">
              <w:rPr>
                <w:rFonts w:ascii="Times New Roman" w:hAnsi="Times New Roman" w:cs="Times New Roman"/>
                <w:sz w:val="24"/>
                <w:szCs w:val="24"/>
              </w:rPr>
              <w:t>processing is performed</w:t>
            </w:r>
            <w:r w:rsidRPr="00AA51FE">
              <w:rPr>
                <w:rFonts w:ascii="Times New Roman" w:hAnsi="Times New Roman" w:cs="Times New Roman"/>
                <w:spacing w:val="1"/>
                <w:sz w:val="24"/>
                <w:szCs w:val="24"/>
              </w:rPr>
              <w:t xml:space="preserve"> </w:t>
            </w:r>
            <w:r w:rsidRPr="00AA51FE">
              <w:rPr>
                <w:rFonts w:ascii="Times New Roman" w:hAnsi="Times New Roman" w:cs="Times New Roman"/>
                <w:sz w:val="24"/>
                <w:szCs w:val="24"/>
              </w:rPr>
              <w:t>in</w:t>
            </w:r>
            <w:r w:rsidRPr="00AA51FE">
              <w:rPr>
                <w:rFonts w:ascii="Times New Roman" w:hAnsi="Times New Roman" w:cs="Times New Roman"/>
                <w:spacing w:val="-4"/>
                <w:sz w:val="24"/>
                <w:szCs w:val="24"/>
              </w:rPr>
              <w:t xml:space="preserve"> </w:t>
            </w:r>
            <w:r w:rsidRPr="00AA51FE">
              <w:rPr>
                <w:rFonts w:ascii="Times New Roman" w:hAnsi="Times New Roman" w:cs="Times New Roman"/>
                <w:sz w:val="24"/>
                <w:szCs w:val="24"/>
              </w:rPr>
              <w:t>MATLAB.</w:t>
            </w:r>
          </w:p>
        </w:tc>
      </w:tr>
      <w:tr w:rsidR="00F33746" w:rsidTr="004729D4">
        <w:trPr>
          <w:trHeight w:val="2975"/>
        </w:trPr>
        <w:tc>
          <w:tcPr>
            <w:tcW w:w="2990" w:type="dxa"/>
          </w:tcPr>
          <w:p w:rsidR="00F33746" w:rsidRPr="00AA51FE" w:rsidRDefault="00F33746" w:rsidP="004729D4">
            <w:pPr>
              <w:pStyle w:val="TableParagraph"/>
              <w:spacing w:line="236" w:lineRule="exact"/>
              <w:ind w:left="120"/>
              <w:rPr>
                <w:rFonts w:ascii="Times New Roman" w:hAnsi="Times New Roman" w:cs="Times New Roman"/>
                <w:sz w:val="24"/>
                <w:szCs w:val="24"/>
              </w:rPr>
            </w:pPr>
            <w:r w:rsidRPr="00AA51FE">
              <w:rPr>
                <w:rFonts w:ascii="Times New Roman" w:hAnsi="Times New Roman" w:cs="Times New Roman"/>
                <w:sz w:val="24"/>
                <w:szCs w:val="24"/>
              </w:rPr>
              <w:t>3.</w:t>
            </w:r>
          </w:p>
        </w:tc>
        <w:tc>
          <w:tcPr>
            <w:tcW w:w="2990" w:type="dxa"/>
          </w:tcPr>
          <w:p w:rsidR="00F33746" w:rsidRPr="00AA51FE" w:rsidRDefault="00F33746" w:rsidP="004729D4">
            <w:pPr>
              <w:pStyle w:val="TableParagraph"/>
              <w:spacing w:line="236" w:lineRule="exact"/>
              <w:ind w:left="114"/>
              <w:rPr>
                <w:rFonts w:ascii="Times New Roman" w:hAnsi="Times New Roman" w:cs="Times New Roman"/>
                <w:sz w:val="24"/>
                <w:szCs w:val="24"/>
              </w:rPr>
            </w:pPr>
            <w:r w:rsidRPr="00AA51FE">
              <w:rPr>
                <w:rFonts w:ascii="Times New Roman" w:hAnsi="Times New Roman" w:cs="Times New Roman"/>
                <w:sz w:val="24"/>
                <w:szCs w:val="24"/>
              </w:rPr>
              <w:t>Indian</w:t>
            </w:r>
            <w:r w:rsidRPr="00AA51FE">
              <w:rPr>
                <w:rFonts w:ascii="Times New Roman" w:hAnsi="Times New Roman" w:cs="Times New Roman"/>
                <w:spacing w:val="-5"/>
                <w:sz w:val="24"/>
                <w:szCs w:val="24"/>
              </w:rPr>
              <w:t xml:space="preserve"> </w:t>
            </w:r>
            <w:r w:rsidRPr="00AA51FE">
              <w:rPr>
                <w:rFonts w:ascii="Times New Roman" w:hAnsi="Times New Roman" w:cs="Times New Roman"/>
                <w:sz w:val="24"/>
                <w:szCs w:val="24"/>
              </w:rPr>
              <w:t>Sign</w:t>
            </w:r>
            <w:r w:rsidRPr="00AA51FE">
              <w:rPr>
                <w:rFonts w:ascii="Times New Roman" w:hAnsi="Times New Roman" w:cs="Times New Roman"/>
                <w:spacing w:val="-5"/>
                <w:sz w:val="24"/>
                <w:szCs w:val="24"/>
              </w:rPr>
              <w:t xml:space="preserve"> </w:t>
            </w:r>
            <w:r w:rsidRPr="00AA51FE">
              <w:rPr>
                <w:rFonts w:ascii="Times New Roman" w:hAnsi="Times New Roman" w:cs="Times New Roman"/>
                <w:sz w:val="24"/>
                <w:szCs w:val="24"/>
              </w:rPr>
              <w:t>Language</w:t>
            </w:r>
            <w:r w:rsidRPr="00AA51FE">
              <w:rPr>
                <w:rFonts w:ascii="Times New Roman" w:hAnsi="Times New Roman" w:cs="Times New Roman"/>
                <w:spacing w:val="-2"/>
                <w:sz w:val="24"/>
                <w:szCs w:val="24"/>
              </w:rPr>
              <w:t xml:space="preserve"> </w:t>
            </w:r>
            <w:r w:rsidRPr="00AA51FE">
              <w:rPr>
                <w:rFonts w:ascii="Times New Roman" w:hAnsi="Times New Roman" w:cs="Times New Roman"/>
                <w:sz w:val="24"/>
                <w:szCs w:val="24"/>
              </w:rPr>
              <w:t>Animation</w:t>
            </w:r>
          </w:p>
          <w:p w:rsidR="00F33746" w:rsidRPr="00AA51FE" w:rsidRDefault="00F33746" w:rsidP="004729D4">
            <w:pPr>
              <w:pStyle w:val="TableParagraph"/>
              <w:spacing w:before="1"/>
              <w:ind w:left="114"/>
              <w:rPr>
                <w:rFonts w:ascii="Times New Roman" w:hAnsi="Times New Roman" w:cs="Times New Roman"/>
                <w:sz w:val="24"/>
                <w:szCs w:val="24"/>
              </w:rPr>
            </w:pPr>
            <w:r w:rsidRPr="00AA51FE">
              <w:rPr>
                <w:rFonts w:ascii="Times New Roman" w:hAnsi="Times New Roman" w:cs="Times New Roman"/>
                <w:sz w:val="24"/>
                <w:szCs w:val="24"/>
              </w:rPr>
              <w:t>Generation</w:t>
            </w:r>
            <w:r w:rsidRPr="00AA51FE">
              <w:rPr>
                <w:rFonts w:ascii="Times New Roman" w:hAnsi="Times New Roman" w:cs="Times New Roman"/>
                <w:spacing w:val="-6"/>
                <w:sz w:val="24"/>
                <w:szCs w:val="24"/>
              </w:rPr>
              <w:t xml:space="preserve"> </w:t>
            </w:r>
            <w:r w:rsidRPr="00AA51FE">
              <w:rPr>
                <w:rFonts w:ascii="Times New Roman" w:hAnsi="Times New Roman" w:cs="Times New Roman"/>
                <w:sz w:val="24"/>
                <w:szCs w:val="24"/>
              </w:rPr>
              <w:t>System</w:t>
            </w:r>
          </w:p>
        </w:tc>
        <w:tc>
          <w:tcPr>
            <w:tcW w:w="2990" w:type="dxa"/>
          </w:tcPr>
          <w:p w:rsidR="00F33746" w:rsidRPr="00AA51FE" w:rsidRDefault="00F33746" w:rsidP="004729D4">
            <w:pPr>
              <w:pStyle w:val="TableParagraph"/>
              <w:spacing w:line="236" w:lineRule="exact"/>
              <w:rPr>
                <w:rFonts w:ascii="Times New Roman" w:hAnsi="Times New Roman" w:cs="Times New Roman"/>
                <w:sz w:val="24"/>
                <w:szCs w:val="24"/>
              </w:rPr>
            </w:pPr>
            <w:r w:rsidRPr="00AA51FE">
              <w:rPr>
                <w:rFonts w:ascii="Times New Roman" w:hAnsi="Times New Roman" w:cs="Times New Roman"/>
                <w:sz w:val="24"/>
                <w:szCs w:val="24"/>
              </w:rPr>
              <w:t>Sandeep Kaur,</w:t>
            </w:r>
          </w:p>
          <w:p w:rsidR="00F33746" w:rsidRPr="00AA51FE" w:rsidRDefault="00F33746" w:rsidP="004729D4">
            <w:pPr>
              <w:pStyle w:val="TableParagraph"/>
              <w:spacing w:before="1"/>
              <w:rPr>
                <w:rFonts w:ascii="Times New Roman" w:hAnsi="Times New Roman" w:cs="Times New Roman"/>
                <w:sz w:val="24"/>
                <w:szCs w:val="24"/>
              </w:rPr>
            </w:pPr>
            <w:r w:rsidRPr="00AA51FE">
              <w:rPr>
                <w:rFonts w:ascii="Times New Roman" w:hAnsi="Times New Roman" w:cs="Times New Roman"/>
                <w:sz w:val="24"/>
                <w:szCs w:val="24"/>
              </w:rPr>
              <w:t>Maninder</w:t>
            </w:r>
            <w:r w:rsidRPr="00AA51FE">
              <w:rPr>
                <w:rFonts w:ascii="Times New Roman" w:hAnsi="Times New Roman" w:cs="Times New Roman"/>
                <w:spacing w:val="-9"/>
                <w:sz w:val="24"/>
                <w:szCs w:val="24"/>
              </w:rPr>
              <w:t xml:space="preserve"> </w:t>
            </w:r>
            <w:r w:rsidRPr="00AA51FE">
              <w:rPr>
                <w:rFonts w:ascii="Times New Roman" w:hAnsi="Times New Roman" w:cs="Times New Roman"/>
                <w:sz w:val="24"/>
                <w:szCs w:val="24"/>
              </w:rPr>
              <w:t>Singh</w:t>
            </w:r>
          </w:p>
        </w:tc>
        <w:tc>
          <w:tcPr>
            <w:tcW w:w="2990" w:type="dxa"/>
          </w:tcPr>
          <w:p w:rsidR="00F33746" w:rsidRPr="00AA51FE" w:rsidRDefault="00F33746" w:rsidP="004729D4">
            <w:pPr>
              <w:pStyle w:val="TableParagraph"/>
              <w:spacing w:line="236" w:lineRule="exact"/>
              <w:rPr>
                <w:rFonts w:ascii="Times New Roman" w:hAnsi="Times New Roman" w:cs="Times New Roman"/>
                <w:sz w:val="24"/>
                <w:szCs w:val="24"/>
              </w:rPr>
            </w:pPr>
            <w:r w:rsidRPr="00AA51FE">
              <w:rPr>
                <w:rFonts w:ascii="Times New Roman" w:hAnsi="Times New Roman" w:cs="Times New Roman"/>
                <w:sz w:val="24"/>
                <w:szCs w:val="24"/>
              </w:rPr>
              <w:t>This</w:t>
            </w:r>
            <w:r w:rsidRPr="00AA51FE">
              <w:rPr>
                <w:rFonts w:ascii="Times New Roman" w:hAnsi="Times New Roman" w:cs="Times New Roman"/>
                <w:spacing w:val="-2"/>
                <w:sz w:val="24"/>
                <w:szCs w:val="24"/>
              </w:rPr>
              <w:t xml:space="preserve"> </w:t>
            </w:r>
            <w:r w:rsidRPr="00AA51FE">
              <w:rPr>
                <w:rFonts w:ascii="Times New Roman" w:hAnsi="Times New Roman" w:cs="Times New Roman"/>
                <w:sz w:val="24"/>
                <w:szCs w:val="24"/>
              </w:rPr>
              <w:t>paper</w:t>
            </w:r>
            <w:r w:rsidRPr="00AA51FE">
              <w:rPr>
                <w:rFonts w:ascii="Times New Roman" w:hAnsi="Times New Roman" w:cs="Times New Roman"/>
                <w:spacing w:val="1"/>
                <w:sz w:val="24"/>
                <w:szCs w:val="24"/>
              </w:rPr>
              <w:t xml:space="preserve"> </w:t>
            </w:r>
            <w:r w:rsidRPr="00AA51FE">
              <w:rPr>
                <w:rFonts w:ascii="Times New Roman" w:hAnsi="Times New Roman" w:cs="Times New Roman"/>
                <w:sz w:val="24"/>
                <w:szCs w:val="24"/>
              </w:rPr>
              <w:t>describes</w:t>
            </w:r>
            <w:r w:rsidRPr="00AA51FE">
              <w:rPr>
                <w:rFonts w:ascii="Times New Roman" w:hAnsi="Times New Roman" w:cs="Times New Roman"/>
                <w:spacing w:val="-2"/>
                <w:sz w:val="24"/>
                <w:szCs w:val="24"/>
              </w:rPr>
              <w:t xml:space="preserve"> </w:t>
            </w:r>
            <w:r w:rsidRPr="00AA51FE">
              <w:rPr>
                <w:rFonts w:ascii="Times New Roman" w:hAnsi="Times New Roman" w:cs="Times New Roman"/>
                <w:sz w:val="24"/>
                <w:szCs w:val="24"/>
              </w:rPr>
              <w:t>a</w:t>
            </w:r>
          </w:p>
          <w:p w:rsidR="00F33746" w:rsidRPr="00AA51FE" w:rsidRDefault="00F33746" w:rsidP="004729D4">
            <w:pPr>
              <w:pStyle w:val="TableParagraph"/>
              <w:spacing w:before="1"/>
              <w:ind w:right="116"/>
              <w:rPr>
                <w:rFonts w:ascii="Times New Roman" w:hAnsi="Times New Roman" w:cs="Times New Roman"/>
                <w:sz w:val="24"/>
                <w:szCs w:val="24"/>
              </w:rPr>
            </w:pPr>
            <w:r w:rsidRPr="00AA51FE">
              <w:rPr>
                <w:rFonts w:ascii="Times New Roman" w:hAnsi="Times New Roman" w:cs="Times New Roman"/>
                <w:sz w:val="24"/>
                <w:szCs w:val="24"/>
              </w:rPr>
              <w:t>system which generates</w:t>
            </w:r>
            <w:r w:rsidRPr="00AA51FE">
              <w:rPr>
                <w:rFonts w:ascii="Times New Roman" w:hAnsi="Times New Roman" w:cs="Times New Roman"/>
                <w:spacing w:val="1"/>
                <w:sz w:val="24"/>
                <w:szCs w:val="24"/>
              </w:rPr>
              <w:t xml:space="preserve"> </w:t>
            </w:r>
            <w:proofErr w:type="spellStart"/>
            <w:r w:rsidRPr="00AA51FE">
              <w:rPr>
                <w:rFonts w:ascii="Times New Roman" w:hAnsi="Times New Roman" w:cs="Times New Roman"/>
                <w:sz w:val="24"/>
                <w:szCs w:val="24"/>
              </w:rPr>
              <w:t>HamNoSys</w:t>
            </w:r>
            <w:proofErr w:type="spellEnd"/>
            <w:r w:rsidRPr="00AA51FE">
              <w:rPr>
                <w:rFonts w:ascii="Times New Roman" w:hAnsi="Times New Roman" w:cs="Times New Roman"/>
                <w:spacing w:val="1"/>
                <w:sz w:val="24"/>
                <w:szCs w:val="24"/>
              </w:rPr>
              <w:t xml:space="preserve"> </w:t>
            </w:r>
            <w:r w:rsidRPr="00AA51FE">
              <w:rPr>
                <w:rFonts w:ascii="Times New Roman" w:hAnsi="Times New Roman" w:cs="Times New Roman"/>
                <w:sz w:val="24"/>
                <w:szCs w:val="24"/>
              </w:rPr>
              <w:t>corresponding to 100</w:t>
            </w:r>
            <w:r w:rsidRPr="00AA51FE">
              <w:rPr>
                <w:rFonts w:ascii="Times New Roman" w:hAnsi="Times New Roman" w:cs="Times New Roman"/>
                <w:spacing w:val="1"/>
                <w:sz w:val="24"/>
                <w:szCs w:val="24"/>
              </w:rPr>
              <w:t xml:space="preserve"> </w:t>
            </w:r>
            <w:r w:rsidRPr="00AA51FE">
              <w:rPr>
                <w:rFonts w:ascii="Times New Roman" w:hAnsi="Times New Roman" w:cs="Times New Roman"/>
                <w:sz w:val="24"/>
                <w:szCs w:val="24"/>
              </w:rPr>
              <w:t>words. These Notations</w:t>
            </w:r>
            <w:r w:rsidRPr="00AA51FE">
              <w:rPr>
                <w:rFonts w:ascii="Times New Roman" w:hAnsi="Times New Roman" w:cs="Times New Roman"/>
                <w:spacing w:val="1"/>
                <w:sz w:val="24"/>
                <w:szCs w:val="24"/>
              </w:rPr>
              <w:t xml:space="preserve"> </w:t>
            </w:r>
            <w:r w:rsidRPr="00AA51FE">
              <w:rPr>
                <w:rFonts w:ascii="Times New Roman" w:hAnsi="Times New Roman" w:cs="Times New Roman"/>
                <w:sz w:val="24"/>
                <w:szCs w:val="24"/>
              </w:rPr>
              <w:t>are generated according</w:t>
            </w:r>
            <w:r w:rsidRPr="00AA51FE">
              <w:rPr>
                <w:rFonts w:ascii="Times New Roman" w:hAnsi="Times New Roman" w:cs="Times New Roman"/>
                <w:spacing w:val="1"/>
                <w:sz w:val="24"/>
                <w:szCs w:val="24"/>
              </w:rPr>
              <w:t xml:space="preserve"> </w:t>
            </w:r>
            <w:r w:rsidRPr="00AA51FE">
              <w:rPr>
                <w:rFonts w:ascii="Times New Roman" w:hAnsi="Times New Roman" w:cs="Times New Roman"/>
                <w:sz w:val="24"/>
                <w:szCs w:val="24"/>
              </w:rPr>
              <w:t>to the Indian Sign</w:t>
            </w:r>
            <w:r w:rsidRPr="00AA51FE">
              <w:rPr>
                <w:rFonts w:ascii="Times New Roman" w:hAnsi="Times New Roman" w:cs="Times New Roman"/>
                <w:spacing w:val="1"/>
                <w:sz w:val="24"/>
                <w:szCs w:val="24"/>
              </w:rPr>
              <w:t xml:space="preserve"> </w:t>
            </w:r>
            <w:r w:rsidRPr="00AA51FE">
              <w:rPr>
                <w:rFonts w:ascii="Times New Roman" w:hAnsi="Times New Roman" w:cs="Times New Roman"/>
                <w:sz w:val="24"/>
                <w:szCs w:val="24"/>
              </w:rPr>
              <w:t>Language.</w:t>
            </w:r>
            <w:r w:rsidRPr="00AA51FE">
              <w:rPr>
                <w:rFonts w:ascii="Times New Roman" w:hAnsi="Times New Roman" w:cs="Times New Roman"/>
                <w:spacing w:val="1"/>
                <w:sz w:val="24"/>
                <w:szCs w:val="24"/>
              </w:rPr>
              <w:t xml:space="preserve"> </w:t>
            </w:r>
            <w:r w:rsidRPr="00AA51FE">
              <w:rPr>
                <w:rFonts w:ascii="Times New Roman" w:hAnsi="Times New Roman" w:cs="Times New Roman"/>
                <w:sz w:val="24"/>
                <w:szCs w:val="24"/>
              </w:rPr>
              <w:t>This</w:t>
            </w:r>
            <w:r w:rsidRPr="00AA51FE">
              <w:rPr>
                <w:rFonts w:ascii="Times New Roman" w:hAnsi="Times New Roman" w:cs="Times New Roman"/>
                <w:spacing w:val="-1"/>
                <w:sz w:val="24"/>
                <w:szCs w:val="24"/>
              </w:rPr>
              <w:t xml:space="preserve"> </w:t>
            </w:r>
            <w:r w:rsidRPr="00AA51FE">
              <w:rPr>
                <w:rFonts w:ascii="Times New Roman" w:hAnsi="Times New Roman" w:cs="Times New Roman"/>
                <w:sz w:val="24"/>
                <w:szCs w:val="24"/>
              </w:rPr>
              <w:t>system</w:t>
            </w:r>
            <w:r w:rsidRPr="00AA51FE">
              <w:rPr>
                <w:rFonts w:ascii="Times New Roman" w:hAnsi="Times New Roman" w:cs="Times New Roman"/>
                <w:spacing w:val="1"/>
                <w:sz w:val="24"/>
                <w:szCs w:val="24"/>
              </w:rPr>
              <w:t xml:space="preserve"> </w:t>
            </w:r>
            <w:r w:rsidRPr="00AA51FE">
              <w:rPr>
                <w:rFonts w:ascii="Times New Roman" w:hAnsi="Times New Roman" w:cs="Times New Roman"/>
                <w:sz w:val="24"/>
                <w:szCs w:val="24"/>
              </w:rPr>
              <w:t>covers all the simple</w:t>
            </w:r>
            <w:r w:rsidRPr="00AA51FE">
              <w:rPr>
                <w:rFonts w:ascii="Times New Roman" w:hAnsi="Times New Roman" w:cs="Times New Roman"/>
                <w:spacing w:val="1"/>
                <w:sz w:val="24"/>
                <w:szCs w:val="24"/>
              </w:rPr>
              <w:t xml:space="preserve"> </w:t>
            </w:r>
            <w:r w:rsidRPr="00AA51FE">
              <w:rPr>
                <w:rFonts w:ascii="Times New Roman" w:hAnsi="Times New Roman" w:cs="Times New Roman"/>
                <w:sz w:val="24"/>
                <w:szCs w:val="24"/>
              </w:rPr>
              <w:t>words to generate</w:t>
            </w:r>
            <w:r w:rsidRPr="00AA51FE">
              <w:rPr>
                <w:rFonts w:ascii="Times New Roman" w:hAnsi="Times New Roman" w:cs="Times New Roman"/>
                <w:spacing w:val="1"/>
                <w:sz w:val="24"/>
                <w:szCs w:val="24"/>
              </w:rPr>
              <w:t xml:space="preserve"> </w:t>
            </w:r>
            <w:proofErr w:type="spellStart"/>
            <w:r w:rsidRPr="00AA51FE">
              <w:rPr>
                <w:rFonts w:ascii="Times New Roman" w:hAnsi="Times New Roman" w:cs="Times New Roman"/>
                <w:sz w:val="24"/>
                <w:szCs w:val="24"/>
              </w:rPr>
              <w:t>HamNoSys</w:t>
            </w:r>
            <w:proofErr w:type="spellEnd"/>
            <w:r w:rsidRPr="00AA51FE">
              <w:rPr>
                <w:rFonts w:ascii="Times New Roman" w:hAnsi="Times New Roman" w:cs="Times New Roman"/>
                <w:sz w:val="24"/>
                <w:szCs w:val="24"/>
              </w:rPr>
              <w:t>. This system</w:t>
            </w:r>
            <w:r w:rsidRPr="00AA51FE">
              <w:rPr>
                <w:rFonts w:ascii="Times New Roman" w:hAnsi="Times New Roman" w:cs="Times New Roman"/>
                <w:spacing w:val="-53"/>
                <w:sz w:val="24"/>
                <w:szCs w:val="24"/>
              </w:rPr>
              <w:t xml:space="preserve"> </w:t>
            </w:r>
            <w:r w:rsidRPr="00AA51FE">
              <w:rPr>
                <w:rFonts w:ascii="Times New Roman" w:hAnsi="Times New Roman" w:cs="Times New Roman"/>
                <w:sz w:val="24"/>
                <w:szCs w:val="24"/>
              </w:rPr>
              <w:t>has been tested on 100</w:t>
            </w:r>
            <w:r w:rsidRPr="00AA51FE">
              <w:rPr>
                <w:rFonts w:ascii="Times New Roman" w:hAnsi="Times New Roman" w:cs="Times New Roman"/>
                <w:spacing w:val="1"/>
                <w:sz w:val="24"/>
                <w:szCs w:val="24"/>
              </w:rPr>
              <w:t xml:space="preserve"> </w:t>
            </w:r>
            <w:r w:rsidRPr="00AA51FE">
              <w:rPr>
                <w:rFonts w:ascii="Times New Roman" w:hAnsi="Times New Roman" w:cs="Times New Roman"/>
                <w:sz w:val="24"/>
                <w:szCs w:val="24"/>
              </w:rPr>
              <w:t>words and</w:t>
            </w:r>
            <w:r w:rsidRPr="00AA51FE">
              <w:rPr>
                <w:rFonts w:ascii="Times New Roman" w:hAnsi="Times New Roman" w:cs="Times New Roman"/>
                <w:spacing w:val="-5"/>
                <w:sz w:val="24"/>
                <w:szCs w:val="24"/>
              </w:rPr>
              <w:t xml:space="preserve"> </w:t>
            </w:r>
            <w:r w:rsidRPr="00AA51FE">
              <w:rPr>
                <w:rFonts w:ascii="Times New Roman" w:hAnsi="Times New Roman" w:cs="Times New Roman"/>
                <w:sz w:val="24"/>
                <w:szCs w:val="24"/>
              </w:rPr>
              <w:t>results</w:t>
            </w:r>
            <w:r w:rsidRPr="00AA51FE">
              <w:rPr>
                <w:rFonts w:ascii="Times New Roman" w:hAnsi="Times New Roman" w:cs="Times New Roman"/>
                <w:spacing w:val="2"/>
                <w:sz w:val="24"/>
                <w:szCs w:val="24"/>
              </w:rPr>
              <w:t xml:space="preserve"> </w:t>
            </w:r>
            <w:r w:rsidRPr="00AA51FE">
              <w:rPr>
                <w:rFonts w:ascii="Times New Roman" w:hAnsi="Times New Roman" w:cs="Times New Roman"/>
                <w:sz w:val="24"/>
                <w:szCs w:val="24"/>
              </w:rPr>
              <w:t>of</w:t>
            </w:r>
          </w:p>
          <w:p w:rsidR="00F33746" w:rsidRPr="00AA51FE" w:rsidRDefault="00F33746" w:rsidP="004729D4">
            <w:pPr>
              <w:pStyle w:val="TableParagraph"/>
              <w:ind w:right="612"/>
              <w:rPr>
                <w:rFonts w:ascii="Times New Roman" w:hAnsi="Times New Roman" w:cs="Times New Roman"/>
                <w:sz w:val="24"/>
                <w:szCs w:val="24"/>
              </w:rPr>
            </w:pPr>
            <w:r w:rsidRPr="00AA51FE">
              <w:rPr>
                <w:rFonts w:ascii="Times New Roman" w:hAnsi="Times New Roman" w:cs="Times New Roman"/>
                <w:sz w:val="24"/>
                <w:szCs w:val="24"/>
              </w:rPr>
              <w:t>the</w:t>
            </w:r>
            <w:r w:rsidRPr="00AA51FE">
              <w:rPr>
                <w:rFonts w:ascii="Times New Roman" w:hAnsi="Times New Roman" w:cs="Times New Roman"/>
                <w:spacing w:val="-8"/>
                <w:sz w:val="24"/>
                <w:szCs w:val="24"/>
              </w:rPr>
              <w:t xml:space="preserve"> </w:t>
            </w:r>
            <w:r w:rsidRPr="00AA51FE">
              <w:rPr>
                <w:rFonts w:ascii="Times New Roman" w:hAnsi="Times New Roman" w:cs="Times New Roman"/>
                <w:sz w:val="24"/>
                <w:szCs w:val="24"/>
              </w:rPr>
              <w:t>system</w:t>
            </w:r>
            <w:r w:rsidRPr="00AA51FE">
              <w:rPr>
                <w:rFonts w:ascii="Times New Roman" w:hAnsi="Times New Roman" w:cs="Times New Roman"/>
                <w:spacing w:val="-9"/>
                <w:sz w:val="24"/>
                <w:szCs w:val="24"/>
              </w:rPr>
              <w:t xml:space="preserve"> </w:t>
            </w:r>
            <w:proofErr w:type="gramStart"/>
            <w:r w:rsidRPr="00AA51FE">
              <w:rPr>
                <w:rFonts w:ascii="Times New Roman" w:hAnsi="Times New Roman" w:cs="Times New Roman"/>
                <w:sz w:val="24"/>
                <w:szCs w:val="24"/>
              </w:rPr>
              <w:t>are</w:t>
            </w:r>
            <w:proofErr w:type="gramEnd"/>
            <w:r w:rsidRPr="00AA51FE">
              <w:rPr>
                <w:rFonts w:ascii="Times New Roman" w:hAnsi="Times New Roman" w:cs="Times New Roman"/>
                <w:spacing w:val="-2"/>
                <w:sz w:val="24"/>
                <w:szCs w:val="24"/>
              </w:rPr>
              <w:t xml:space="preserve"> </w:t>
            </w:r>
            <w:r w:rsidRPr="00AA51FE">
              <w:rPr>
                <w:rFonts w:ascii="Times New Roman" w:hAnsi="Times New Roman" w:cs="Times New Roman"/>
                <w:sz w:val="24"/>
                <w:szCs w:val="24"/>
              </w:rPr>
              <w:t>very</w:t>
            </w:r>
            <w:r w:rsidRPr="00AA51FE">
              <w:rPr>
                <w:rFonts w:ascii="Times New Roman" w:hAnsi="Times New Roman" w:cs="Times New Roman"/>
                <w:spacing w:val="-52"/>
                <w:sz w:val="24"/>
                <w:szCs w:val="24"/>
              </w:rPr>
              <w:t xml:space="preserve"> </w:t>
            </w:r>
            <w:r w:rsidRPr="00AA51FE">
              <w:rPr>
                <w:rFonts w:ascii="Times New Roman" w:hAnsi="Times New Roman" w:cs="Times New Roman"/>
                <w:sz w:val="24"/>
                <w:szCs w:val="24"/>
              </w:rPr>
              <w:t>encouraging.</w:t>
            </w:r>
          </w:p>
        </w:tc>
      </w:tr>
      <w:tr w:rsidR="00F33746" w:rsidTr="004729D4">
        <w:trPr>
          <w:trHeight w:val="2975"/>
        </w:trPr>
        <w:tc>
          <w:tcPr>
            <w:tcW w:w="2990" w:type="dxa"/>
          </w:tcPr>
          <w:p w:rsidR="00F33746" w:rsidRPr="00AA51FE" w:rsidRDefault="00F33746" w:rsidP="004729D4">
            <w:pPr>
              <w:pStyle w:val="TableParagraph"/>
              <w:spacing w:line="238" w:lineRule="exact"/>
              <w:ind w:left="120"/>
              <w:rPr>
                <w:rFonts w:ascii="Times New Roman" w:hAnsi="Times New Roman" w:cs="Times New Roman"/>
                <w:sz w:val="24"/>
                <w:szCs w:val="24"/>
              </w:rPr>
            </w:pPr>
            <w:r w:rsidRPr="00AA51FE">
              <w:rPr>
                <w:rFonts w:ascii="Times New Roman" w:hAnsi="Times New Roman" w:cs="Times New Roman"/>
                <w:sz w:val="24"/>
                <w:szCs w:val="24"/>
              </w:rPr>
              <w:lastRenderedPageBreak/>
              <w:t>4.</w:t>
            </w:r>
          </w:p>
        </w:tc>
        <w:tc>
          <w:tcPr>
            <w:tcW w:w="2990" w:type="dxa"/>
          </w:tcPr>
          <w:p w:rsidR="00F33746" w:rsidRPr="00AA51FE" w:rsidRDefault="00F33746" w:rsidP="004729D4">
            <w:pPr>
              <w:pStyle w:val="TableParagraph"/>
              <w:spacing w:line="237" w:lineRule="auto"/>
              <w:ind w:left="114" w:right="58"/>
              <w:rPr>
                <w:rFonts w:ascii="Times New Roman" w:hAnsi="Times New Roman" w:cs="Times New Roman"/>
                <w:sz w:val="24"/>
                <w:szCs w:val="24"/>
              </w:rPr>
            </w:pPr>
            <w:r w:rsidRPr="00AA51FE">
              <w:rPr>
                <w:rFonts w:ascii="Times New Roman" w:hAnsi="Times New Roman" w:cs="Times New Roman"/>
                <w:sz w:val="24"/>
                <w:szCs w:val="24"/>
              </w:rPr>
              <w:t>Moment</w:t>
            </w:r>
            <w:r w:rsidRPr="00AA51FE">
              <w:rPr>
                <w:rFonts w:ascii="Times New Roman" w:hAnsi="Times New Roman" w:cs="Times New Roman"/>
                <w:spacing w:val="6"/>
                <w:sz w:val="24"/>
                <w:szCs w:val="24"/>
              </w:rPr>
              <w:t xml:space="preserve"> </w:t>
            </w:r>
            <w:r w:rsidRPr="00AA51FE">
              <w:rPr>
                <w:rFonts w:ascii="Times New Roman" w:hAnsi="Times New Roman" w:cs="Times New Roman"/>
                <w:sz w:val="24"/>
                <w:szCs w:val="24"/>
              </w:rPr>
              <w:t>Based</w:t>
            </w:r>
            <w:r w:rsidRPr="00AA51FE">
              <w:rPr>
                <w:rFonts w:ascii="Times New Roman" w:hAnsi="Times New Roman" w:cs="Times New Roman"/>
                <w:spacing w:val="-4"/>
                <w:sz w:val="24"/>
                <w:szCs w:val="24"/>
              </w:rPr>
              <w:t xml:space="preserve"> </w:t>
            </w:r>
            <w:r w:rsidRPr="00AA51FE">
              <w:rPr>
                <w:rFonts w:ascii="Times New Roman" w:hAnsi="Times New Roman" w:cs="Times New Roman"/>
                <w:sz w:val="24"/>
                <w:szCs w:val="24"/>
              </w:rPr>
              <w:t>Sign</w:t>
            </w:r>
            <w:r w:rsidRPr="00AA51FE">
              <w:rPr>
                <w:rFonts w:ascii="Times New Roman" w:hAnsi="Times New Roman" w:cs="Times New Roman"/>
                <w:spacing w:val="-2"/>
                <w:sz w:val="24"/>
                <w:szCs w:val="24"/>
              </w:rPr>
              <w:t xml:space="preserve"> </w:t>
            </w:r>
            <w:r w:rsidRPr="00AA51FE">
              <w:rPr>
                <w:rFonts w:ascii="Times New Roman" w:hAnsi="Times New Roman" w:cs="Times New Roman"/>
                <w:sz w:val="24"/>
                <w:szCs w:val="24"/>
              </w:rPr>
              <w:t>Language</w:t>
            </w:r>
            <w:r w:rsidRPr="00AA51FE">
              <w:rPr>
                <w:rFonts w:ascii="Times New Roman" w:hAnsi="Times New Roman" w:cs="Times New Roman"/>
                <w:spacing w:val="1"/>
                <w:sz w:val="24"/>
                <w:szCs w:val="24"/>
              </w:rPr>
              <w:t xml:space="preserve"> </w:t>
            </w:r>
            <w:r w:rsidRPr="00AA51FE">
              <w:rPr>
                <w:rFonts w:ascii="Times New Roman" w:hAnsi="Times New Roman" w:cs="Times New Roman"/>
                <w:sz w:val="24"/>
                <w:szCs w:val="24"/>
              </w:rPr>
              <w:t>Recognition</w:t>
            </w:r>
            <w:r w:rsidRPr="00AA51FE">
              <w:rPr>
                <w:rFonts w:ascii="Times New Roman" w:hAnsi="Times New Roman" w:cs="Times New Roman"/>
                <w:spacing w:val="-8"/>
                <w:sz w:val="24"/>
                <w:szCs w:val="24"/>
              </w:rPr>
              <w:t xml:space="preserve"> </w:t>
            </w:r>
            <w:proofErr w:type="gramStart"/>
            <w:r w:rsidRPr="00AA51FE">
              <w:rPr>
                <w:rFonts w:ascii="Times New Roman" w:hAnsi="Times New Roman" w:cs="Times New Roman"/>
                <w:sz w:val="24"/>
                <w:szCs w:val="24"/>
              </w:rPr>
              <w:t>For</w:t>
            </w:r>
            <w:proofErr w:type="gramEnd"/>
            <w:r w:rsidRPr="00AA51FE">
              <w:rPr>
                <w:rFonts w:ascii="Times New Roman" w:hAnsi="Times New Roman" w:cs="Times New Roman"/>
                <w:sz w:val="24"/>
                <w:szCs w:val="24"/>
              </w:rPr>
              <w:t xml:space="preserve"> Indian</w:t>
            </w:r>
            <w:r w:rsidRPr="00AA51FE">
              <w:rPr>
                <w:rFonts w:ascii="Times New Roman" w:hAnsi="Times New Roman" w:cs="Times New Roman"/>
                <w:spacing w:val="-8"/>
                <w:sz w:val="24"/>
                <w:szCs w:val="24"/>
              </w:rPr>
              <w:t xml:space="preserve"> </w:t>
            </w:r>
            <w:r w:rsidRPr="00AA51FE">
              <w:rPr>
                <w:rFonts w:ascii="Times New Roman" w:hAnsi="Times New Roman" w:cs="Times New Roman"/>
                <w:sz w:val="24"/>
                <w:szCs w:val="24"/>
              </w:rPr>
              <w:t>Languages</w:t>
            </w:r>
          </w:p>
        </w:tc>
        <w:tc>
          <w:tcPr>
            <w:tcW w:w="2990" w:type="dxa"/>
          </w:tcPr>
          <w:p w:rsidR="00F33746" w:rsidRPr="00AA51FE" w:rsidRDefault="00F33746" w:rsidP="004729D4">
            <w:pPr>
              <w:pStyle w:val="TableParagraph"/>
              <w:spacing w:line="239" w:lineRule="exact"/>
              <w:rPr>
                <w:rFonts w:ascii="Times New Roman" w:hAnsi="Times New Roman" w:cs="Times New Roman"/>
                <w:sz w:val="24"/>
                <w:szCs w:val="24"/>
              </w:rPr>
            </w:pPr>
            <w:r w:rsidRPr="00AA51FE">
              <w:rPr>
                <w:rFonts w:ascii="Times New Roman" w:hAnsi="Times New Roman" w:cs="Times New Roman"/>
                <w:sz w:val="24"/>
                <w:szCs w:val="24"/>
              </w:rPr>
              <w:t>Umang</w:t>
            </w:r>
            <w:r w:rsidRPr="00AA51FE">
              <w:rPr>
                <w:rFonts w:ascii="Times New Roman" w:hAnsi="Times New Roman" w:cs="Times New Roman"/>
                <w:spacing w:val="-10"/>
                <w:sz w:val="24"/>
                <w:szCs w:val="24"/>
              </w:rPr>
              <w:t xml:space="preserve"> </w:t>
            </w:r>
            <w:r w:rsidRPr="00AA51FE">
              <w:rPr>
                <w:rFonts w:ascii="Times New Roman" w:hAnsi="Times New Roman" w:cs="Times New Roman"/>
                <w:sz w:val="24"/>
                <w:szCs w:val="24"/>
              </w:rPr>
              <w:t>Patel,</w:t>
            </w:r>
            <w:r w:rsidRPr="00AA51FE">
              <w:rPr>
                <w:rFonts w:ascii="Times New Roman" w:hAnsi="Times New Roman" w:cs="Times New Roman"/>
                <w:spacing w:val="1"/>
                <w:sz w:val="24"/>
                <w:szCs w:val="24"/>
              </w:rPr>
              <w:t xml:space="preserve"> </w:t>
            </w:r>
            <w:r w:rsidRPr="00AA51FE">
              <w:rPr>
                <w:rFonts w:ascii="Times New Roman" w:hAnsi="Times New Roman" w:cs="Times New Roman"/>
                <w:sz w:val="24"/>
                <w:szCs w:val="24"/>
              </w:rPr>
              <w:t>Aarti</w:t>
            </w:r>
          </w:p>
          <w:p w:rsidR="00F33746" w:rsidRPr="00AA51FE" w:rsidRDefault="00F33746" w:rsidP="004729D4">
            <w:pPr>
              <w:pStyle w:val="TableParagraph"/>
              <w:spacing w:line="249" w:lineRule="exact"/>
              <w:rPr>
                <w:rFonts w:ascii="Times New Roman" w:hAnsi="Times New Roman" w:cs="Times New Roman"/>
                <w:sz w:val="24"/>
                <w:szCs w:val="24"/>
              </w:rPr>
            </w:pPr>
            <w:r w:rsidRPr="00AA51FE">
              <w:rPr>
                <w:rFonts w:ascii="Times New Roman" w:hAnsi="Times New Roman" w:cs="Times New Roman"/>
                <w:sz w:val="24"/>
                <w:szCs w:val="24"/>
              </w:rPr>
              <w:t xml:space="preserve">G. </w:t>
            </w:r>
            <w:proofErr w:type="spellStart"/>
            <w:r w:rsidRPr="00AA51FE">
              <w:rPr>
                <w:rFonts w:ascii="Times New Roman" w:hAnsi="Times New Roman" w:cs="Times New Roman"/>
                <w:sz w:val="24"/>
                <w:szCs w:val="24"/>
              </w:rPr>
              <w:t>Ambekar</w:t>
            </w:r>
            <w:proofErr w:type="spellEnd"/>
          </w:p>
        </w:tc>
        <w:tc>
          <w:tcPr>
            <w:tcW w:w="2990" w:type="dxa"/>
          </w:tcPr>
          <w:p w:rsidR="00F33746" w:rsidRPr="00AA51FE" w:rsidRDefault="00F33746" w:rsidP="004729D4">
            <w:pPr>
              <w:pStyle w:val="TableParagraph"/>
              <w:spacing w:line="237" w:lineRule="auto"/>
              <w:ind w:right="152"/>
              <w:rPr>
                <w:rFonts w:ascii="Times New Roman" w:hAnsi="Times New Roman" w:cs="Times New Roman"/>
                <w:sz w:val="24"/>
                <w:szCs w:val="24"/>
              </w:rPr>
            </w:pPr>
            <w:r w:rsidRPr="00AA51FE">
              <w:rPr>
                <w:rFonts w:ascii="Times New Roman" w:hAnsi="Times New Roman" w:cs="Times New Roman"/>
                <w:sz w:val="24"/>
                <w:szCs w:val="24"/>
              </w:rPr>
              <w:t>Processed</w:t>
            </w:r>
            <w:r w:rsidRPr="00AA51FE">
              <w:rPr>
                <w:rFonts w:ascii="Times New Roman" w:hAnsi="Times New Roman" w:cs="Times New Roman"/>
                <w:spacing w:val="-6"/>
                <w:sz w:val="24"/>
                <w:szCs w:val="24"/>
              </w:rPr>
              <w:t xml:space="preserve"> </w:t>
            </w:r>
            <w:r w:rsidRPr="00AA51FE">
              <w:rPr>
                <w:rFonts w:ascii="Times New Roman" w:hAnsi="Times New Roman" w:cs="Times New Roman"/>
                <w:sz w:val="24"/>
                <w:szCs w:val="24"/>
              </w:rPr>
              <w:t>image,</w:t>
            </w:r>
            <w:r w:rsidRPr="00AA51FE">
              <w:rPr>
                <w:rFonts w:ascii="Times New Roman" w:hAnsi="Times New Roman" w:cs="Times New Roman"/>
                <w:spacing w:val="6"/>
                <w:sz w:val="24"/>
                <w:szCs w:val="24"/>
              </w:rPr>
              <w:t xml:space="preserve"> </w:t>
            </w:r>
            <w:r w:rsidRPr="00AA51FE">
              <w:rPr>
                <w:rFonts w:ascii="Times New Roman" w:hAnsi="Times New Roman" w:cs="Times New Roman"/>
                <w:sz w:val="24"/>
                <w:szCs w:val="24"/>
              </w:rPr>
              <w:t>next</w:t>
            </w:r>
            <w:r w:rsidRPr="00AA51FE">
              <w:rPr>
                <w:rFonts w:ascii="Times New Roman" w:hAnsi="Times New Roman" w:cs="Times New Roman"/>
                <w:spacing w:val="1"/>
                <w:sz w:val="24"/>
                <w:szCs w:val="24"/>
              </w:rPr>
              <w:t xml:space="preserve"> </w:t>
            </w:r>
            <w:r w:rsidRPr="00AA51FE">
              <w:rPr>
                <w:rFonts w:ascii="Times New Roman" w:hAnsi="Times New Roman" w:cs="Times New Roman"/>
                <w:sz w:val="24"/>
                <w:szCs w:val="24"/>
              </w:rPr>
              <w:t>step</w:t>
            </w:r>
            <w:r w:rsidRPr="00AA51FE">
              <w:rPr>
                <w:rFonts w:ascii="Times New Roman" w:hAnsi="Times New Roman" w:cs="Times New Roman"/>
                <w:spacing w:val="-2"/>
                <w:sz w:val="24"/>
                <w:szCs w:val="24"/>
              </w:rPr>
              <w:t xml:space="preserve"> </w:t>
            </w:r>
            <w:r w:rsidRPr="00AA51FE">
              <w:rPr>
                <w:rFonts w:ascii="Times New Roman" w:hAnsi="Times New Roman" w:cs="Times New Roman"/>
                <w:sz w:val="24"/>
                <w:szCs w:val="24"/>
              </w:rPr>
              <w:t>is</w:t>
            </w:r>
            <w:r w:rsidRPr="00AA51FE">
              <w:rPr>
                <w:rFonts w:ascii="Times New Roman" w:hAnsi="Times New Roman" w:cs="Times New Roman"/>
                <w:spacing w:val="-1"/>
                <w:sz w:val="24"/>
                <w:szCs w:val="24"/>
              </w:rPr>
              <w:t xml:space="preserve"> </w:t>
            </w:r>
            <w:r w:rsidRPr="00AA51FE">
              <w:rPr>
                <w:rFonts w:ascii="Times New Roman" w:hAnsi="Times New Roman" w:cs="Times New Roman"/>
                <w:sz w:val="24"/>
                <w:szCs w:val="24"/>
              </w:rPr>
              <w:t>feature</w:t>
            </w:r>
            <w:r w:rsidRPr="00AA51FE">
              <w:rPr>
                <w:rFonts w:ascii="Times New Roman" w:hAnsi="Times New Roman" w:cs="Times New Roman"/>
                <w:spacing w:val="-8"/>
                <w:sz w:val="24"/>
                <w:szCs w:val="24"/>
              </w:rPr>
              <w:t xml:space="preserve"> </w:t>
            </w:r>
            <w:r w:rsidRPr="00AA51FE">
              <w:rPr>
                <w:rFonts w:ascii="Times New Roman" w:hAnsi="Times New Roman" w:cs="Times New Roman"/>
                <w:sz w:val="24"/>
                <w:szCs w:val="24"/>
              </w:rPr>
              <w:t>extraction</w:t>
            </w:r>
          </w:p>
          <w:p w:rsidR="00F33746" w:rsidRPr="00AA51FE" w:rsidRDefault="00F33746" w:rsidP="004729D4">
            <w:pPr>
              <w:pStyle w:val="TableParagraph"/>
              <w:spacing w:line="237" w:lineRule="auto"/>
              <w:ind w:right="122"/>
              <w:rPr>
                <w:rFonts w:ascii="Times New Roman" w:hAnsi="Times New Roman" w:cs="Times New Roman"/>
                <w:sz w:val="24"/>
                <w:szCs w:val="24"/>
              </w:rPr>
            </w:pPr>
            <w:r w:rsidRPr="00AA51FE">
              <w:rPr>
                <w:rFonts w:ascii="Times New Roman" w:hAnsi="Times New Roman" w:cs="Times New Roman"/>
                <w:sz w:val="24"/>
                <w:szCs w:val="24"/>
              </w:rPr>
              <w:t xml:space="preserve">&amp; </w:t>
            </w:r>
            <w:proofErr w:type="gramStart"/>
            <w:r w:rsidRPr="00AA51FE">
              <w:rPr>
                <w:rFonts w:ascii="Times New Roman" w:hAnsi="Times New Roman" w:cs="Times New Roman"/>
                <w:sz w:val="24"/>
                <w:szCs w:val="24"/>
              </w:rPr>
              <w:t>followed</w:t>
            </w:r>
            <w:proofErr w:type="gramEnd"/>
            <w:r w:rsidRPr="00AA51FE">
              <w:rPr>
                <w:rFonts w:ascii="Times New Roman" w:hAnsi="Times New Roman" w:cs="Times New Roman"/>
                <w:spacing w:val="-6"/>
                <w:sz w:val="24"/>
                <w:szCs w:val="24"/>
              </w:rPr>
              <w:t xml:space="preserve"> </w:t>
            </w:r>
            <w:r w:rsidRPr="00AA51FE">
              <w:rPr>
                <w:rFonts w:ascii="Times New Roman" w:hAnsi="Times New Roman" w:cs="Times New Roman"/>
                <w:sz w:val="24"/>
                <w:szCs w:val="24"/>
              </w:rPr>
              <w:t>by</w:t>
            </w:r>
            <w:r w:rsidRPr="00AA51FE">
              <w:rPr>
                <w:rFonts w:ascii="Times New Roman" w:hAnsi="Times New Roman" w:cs="Times New Roman"/>
                <w:spacing w:val="-6"/>
                <w:sz w:val="24"/>
                <w:szCs w:val="24"/>
              </w:rPr>
              <w:t xml:space="preserve"> </w:t>
            </w:r>
            <w:r w:rsidRPr="00AA51FE">
              <w:rPr>
                <w:rFonts w:ascii="Times New Roman" w:hAnsi="Times New Roman" w:cs="Times New Roman"/>
                <w:sz w:val="24"/>
                <w:szCs w:val="24"/>
              </w:rPr>
              <w:t>classifier,</w:t>
            </w:r>
            <w:r w:rsidRPr="00AA51FE">
              <w:rPr>
                <w:rFonts w:ascii="Times New Roman" w:hAnsi="Times New Roman" w:cs="Times New Roman"/>
                <w:spacing w:val="-52"/>
                <w:sz w:val="24"/>
                <w:szCs w:val="24"/>
              </w:rPr>
              <w:t xml:space="preserve"> </w:t>
            </w:r>
            <w:r w:rsidRPr="00AA51FE">
              <w:rPr>
                <w:rFonts w:ascii="Times New Roman" w:hAnsi="Times New Roman" w:cs="Times New Roman"/>
                <w:sz w:val="24"/>
                <w:szCs w:val="24"/>
              </w:rPr>
              <w:t>recognized gestures are</w:t>
            </w:r>
            <w:r w:rsidRPr="00AA51FE">
              <w:rPr>
                <w:rFonts w:ascii="Times New Roman" w:hAnsi="Times New Roman" w:cs="Times New Roman"/>
                <w:spacing w:val="1"/>
                <w:sz w:val="24"/>
                <w:szCs w:val="24"/>
              </w:rPr>
              <w:t xml:space="preserve"> </w:t>
            </w:r>
            <w:r w:rsidRPr="00AA51FE">
              <w:rPr>
                <w:rFonts w:ascii="Times New Roman" w:hAnsi="Times New Roman" w:cs="Times New Roman"/>
                <w:sz w:val="24"/>
                <w:szCs w:val="24"/>
              </w:rPr>
              <w:t>displayed as Hindi &amp;</w:t>
            </w:r>
            <w:r w:rsidRPr="00AA51FE">
              <w:rPr>
                <w:rFonts w:ascii="Times New Roman" w:hAnsi="Times New Roman" w:cs="Times New Roman"/>
                <w:spacing w:val="1"/>
                <w:sz w:val="24"/>
                <w:szCs w:val="24"/>
              </w:rPr>
              <w:t xml:space="preserve"> </w:t>
            </w:r>
            <w:r w:rsidRPr="00AA51FE">
              <w:rPr>
                <w:rFonts w:ascii="Times New Roman" w:hAnsi="Times New Roman" w:cs="Times New Roman"/>
                <w:sz w:val="24"/>
                <w:szCs w:val="24"/>
              </w:rPr>
              <w:t>English text &amp; played as</w:t>
            </w:r>
            <w:r w:rsidRPr="00AA51FE">
              <w:rPr>
                <w:rFonts w:ascii="Times New Roman" w:hAnsi="Times New Roman" w:cs="Times New Roman"/>
                <w:spacing w:val="-52"/>
                <w:sz w:val="24"/>
                <w:szCs w:val="24"/>
              </w:rPr>
              <w:t xml:space="preserve"> </w:t>
            </w:r>
            <w:r w:rsidRPr="00AA51FE">
              <w:rPr>
                <w:rFonts w:ascii="Times New Roman" w:hAnsi="Times New Roman" w:cs="Times New Roman"/>
                <w:sz w:val="24"/>
                <w:szCs w:val="24"/>
              </w:rPr>
              <w:t>Hindi</w:t>
            </w:r>
            <w:r w:rsidRPr="00AA51FE">
              <w:rPr>
                <w:rFonts w:ascii="Times New Roman" w:hAnsi="Times New Roman" w:cs="Times New Roman"/>
                <w:spacing w:val="-8"/>
                <w:sz w:val="24"/>
                <w:szCs w:val="24"/>
              </w:rPr>
              <w:t xml:space="preserve"> </w:t>
            </w:r>
            <w:r w:rsidRPr="00AA51FE">
              <w:rPr>
                <w:rFonts w:ascii="Times New Roman" w:hAnsi="Times New Roman" w:cs="Times New Roman"/>
                <w:sz w:val="24"/>
                <w:szCs w:val="24"/>
              </w:rPr>
              <w:t>&amp;</w:t>
            </w:r>
            <w:r w:rsidRPr="00AA51FE">
              <w:rPr>
                <w:rFonts w:ascii="Times New Roman" w:hAnsi="Times New Roman" w:cs="Times New Roman"/>
                <w:spacing w:val="2"/>
                <w:sz w:val="24"/>
                <w:szCs w:val="24"/>
              </w:rPr>
              <w:t xml:space="preserve"> </w:t>
            </w:r>
            <w:r w:rsidRPr="00AA51FE">
              <w:rPr>
                <w:rFonts w:ascii="Times New Roman" w:hAnsi="Times New Roman" w:cs="Times New Roman"/>
                <w:sz w:val="24"/>
                <w:szCs w:val="24"/>
              </w:rPr>
              <w:t>English</w:t>
            </w:r>
            <w:r w:rsidRPr="00AA51FE">
              <w:rPr>
                <w:rFonts w:ascii="Times New Roman" w:hAnsi="Times New Roman" w:cs="Times New Roman"/>
                <w:spacing w:val="-3"/>
                <w:sz w:val="24"/>
                <w:szCs w:val="24"/>
              </w:rPr>
              <w:t xml:space="preserve"> </w:t>
            </w:r>
            <w:r w:rsidRPr="00AA51FE">
              <w:rPr>
                <w:rFonts w:ascii="Times New Roman" w:hAnsi="Times New Roman" w:cs="Times New Roman"/>
                <w:sz w:val="24"/>
                <w:szCs w:val="24"/>
              </w:rPr>
              <w:t>audio.</w:t>
            </w:r>
          </w:p>
        </w:tc>
      </w:tr>
      <w:tr w:rsidR="00F33746" w:rsidTr="004729D4">
        <w:trPr>
          <w:trHeight w:val="2975"/>
        </w:trPr>
        <w:tc>
          <w:tcPr>
            <w:tcW w:w="2990" w:type="dxa"/>
          </w:tcPr>
          <w:p w:rsidR="00F33746" w:rsidRPr="00AA51FE" w:rsidRDefault="00F33746" w:rsidP="004729D4">
            <w:pPr>
              <w:pStyle w:val="TableParagraph"/>
              <w:spacing w:line="268" w:lineRule="exact"/>
              <w:ind w:left="115"/>
              <w:rPr>
                <w:rFonts w:ascii="Times New Roman" w:hAnsi="Times New Roman" w:cs="Times New Roman"/>
                <w:sz w:val="24"/>
                <w:szCs w:val="24"/>
              </w:rPr>
            </w:pPr>
            <w:r w:rsidRPr="00AA51FE">
              <w:rPr>
                <w:rFonts w:ascii="Times New Roman" w:hAnsi="Times New Roman" w:cs="Times New Roman"/>
                <w:sz w:val="24"/>
                <w:szCs w:val="24"/>
              </w:rPr>
              <w:t>5.</w:t>
            </w:r>
          </w:p>
        </w:tc>
        <w:tc>
          <w:tcPr>
            <w:tcW w:w="2990" w:type="dxa"/>
          </w:tcPr>
          <w:p w:rsidR="00F33746" w:rsidRPr="00AA51FE" w:rsidRDefault="00F33746" w:rsidP="004729D4">
            <w:pPr>
              <w:pStyle w:val="TableParagraph"/>
              <w:ind w:left="115" w:right="326"/>
              <w:rPr>
                <w:rFonts w:ascii="Times New Roman" w:hAnsi="Times New Roman" w:cs="Times New Roman"/>
                <w:sz w:val="24"/>
                <w:szCs w:val="24"/>
              </w:rPr>
            </w:pPr>
            <w:r w:rsidRPr="00AA51FE">
              <w:rPr>
                <w:rFonts w:ascii="Times New Roman" w:hAnsi="Times New Roman" w:cs="Times New Roman"/>
                <w:sz w:val="24"/>
                <w:szCs w:val="24"/>
              </w:rPr>
              <w:t>Two Hand Indian Sign Language</w:t>
            </w:r>
            <w:r w:rsidRPr="00AA51FE">
              <w:rPr>
                <w:rFonts w:ascii="Times New Roman" w:hAnsi="Times New Roman" w:cs="Times New Roman"/>
                <w:spacing w:val="-53"/>
                <w:sz w:val="24"/>
                <w:szCs w:val="24"/>
              </w:rPr>
              <w:t xml:space="preserve"> </w:t>
            </w:r>
            <w:r w:rsidRPr="00AA51FE">
              <w:rPr>
                <w:rFonts w:ascii="Times New Roman" w:hAnsi="Times New Roman" w:cs="Times New Roman"/>
                <w:sz w:val="24"/>
                <w:szCs w:val="24"/>
              </w:rPr>
              <w:t>dataset</w:t>
            </w:r>
            <w:r w:rsidRPr="00AA51FE">
              <w:rPr>
                <w:rFonts w:ascii="Times New Roman" w:hAnsi="Times New Roman" w:cs="Times New Roman"/>
                <w:spacing w:val="1"/>
                <w:sz w:val="24"/>
                <w:szCs w:val="24"/>
              </w:rPr>
              <w:t xml:space="preserve"> </w:t>
            </w:r>
            <w:r w:rsidRPr="00AA51FE">
              <w:rPr>
                <w:rFonts w:ascii="Times New Roman" w:hAnsi="Times New Roman" w:cs="Times New Roman"/>
                <w:sz w:val="24"/>
                <w:szCs w:val="24"/>
              </w:rPr>
              <w:t>for</w:t>
            </w:r>
            <w:r w:rsidRPr="00AA51FE">
              <w:rPr>
                <w:rFonts w:ascii="Times New Roman" w:hAnsi="Times New Roman" w:cs="Times New Roman"/>
                <w:spacing w:val="4"/>
                <w:sz w:val="24"/>
                <w:szCs w:val="24"/>
              </w:rPr>
              <w:t xml:space="preserve"> </w:t>
            </w:r>
            <w:r w:rsidRPr="00AA51FE">
              <w:rPr>
                <w:rFonts w:ascii="Times New Roman" w:hAnsi="Times New Roman" w:cs="Times New Roman"/>
                <w:sz w:val="24"/>
                <w:szCs w:val="24"/>
              </w:rPr>
              <w:t>benchmarking</w:t>
            </w:r>
            <w:r w:rsidRPr="00AA51FE">
              <w:rPr>
                <w:rFonts w:ascii="Times New Roman" w:hAnsi="Times New Roman" w:cs="Times New Roman"/>
                <w:spacing w:val="1"/>
                <w:sz w:val="24"/>
                <w:szCs w:val="24"/>
              </w:rPr>
              <w:t xml:space="preserve"> </w:t>
            </w:r>
            <w:r w:rsidRPr="00AA51FE">
              <w:rPr>
                <w:rFonts w:ascii="Times New Roman" w:hAnsi="Times New Roman" w:cs="Times New Roman"/>
                <w:sz w:val="24"/>
                <w:szCs w:val="24"/>
              </w:rPr>
              <w:t>classification models of Machine</w:t>
            </w:r>
            <w:r w:rsidRPr="00AA51FE">
              <w:rPr>
                <w:rFonts w:ascii="Times New Roman" w:hAnsi="Times New Roman" w:cs="Times New Roman"/>
                <w:spacing w:val="-52"/>
                <w:sz w:val="24"/>
                <w:szCs w:val="24"/>
              </w:rPr>
              <w:t xml:space="preserve"> </w:t>
            </w:r>
            <w:r w:rsidRPr="00AA51FE">
              <w:rPr>
                <w:rFonts w:ascii="Times New Roman" w:hAnsi="Times New Roman" w:cs="Times New Roman"/>
                <w:sz w:val="24"/>
                <w:szCs w:val="24"/>
              </w:rPr>
              <w:t>Learning</w:t>
            </w:r>
          </w:p>
        </w:tc>
        <w:tc>
          <w:tcPr>
            <w:tcW w:w="2990" w:type="dxa"/>
          </w:tcPr>
          <w:p w:rsidR="00F33746" w:rsidRPr="00AA51FE" w:rsidRDefault="00F33746" w:rsidP="004729D4">
            <w:pPr>
              <w:pStyle w:val="TableParagraph"/>
              <w:ind w:left="115"/>
              <w:rPr>
                <w:rFonts w:ascii="Times New Roman" w:hAnsi="Times New Roman" w:cs="Times New Roman"/>
                <w:sz w:val="24"/>
                <w:szCs w:val="24"/>
              </w:rPr>
            </w:pPr>
            <w:r w:rsidRPr="00AA51FE">
              <w:rPr>
                <w:rFonts w:ascii="Times New Roman" w:hAnsi="Times New Roman" w:cs="Times New Roman"/>
                <w:sz w:val="24"/>
                <w:szCs w:val="24"/>
              </w:rPr>
              <w:t>Leela</w:t>
            </w:r>
            <w:r w:rsidRPr="00AA51FE">
              <w:rPr>
                <w:rFonts w:ascii="Times New Roman" w:hAnsi="Times New Roman" w:cs="Times New Roman"/>
                <w:spacing w:val="2"/>
                <w:sz w:val="24"/>
                <w:szCs w:val="24"/>
              </w:rPr>
              <w:t xml:space="preserve"> </w:t>
            </w:r>
            <w:r w:rsidRPr="00AA51FE">
              <w:rPr>
                <w:rFonts w:ascii="Times New Roman" w:hAnsi="Times New Roman" w:cs="Times New Roman"/>
                <w:sz w:val="24"/>
                <w:szCs w:val="24"/>
              </w:rPr>
              <w:t>Surya</w:t>
            </w:r>
            <w:r w:rsidRPr="00AA51FE">
              <w:rPr>
                <w:rFonts w:ascii="Times New Roman" w:hAnsi="Times New Roman" w:cs="Times New Roman"/>
                <w:spacing w:val="-2"/>
                <w:sz w:val="24"/>
                <w:szCs w:val="24"/>
              </w:rPr>
              <w:t xml:space="preserve"> </w:t>
            </w:r>
            <w:r w:rsidRPr="00AA51FE">
              <w:rPr>
                <w:rFonts w:ascii="Times New Roman" w:hAnsi="Times New Roman" w:cs="Times New Roman"/>
                <w:sz w:val="24"/>
                <w:szCs w:val="24"/>
              </w:rPr>
              <w:t>Teja</w:t>
            </w:r>
            <w:r w:rsidRPr="00AA51FE">
              <w:rPr>
                <w:rFonts w:ascii="Times New Roman" w:hAnsi="Times New Roman" w:cs="Times New Roman"/>
                <w:spacing w:val="1"/>
                <w:sz w:val="24"/>
                <w:szCs w:val="24"/>
              </w:rPr>
              <w:t xml:space="preserve"> </w:t>
            </w:r>
            <w:proofErr w:type="spellStart"/>
            <w:r w:rsidRPr="00AA51FE">
              <w:rPr>
                <w:rFonts w:ascii="Times New Roman" w:hAnsi="Times New Roman" w:cs="Times New Roman"/>
                <w:sz w:val="24"/>
                <w:szCs w:val="24"/>
              </w:rPr>
              <w:t>Mangamuri</w:t>
            </w:r>
            <w:proofErr w:type="spellEnd"/>
            <w:r w:rsidRPr="00AA51FE">
              <w:rPr>
                <w:rFonts w:ascii="Times New Roman" w:hAnsi="Times New Roman" w:cs="Times New Roman"/>
                <w:sz w:val="24"/>
                <w:szCs w:val="24"/>
              </w:rPr>
              <w:t>,</w:t>
            </w:r>
            <w:r w:rsidRPr="00AA51FE">
              <w:rPr>
                <w:rFonts w:ascii="Times New Roman" w:hAnsi="Times New Roman" w:cs="Times New Roman"/>
                <w:spacing w:val="1"/>
                <w:sz w:val="24"/>
                <w:szCs w:val="24"/>
              </w:rPr>
              <w:t xml:space="preserve"> </w:t>
            </w:r>
            <w:proofErr w:type="spellStart"/>
            <w:r w:rsidRPr="00AA51FE">
              <w:rPr>
                <w:rFonts w:ascii="Times New Roman" w:hAnsi="Times New Roman" w:cs="Times New Roman"/>
                <w:sz w:val="24"/>
                <w:szCs w:val="24"/>
              </w:rPr>
              <w:t>Lakshay</w:t>
            </w:r>
            <w:proofErr w:type="spellEnd"/>
            <w:r w:rsidRPr="00AA51FE">
              <w:rPr>
                <w:rFonts w:ascii="Times New Roman" w:hAnsi="Times New Roman" w:cs="Times New Roman"/>
                <w:sz w:val="24"/>
                <w:szCs w:val="24"/>
              </w:rPr>
              <w:t xml:space="preserve"> Jain</w:t>
            </w:r>
            <w:r w:rsidRPr="00AA51FE">
              <w:rPr>
                <w:rFonts w:ascii="Times New Roman" w:hAnsi="Times New Roman" w:cs="Times New Roman"/>
                <w:spacing w:val="1"/>
                <w:sz w:val="24"/>
                <w:szCs w:val="24"/>
              </w:rPr>
              <w:t xml:space="preserve"> </w:t>
            </w:r>
            <w:r w:rsidRPr="00AA51FE">
              <w:rPr>
                <w:rFonts w:ascii="Times New Roman" w:hAnsi="Times New Roman" w:cs="Times New Roman"/>
                <w:spacing w:val="-1"/>
                <w:sz w:val="24"/>
                <w:szCs w:val="24"/>
              </w:rPr>
              <w:t>Abhishek</w:t>
            </w:r>
            <w:r w:rsidRPr="00AA51FE">
              <w:rPr>
                <w:rFonts w:ascii="Times New Roman" w:hAnsi="Times New Roman" w:cs="Times New Roman"/>
                <w:spacing w:val="-13"/>
                <w:sz w:val="24"/>
                <w:szCs w:val="24"/>
              </w:rPr>
              <w:t xml:space="preserve"> </w:t>
            </w:r>
            <w:proofErr w:type="spellStart"/>
            <w:r w:rsidRPr="00AA51FE">
              <w:rPr>
                <w:rFonts w:ascii="Times New Roman" w:hAnsi="Times New Roman" w:cs="Times New Roman"/>
                <w:spacing w:val="-1"/>
                <w:sz w:val="24"/>
                <w:szCs w:val="24"/>
              </w:rPr>
              <w:t>Sharmay</w:t>
            </w:r>
            <w:proofErr w:type="spellEnd"/>
          </w:p>
        </w:tc>
        <w:tc>
          <w:tcPr>
            <w:tcW w:w="2990" w:type="dxa"/>
          </w:tcPr>
          <w:p w:rsidR="00F33746" w:rsidRPr="00AA51FE" w:rsidRDefault="00F33746" w:rsidP="004729D4">
            <w:pPr>
              <w:pStyle w:val="TableParagraph"/>
              <w:ind w:left="115" w:right="77"/>
              <w:rPr>
                <w:rFonts w:ascii="Times New Roman" w:hAnsi="Times New Roman" w:cs="Times New Roman"/>
                <w:sz w:val="24"/>
                <w:szCs w:val="24"/>
              </w:rPr>
            </w:pPr>
            <w:r w:rsidRPr="00AA51FE">
              <w:rPr>
                <w:rFonts w:ascii="Times New Roman" w:hAnsi="Times New Roman" w:cs="Times New Roman"/>
                <w:sz w:val="24"/>
                <w:szCs w:val="24"/>
              </w:rPr>
              <w:t>This</w:t>
            </w:r>
            <w:r w:rsidRPr="00AA51FE">
              <w:rPr>
                <w:rFonts w:ascii="Times New Roman" w:hAnsi="Times New Roman" w:cs="Times New Roman"/>
                <w:spacing w:val="1"/>
                <w:sz w:val="24"/>
                <w:szCs w:val="24"/>
              </w:rPr>
              <w:t xml:space="preserve"> </w:t>
            </w:r>
            <w:r w:rsidRPr="00AA51FE">
              <w:rPr>
                <w:rFonts w:ascii="Times New Roman" w:hAnsi="Times New Roman" w:cs="Times New Roman"/>
                <w:sz w:val="24"/>
                <w:szCs w:val="24"/>
              </w:rPr>
              <w:t>dataset</w:t>
            </w:r>
            <w:r w:rsidRPr="00AA51FE">
              <w:rPr>
                <w:rFonts w:ascii="Times New Roman" w:hAnsi="Times New Roman" w:cs="Times New Roman"/>
                <w:spacing w:val="4"/>
                <w:sz w:val="24"/>
                <w:szCs w:val="24"/>
              </w:rPr>
              <w:t xml:space="preserve"> </w:t>
            </w:r>
            <w:r w:rsidRPr="00AA51FE">
              <w:rPr>
                <w:rFonts w:ascii="Times New Roman" w:hAnsi="Times New Roman" w:cs="Times New Roman"/>
                <w:sz w:val="24"/>
                <w:szCs w:val="24"/>
              </w:rPr>
              <w:t>was</w:t>
            </w:r>
            <w:r w:rsidRPr="00AA51FE">
              <w:rPr>
                <w:rFonts w:ascii="Times New Roman" w:hAnsi="Times New Roman" w:cs="Times New Roman"/>
                <w:spacing w:val="1"/>
                <w:sz w:val="24"/>
                <w:szCs w:val="24"/>
              </w:rPr>
              <w:t xml:space="preserve"> </w:t>
            </w:r>
            <w:r w:rsidRPr="00AA51FE">
              <w:rPr>
                <w:rFonts w:ascii="Times New Roman" w:hAnsi="Times New Roman" w:cs="Times New Roman"/>
                <w:sz w:val="24"/>
                <w:szCs w:val="24"/>
              </w:rPr>
              <w:t>benchmarked on six</w:t>
            </w:r>
            <w:r w:rsidRPr="00AA51FE">
              <w:rPr>
                <w:rFonts w:ascii="Times New Roman" w:hAnsi="Times New Roman" w:cs="Times New Roman"/>
                <w:spacing w:val="1"/>
                <w:sz w:val="24"/>
                <w:szCs w:val="24"/>
              </w:rPr>
              <w:t xml:space="preserve"> </w:t>
            </w:r>
            <w:r w:rsidRPr="00AA51FE">
              <w:rPr>
                <w:rFonts w:ascii="Times New Roman" w:hAnsi="Times New Roman" w:cs="Times New Roman"/>
                <w:sz w:val="24"/>
                <w:szCs w:val="24"/>
              </w:rPr>
              <w:t>different classification</w:t>
            </w:r>
            <w:r w:rsidRPr="00AA51FE">
              <w:rPr>
                <w:rFonts w:ascii="Times New Roman" w:hAnsi="Times New Roman" w:cs="Times New Roman"/>
                <w:spacing w:val="1"/>
                <w:sz w:val="24"/>
                <w:szCs w:val="24"/>
              </w:rPr>
              <w:t xml:space="preserve"> </w:t>
            </w:r>
            <w:r w:rsidRPr="00AA51FE">
              <w:rPr>
                <w:rFonts w:ascii="Times New Roman" w:hAnsi="Times New Roman" w:cs="Times New Roman"/>
                <w:sz w:val="24"/>
                <w:szCs w:val="24"/>
              </w:rPr>
              <w:t>models</w:t>
            </w:r>
            <w:r w:rsidRPr="00AA51FE">
              <w:rPr>
                <w:rFonts w:ascii="Times New Roman" w:hAnsi="Times New Roman" w:cs="Times New Roman"/>
                <w:spacing w:val="1"/>
                <w:sz w:val="24"/>
                <w:szCs w:val="24"/>
              </w:rPr>
              <w:t xml:space="preserve"> </w:t>
            </w:r>
            <w:r w:rsidRPr="00AA51FE">
              <w:rPr>
                <w:rFonts w:ascii="Times New Roman" w:hAnsi="Times New Roman" w:cs="Times New Roman"/>
                <w:sz w:val="24"/>
                <w:szCs w:val="24"/>
              </w:rPr>
              <w:t>of</w:t>
            </w:r>
            <w:r w:rsidRPr="00AA51FE">
              <w:rPr>
                <w:rFonts w:ascii="Times New Roman" w:hAnsi="Times New Roman" w:cs="Times New Roman"/>
                <w:spacing w:val="3"/>
                <w:sz w:val="24"/>
                <w:szCs w:val="24"/>
              </w:rPr>
              <w:t xml:space="preserve"> </w:t>
            </w:r>
            <w:r w:rsidRPr="00AA51FE">
              <w:rPr>
                <w:rFonts w:ascii="Times New Roman" w:hAnsi="Times New Roman" w:cs="Times New Roman"/>
                <w:sz w:val="24"/>
                <w:szCs w:val="24"/>
              </w:rPr>
              <w:t>machine</w:t>
            </w:r>
            <w:r w:rsidRPr="00AA51FE">
              <w:rPr>
                <w:rFonts w:ascii="Times New Roman" w:hAnsi="Times New Roman" w:cs="Times New Roman"/>
                <w:spacing w:val="1"/>
                <w:sz w:val="24"/>
                <w:szCs w:val="24"/>
              </w:rPr>
              <w:t xml:space="preserve"> </w:t>
            </w:r>
            <w:r w:rsidRPr="00AA51FE">
              <w:rPr>
                <w:rFonts w:ascii="Times New Roman" w:hAnsi="Times New Roman" w:cs="Times New Roman"/>
                <w:sz w:val="24"/>
                <w:szCs w:val="24"/>
              </w:rPr>
              <w:t>learning by changing the</w:t>
            </w:r>
            <w:r w:rsidRPr="00AA51FE">
              <w:rPr>
                <w:rFonts w:ascii="Times New Roman" w:hAnsi="Times New Roman" w:cs="Times New Roman"/>
                <w:spacing w:val="-52"/>
                <w:sz w:val="24"/>
                <w:szCs w:val="24"/>
              </w:rPr>
              <w:t xml:space="preserve"> </w:t>
            </w:r>
            <w:proofErr w:type="spellStart"/>
            <w:proofErr w:type="gramStart"/>
            <w:r w:rsidRPr="00AA51FE">
              <w:rPr>
                <w:rFonts w:ascii="Times New Roman" w:hAnsi="Times New Roman" w:cs="Times New Roman"/>
                <w:spacing w:val="-2"/>
                <w:sz w:val="24"/>
                <w:szCs w:val="24"/>
              </w:rPr>
              <w:t>parameters.Classification</w:t>
            </w:r>
            <w:proofErr w:type="spellEnd"/>
            <w:proofErr w:type="gramEnd"/>
            <w:r w:rsidRPr="00AA51FE">
              <w:rPr>
                <w:rFonts w:ascii="Times New Roman" w:hAnsi="Times New Roman" w:cs="Times New Roman"/>
                <w:spacing w:val="-52"/>
                <w:sz w:val="24"/>
                <w:szCs w:val="24"/>
              </w:rPr>
              <w:t xml:space="preserve"> </w:t>
            </w:r>
            <w:r w:rsidRPr="00AA51FE">
              <w:rPr>
                <w:rFonts w:ascii="Times New Roman" w:hAnsi="Times New Roman" w:cs="Times New Roman"/>
                <w:sz w:val="24"/>
                <w:szCs w:val="24"/>
              </w:rPr>
              <w:t>models</w:t>
            </w:r>
            <w:r w:rsidRPr="00AA51FE">
              <w:rPr>
                <w:rFonts w:ascii="Times New Roman" w:hAnsi="Times New Roman" w:cs="Times New Roman"/>
                <w:spacing w:val="1"/>
                <w:sz w:val="24"/>
                <w:szCs w:val="24"/>
              </w:rPr>
              <w:t xml:space="preserve"> </w:t>
            </w:r>
            <w:r w:rsidRPr="00AA51FE">
              <w:rPr>
                <w:rFonts w:ascii="Times New Roman" w:hAnsi="Times New Roman" w:cs="Times New Roman"/>
                <w:sz w:val="24"/>
                <w:szCs w:val="24"/>
              </w:rPr>
              <w:t>are</w:t>
            </w:r>
            <w:r w:rsidRPr="00AA51FE">
              <w:rPr>
                <w:rFonts w:ascii="Times New Roman" w:hAnsi="Times New Roman" w:cs="Times New Roman"/>
                <w:spacing w:val="-1"/>
                <w:sz w:val="24"/>
                <w:szCs w:val="24"/>
              </w:rPr>
              <w:t xml:space="preserve"> </w:t>
            </w:r>
            <w:r w:rsidRPr="00AA51FE">
              <w:rPr>
                <w:rFonts w:ascii="Times New Roman" w:hAnsi="Times New Roman" w:cs="Times New Roman"/>
                <w:sz w:val="24"/>
                <w:szCs w:val="24"/>
              </w:rPr>
              <w:t>evaluated</w:t>
            </w:r>
            <w:r w:rsidRPr="00AA51FE">
              <w:rPr>
                <w:rFonts w:ascii="Times New Roman" w:hAnsi="Times New Roman" w:cs="Times New Roman"/>
                <w:spacing w:val="1"/>
                <w:sz w:val="24"/>
                <w:szCs w:val="24"/>
              </w:rPr>
              <w:t xml:space="preserve"> </w:t>
            </w:r>
            <w:r w:rsidRPr="00AA51FE">
              <w:rPr>
                <w:rFonts w:ascii="Times New Roman" w:hAnsi="Times New Roman" w:cs="Times New Roman"/>
                <w:sz w:val="24"/>
                <w:szCs w:val="24"/>
              </w:rPr>
              <w:t>based on the HOG</w:t>
            </w:r>
            <w:r w:rsidRPr="00AA51FE">
              <w:rPr>
                <w:rFonts w:ascii="Times New Roman" w:hAnsi="Times New Roman" w:cs="Times New Roman"/>
                <w:spacing w:val="1"/>
                <w:sz w:val="24"/>
                <w:szCs w:val="24"/>
              </w:rPr>
              <w:t xml:space="preserve"> </w:t>
            </w:r>
            <w:r w:rsidRPr="00AA51FE">
              <w:rPr>
                <w:rFonts w:ascii="Times New Roman" w:hAnsi="Times New Roman" w:cs="Times New Roman"/>
                <w:sz w:val="24"/>
                <w:szCs w:val="24"/>
              </w:rPr>
              <w:t>features extracted from</w:t>
            </w:r>
            <w:r w:rsidRPr="00AA51FE">
              <w:rPr>
                <w:rFonts w:ascii="Times New Roman" w:hAnsi="Times New Roman" w:cs="Times New Roman"/>
                <w:spacing w:val="1"/>
                <w:sz w:val="24"/>
                <w:szCs w:val="24"/>
              </w:rPr>
              <w:t xml:space="preserve"> </w:t>
            </w:r>
            <w:r w:rsidRPr="00AA51FE">
              <w:rPr>
                <w:rFonts w:ascii="Times New Roman" w:hAnsi="Times New Roman" w:cs="Times New Roman"/>
                <w:sz w:val="24"/>
                <w:szCs w:val="24"/>
              </w:rPr>
              <w:t>the skin filtered image.</w:t>
            </w:r>
            <w:r w:rsidRPr="00AA51FE">
              <w:rPr>
                <w:rFonts w:ascii="Times New Roman" w:hAnsi="Times New Roman" w:cs="Times New Roman"/>
                <w:spacing w:val="1"/>
                <w:sz w:val="24"/>
                <w:szCs w:val="24"/>
              </w:rPr>
              <w:t xml:space="preserve"> </w:t>
            </w:r>
            <w:r w:rsidRPr="00AA51FE">
              <w:rPr>
                <w:rFonts w:ascii="Times New Roman" w:hAnsi="Times New Roman" w:cs="Times New Roman"/>
                <w:sz w:val="24"/>
                <w:szCs w:val="24"/>
              </w:rPr>
              <w:t>An overall accuracy of</w:t>
            </w:r>
            <w:r w:rsidRPr="00AA51FE">
              <w:rPr>
                <w:rFonts w:ascii="Times New Roman" w:hAnsi="Times New Roman" w:cs="Times New Roman"/>
                <w:spacing w:val="1"/>
                <w:sz w:val="24"/>
                <w:szCs w:val="24"/>
              </w:rPr>
              <w:t xml:space="preserve"> </w:t>
            </w:r>
            <w:r w:rsidRPr="00AA51FE">
              <w:rPr>
                <w:rFonts w:ascii="Times New Roman" w:hAnsi="Times New Roman" w:cs="Times New Roman"/>
                <w:sz w:val="24"/>
                <w:szCs w:val="24"/>
              </w:rPr>
              <w:t>91.72% was achieved</w:t>
            </w:r>
            <w:r w:rsidRPr="00AA51FE">
              <w:rPr>
                <w:rFonts w:ascii="Times New Roman" w:hAnsi="Times New Roman" w:cs="Times New Roman"/>
                <w:spacing w:val="1"/>
                <w:sz w:val="24"/>
                <w:szCs w:val="24"/>
              </w:rPr>
              <w:t xml:space="preserve"> </w:t>
            </w:r>
            <w:r w:rsidRPr="00AA51FE">
              <w:rPr>
                <w:rFonts w:ascii="Times New Roman" w:hAnsi="Times New Roman" w:cs="Times New Roman"/>
                <w:sz w:val="24"/>
                <w:szCs w:val="24"/>
              </w:rPr>
              <w:t>comprising</w:t>
            </w:r>
            <w:r w:rsidRPr="00AA51FE">
              <w:rPr>
                <w:rFonts w:ascii="Times New Roman" w:hAnsi="Times New Roman" w:cs="Times New Roman"/>
                <w:spacing w:val="1"/>
                <w:sz w:val="24"/>
                <w:szCs w:val="24"/>
              </w:rPr>
              <w:t xml:space="preserve"> </w:t>
            </w:r>
            <w:r w:rsidRPr="00AA51FE">
              <w:rPr>
                <w:rFonts w:ascii="Times New Roman" w:hAnsi="Times New Roman" w:cs="Times New Roman"/>
                <w:sz w:val="24"/>
                <w:szCs w:val="24"/>
              </w:rPr>
              <w:t>of</w:t>
            </w:r>
            <w:r w:rsidRPr="00AA51FE">
              <w:rPr>
                <w:rFonts w:ascii="Times New Roman" w:hAnsi="Times New Roman" w:cs="Times New Roman"/>
                <w:spacing w:val="-1"/>
                <w:sz w:val="24"/>
                <w:szCs w:val="24"/>
              </w:rPr>
              <w:t xml:space="preserve"> </w:t>
            </w:r>
            <w:r w:rsidRPr="00AA51FE">
              <w:rPr>
                <w:rFonts w:ascii="Times New Roman" w:hAnsi="Times New Roman" w:cs="Times New Roman"/>
                <w:sz w:val="24"/>
                <w:szCs w:val="24"/>
              </w:rPr>
              <w:t>all</w:t>
            </w:r>
            <w:r w:rsidRPr="00AA51FE">
              <w:rPr>
                <w:rFonts w:ascii="Times New Roman" w:hAnsi="Times New Roman" w:cs="Times New Roman"/>
                <w:spacing w:val="1"/>
                <w:sz w:val="24"/>
                <w:szCs w:val="24"/>
              </w:rPr>
              <w:t xml:space="preserve"> </w:t>
            </w:r>
            <w:r w:rsidRPr="00AA51FE">
              <w:rPr>
                <w:rFonts w:ascii="Times New Roman" w:hAnsi="Times New Roman" w:cs="Times New Roman"/>
                <w:spacing w:val="-1"/>
                <w:sz w:val="24"/>
                <w:szCs w:val="24"/>
              </w:rPr>
              <w:t>machine</w:t>
            </w:r>
            <w:r w:rsidRPr="00AA51FE">
              <w:rPr>
                <w:rFonts w:ascii="Times New Roman" w:hAnsi="Times New Roman" w:cs="Times New Roman"/>
                <w:spacing w:val="-12"/>
                <w:sz w:val="24"/>
                <w:szCs w:val="24"/>
              </w:rPr>
              <w:t xml:space="preserve"> </w:t>
            </w:r>
            <w:r w:rsidRPr="00AA51FE">
              <w:rPr>
                <w:rFonts w:ascii="Times New Roman" w:hAnsi="Times New Roman" w:cs="Times New Roman"/>
                <w:sz w:val="24"/>
                <w:szCs w:val="24"/>
              </w:rPr>
              <w:t>learning</w:t>
            </w:r>
            <w:r w:rsidRPr="00AA51FE">
              <w:rPr>
                <w:rFonts w:ascii="Times New Roman" w:hAnsi="Times New Roman" w:cs="Times New Roman"/>
                <w:spacing w:val="-5"/>
                <w:sz w:val="24"/>
                <w:szCs w:val="24"/>
              </w:rPr>
              <w:t xml:space="preserve"> </w:t>
            </w:r>
            <w:r w:rsidRPr="00AA51FE">
              <w:rPr>
                <w:rFonts w:ascii="Times New Roman" w:hAnsi="Times New Roman" w:cs="Times New Roman"/>
                <w:sz w:val="24"/>
                <w:szCs w:val="24"/>
              </w:rPr>
              <w:t>models</w:t>
            </w:r>
          </w:p>
        </w:tc>
      </w:tr>
    </w:tbl>
    <w:p w:rsidR="00F33746" w:rsidRDefault="00F33746">
      <w:pPr>
        <w:spacing w:before="220" w:after="240" w:line="480" w:lineRule="auto"/>
        <w:rPr>
          <w:color w:val="000000"/>
        </w:rPr>
      </w:pPr>
    </w:p>
    <w:p w:rsidR="00ED72B0" w:rsidRDefault="00ED72B0">
      <w:pPr>
        <w:spacing w:before="220" w:after="240" w:line="480" w:lineRule="auto"/>
        <w:jc w:val="both"/>
        <w:rPr>
          <w:color w:val="000000"/>
        </w:rPr>
      </w:pPr>
    </w:p>
    <w:p w:rsidR="000C058D" w:rsidRDefault="000C058D" w:rsidP="000C058D">
      <w:pPr>
        <w:spacing w:before="220" w:after="240" w:line="480" w:lineRule="auto"/>
        <w:jc w:val="both"/>
        <w:rPr>
          <w:color w:val="000000"/>
        </w:rPr>
      </w:pPr>
      <w:r>
        <w:rPr>
          <w:rFonts w:ascii="Liberation Serif Bold" w:eastAsia="Liberation Serif Bold" w:hAnsi="Liberation Serif Bold" w:cs="Liberation Serif Bold"/>
          <w:b/>
          <w:color w:val="000000"/>
          <w:sz w:val="28"/>
          <w:u w:val="single"/>
        </w:rPr>
        <w:t>2.1 Problem Statement:</w:t>
      </w:r>
    </w:p>
    <w:p w:rsidR="000C058D" w:rsidRPr="002B3AC8" w:rsidRDefault="000C058D" w:rsidP="000C058D">
      <w:pPr>
        <w:spacing w:before="220" w:after="240" w:line="480" w:lineRule="auto"/>
        <w:jc w:val="both"/>
        <w:rPr>
          <w:rFonts w:ascii="Times New Roman" w:eastAsia="Liberation Serif Bold" w:hAnsi="Times New Roman" w:cs="Times New Roman"/>
          <w:bCs/>
          <w:sz w:val="28"/>
        </w:rPr>
      </w:pPr>
      <w:r>
        <w:rPr>
          <w:rFonts w:ascii="Liberation Serif Regular" w:eastAsia="Liberation Serif Regular" w:hAnsi="Liberation Serif Regular" w:cs="Liberation Serif Regular"/>
          <w:sz w:val="24"/>
        </w:rPr>
        <w:tab/>
      </w:r>
      <w:r w:rsidRPr="002B3AC8">
        <w:rPr>
          <w:rFonts w:ascii="Times New Roman" w:eastAsia="Liberation Serif Bold" w:hAnsi="Times New Roman" w:cs="Times New Roman"/>
          <w:bCs/>
          <w:sz w:val="28"/>
        </w:rPr>
        <w:t>To develop a solution that converts the gestures into a human hearing voice in a respective language to convey a message to ordinary</w:t>
      </w:r>
      <w:r>
        <w:rPr>
          <w:rFonts w:ascii="Times New Roman" w:eastAsia="Liberation Serif Bold" w:hAnsi="Times New Roman" w:cs="Times New Roman"/>
          <w:bCs/>
          <w:sz w:val="28"/>
        </w:rPr>
        <w:t xml:space="preserve"> </w:t>
      </w:r>
      <w:r w:rsidRPr="002B3AC8">
        <w:rPr>
          <w:rFonts w:ascii="Times New Roman" w:eastAsia="Liberation Serif Bold" w:hAnsi="Times New Roman" w:cs="Times New Roman"/>
          <w:bCs/>
          <w:sz w:val="28"/>
        </w:rPr>
        <w:t>people, and also it converts our voice into recognizable sign language for the deaf and dumb people.</w:t>
      </w:r>
    </w:p>
    <w:p w:rsidR="00C675A4" w:rsidRDefault="00C675A4">
      <w:pPr>
        <w:spacing w:before="220" w:after="240" w:line="480" w:lineRule="auto"/>
        <w:jc w:val="both"/>
        <w:rPr>
          <w:rFonts w:ascii="Liberation Serif Bold" w:eastAsia="Liberation Serif Bold" w:hAnsi="Liberation Serif Bold" w:cs="Liberation Serif Bold"/>
          <w:b/>
          <w:color w:val="000000"/>
          <w:sz w:val="28"/>
          <w:u w:val="single"/>
        </w:rPr>
      </w:pPr>
    </w:p>
    <w:p w:rsidR="00C675A4" w:rsidRDefault="00C675A4">
      <w:pPr>
        <w:spacing w:before="220" w:after="240" w:line="480" w:lineRule="auto"/>
        <w:jc w:val="both"/>
        <w:rPr>
          <w:rFonts w:ascii="Liberation Serif Bold" w:eastAsia="Liberation Serif Bold" w:hAnsi="Liberation Serif Bold" w:cs="Liberation Serif Bold"/>
          <w:b/>
          <w:color w:val="000000"/>
          <w:sz w:val="28"/>
          <w:u w:val="single"/>
        </w:rPr>
      </w:pPr>
    </w:p>
    <w:p w:rsidR="00405F0A" w:rsidRPr="000C058D" w:rsidRDefault="00405F0A" w:rsidP="00EF26B6">
      <w:pPr>
        <w:spacing w:before="220" w:after="200" w:line="264" w:lineRule="auto"/>
        <w:rPr>
          <w:color w:val="000000"/>
        </w:rPr>
      </w:pPr>
    </w:p>
    <w:p w:rsidR="007E7CE3" w:rsidRDefault="00E8268C" w:rsidP="00B46951">
      <w:pPr>
        <w:spacing w:before="220" w:after="200" w:line="264" w:lineRule="auto"/>
        <w:jc w:val="center"/>
        <w:rPr>
          <w:color w:val="000000"/>
        </w:rPr>
      </w:pPr>
      <w:r>
        <w:rPr>
          <w:rFonts w:ascii="Liberation Serif Bold" w:eastAsia="Liberation Serif Bold" w:hAnsi="Liberation Serif Bold" w:cs="Liberation Serif Bold"/>
          <w:b/>
          <w:color w:val="000000"/>
          <w:sz w:val="28"/>
          <w:u w:val="single"/>
        </w:rPr>
        <w:lastRenderedPageBreak/>
        <w:t>3.IDEATION &amp; PROPOSED SOLUTION</w:t>
      </w:r>
    </w:p>
    <w:p w:rsidR="007E7CE3" w:rsidRDefault="007E7CE3">
      <w:pPr>
        <w:spacing w:before="220" w:after="200" w:line="264" w:lineRule="auto"/>
        <w:rPr>
          <w:color w:val="000000"/>
        </w:rPr>
      </w:pPr>
    </w:p>
    <w:p w:rsidR="007E7CE3" w:rsidRDefault="00000000">
      <w:pPr>
        <w:spacing w:before="220" w:line="264" w:lineRule="auto"/>
        <w:jc w:val="both"/>
        <w:rPr>
          <w:color w:val="000000"/>
        </w:rPr>
      </w:pPr>
      <w:r>
        <w:rPr>
          <w:rFonts w:ascii="Liberation Serif Bold" w:eastAsia="Liberation Serif Bold" w:hAnsi="Liberation Serif Bold" w:cs="Liberation Serif Bold"/>
          <w:b/>
          <w:color w:val="000000"/>
          <w:sz w:val="28"/>
          <w:u w:val="single"/>
        </w:rPr>
        <w:t>3.1 Empathy Map Canvas:</w:t>
      </w:r>
    </w:p>
    <w:p w:rsidR="007E7CE3" w:rsidRDefault="007E7CE3">
      <w:pPr>
        <w:spacing w:before="220" w:line="264" w:lineRule="auto"/>
        <w:ind w:left="360"/>
        <w:jc w:val="both"/>
        <w:rPr>
          <w:rFonts w:ascii="Liberation Serif Bold" w:eastAsia="Liberation Serif Bold" w:hAnsi="Liberation Serif Bold" w:cs="Liberation Serif Bold"/>
          <w:b/>
          <w:color w:val="000000"/>
          <w:sz w:val="28"/>
          <w:u w:val="single"/>
        </w:rPr>
      </w:pPr>
    </w:p>
    <w:p w:rsidR="002B3E1E" w:rsidRDefault="00405F0A">
      <w:pPr>
        <w:spacing w:before="220" w:line="264" w:lineRule="auto"/>
        <w:ind w:left="360"/>
        <w:jc w:val="both"/>
        <w:rPr>
          <w:rFonts w:ascii="Liberation Serif Bold" w:eastAsia="Liberation Serif Bold" w:hAnsi="Liberation Serif Bold" w:cs="Liberation Serif Bold"/>
          <w:b/>
          <w:color w:val="000000"/>
          <w:sz w:val="28"/>
          <w:u w:val="single"/>
        </w:rPr>
      </w:pPr>
      <w:r>
        <w:rPr>
          <w:noProof/>
          <w:sz w:val="26"/>
        </w:rPr>
        <w:drawing>
          <wp:anchor distT="0" distB="0" distL="114300" distR="114300" simplePos="0" relativeHeight="251659264" behindDoc="0" locked="0" layoutInCell="1" allowOverlap="1" wp14:anchorId="4C08BB26" wp14:editId="06008B35">
            <wp:simplePos x="0" y="0"/>
            <wp:positionH relativeFrom="margin">
              <wp:align>center</wp:align>
            </wp:positionH>
            <wp:positionV relativeFrom="paragraph">
              <wp:posOffset>110268</wp:posOffset>
            </wp:positionV>
            <wp:extent cx="4430395" cy="7412355"/>
            <wp:effectExtent l="0" t="0" r="825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30395" cy="7412355"/>
                    </a:xfrm>
                    <a:prstGeom prst="rect">
                      <a:avLst/>
                    </a:prstGeom>
                  </pic:spPr>
                </pic:pic>
              </a:graphicData>
            </a:graphic>
            <wp14:sizeRelH relativeFrom="margin">
              <wp14:pctWidth>0</wp14:pctWidth>
            </wp14:sizeRelH>
            <wp14:sizeRelV relativeFrom="margin">
              <wp14:pctHeight>0</wp14:pctHeight>
            </wp14:sizeRelV>
          </wp:anchor>
        </w:drawing>
      </w:r>
    </w:p>
    <w:p w:rsidR="002B3E1E" w:rsidRDefault="002B3E1E">
      <w:pPr>
        <w:spacing w:before="220" w:line="264" w:lineRule="auto"/>
        <w:ind w:left="360"/>
        <w:jc w:val="both"/>
        <w:rPr>
          <w:rFonts w:ascii="Liberation Serif Bold" w:eastAsia="Liberation Serif Bold" w:hAnsi="Liberation Serif Bold" w:cs="Liberation Serif Bold"/>
          <w:b/>
          <w:color w:val="000000"/>
          <w:sz w:val="28"/>
          <w:u w:val="single"/>
        </w:rPr>
      </w:pPr>
    </w:p>
    <w:p w:rsidR="002B3E1E" w:rsidRDefault="002B3E1E">
      <w:pPr>
        <w:spacing w:before="220" w:line="264" w:lineRule="auto"/>
        <w:ind w:left="360"/>
        <w:jc w:val="both"/>
        <w:rPr>
          <w:rFonts w:ascii="Liberation Serif Bold" w:eastAsia="Liberation Serif Bold" w:hAnsi="Liberation Serif Bold" w:cs="Liberation Serif Bold"/>
          <w:b/>
          <w:color w:val="000000"/>
          <w:sz w:val="28"/>
          <w:u w:val="single"/>
        </w:rPr>
      </w:pPr>
    </w:p>
    <w:p w:rsidR="002B3E1E" w:rsidRDefault="002B3E1E">
      <w:pPr>
        <w:spacing w:before="220" w:line="264" w:lineRule="auto"/>
        <w:ind w:left="360"/>
        <w:jc w:val="both"/>
        <w:rPr>
          <w:rFonts w:ascii="Liberation Serif Bold" w:eastAsia="Liberation Serif Bold" w:hAnsi="Liberation Serif Bold" w:cs="Liberation Serif Bold"/>
          <w:b/>
          <w:color w:val="000000"/>
          <w:sz w:val="28"/>
          <w:u w:val="single"/>
        </w:rPr>
      </w:pPr>
    </w:p>
    <w:p w:rsidR="002B3E1E" w:rsidRDefault="002B3E1E">
      <w:pPr>
        <w:spacing w:before="220" w:line="264" w:lineRule="auto"/>
        <w:ind w:left="360"/>
        <w:jc w:val="both"/>
        <w:rPr>
          <w:rFonts w:ascii="Liberation Serif Bold" w:eastAsia="Liberation Serif Bold" w:hAnsi="Liberation Serif Bold" w:cs="Liberation Serif Bold"/>
          <w:b/>
          <w:color w:val="000000"/>
          <w:sz w:val="28"/>
          <w:u w:val="single"/>
        </w:rPr>
      </w:pPr>
    </w:p>
    <w:p w:rsidR="002B3E1E" w:rsidRDefault="002B3E1E">
      <w:pPr>
        <w:spacing w:before="220" w:line="264" w:lineRule="auto"/>
        <w:ind w:left="360"/>
        <w:jc w:val="both"/>
        <w:rPr>
          <w:rFonts w:ascii="Liberation Serif Bold" w:eastAsia="Liberation Serif Bold" w:hAnsi="Liberation Serif Bold" w:cs="Liberation Serif Bold"/>
          <w:b/>
          <w:color w:val="000000"/>
          <w:sz w:val="28"/>
          <w:u w:val="single"/>
        </w:rPr>
      </w:pPr>
    </w:p>
    <w:p w:rsidR="002B3E1E" w:rsidRDefault="002B3E1E">
      <w:pPr>
        <w:spacing w:before="220" w:line="264" w:lineRule="auto"/>
        <w:ind w:left="360"/>
        <w:jc w:val="both"/>
        <w:rPr>
          <w:rFonts w:ascii="Liberation Serif Bold" w:eastAsia="Liberation Serif Bold" w:hAnsi="Liberation Serif Bold" w:cs="Liberation Serif Bold"/>
          <w:b/>
          <w:color w:val="000000"/>
          <w:sz w:val="28"/>
          <w:u w:val="single"/>
        </w:rPr>
      </w:pPr>
    </w:p>
    <w:p w:rsidR="002B3E1E" w:rsidRDefault="002B3E1E">
      <w:pPr>
        <w:spacing w:before="220" w:line="264" w:lineRule="auto"/>
        <w:ind w:left="360"/>
        <w:jc w:val="both"/>
        <w:rPr>
          <w:rFonts w:ascii="Liberation Serif Bold" w:eastAsia="Liberation Serif Bold" w:hAnsi="Liberation Serif Bold" w:cs="Liberation Serif Bold"/>
          <w:b/>
          <w:color w:val="000000"/>
          <w:sz w:val="28"/>
          <w:u w:val="single"/>
        </w:rPr>
      </w:pPr>
    </w:p>
    <w:p w:rsidR="002B3E1E" w:rsidRDefault="002B3E1E">
      <w:pPr>
        <w:spacing w:before="220" w:line="264" w:lineRule="auto"/>
        <w:ind w:left="360"/>
        <w:jc w:val="both"/>
        <w:rPr>
          <w:rFonts w:ascii="Liberation Serif Bold" w:eastAsia="Liberation Serif Bold" w:hAnsi="Liberation Serif Bold" w:cs="Liberation Serif Bold"/>
          <w:b/>
          <w:color w:val="000000"/>
          <w:sz w:val="28"/>
          <w:u w:val="single"/>
        </w:rPr>
      </w:pPr>
    </w:p>
    <w:p w:rsidR="002B3E1E" w:rsidRDefault="002B3E1E">
      <w:pPr>
        <w:spacing w:before="220" w:line="264" w:lineRule="auto"/>
        <w:ind w:left="360"/>
        <w:jc w:val="both"/>
        <w:rPr>
          <w:rFonts w:ascii="Liberation Serif Bold" w:eastAsia="Liberation Serif Bold" w:hAnsi="Liberation Serif Bold" w:cs="Liberation Serif Bold"/>
          <w:b/>
          <w:color w:val="000000"/>
          <w:sz w:val="28"/>
          <w:u w:val="single"/>
        </w:rPr>
      </w:pPr>
    </w:p>
    <w:p w:rsidR="002B3E1E" w:rsidRDefault="002B3E1E">
      <w:pPr>
        <w:spacing w:before="220" w:line="264" w:lineRule="auto"/>
        <w:ind w:left="360"/>
        <w:jc w:val="both"/>
        <w:rPr>
          <w:rFonts w:ascii="Liberation Serif Bold" w:eastAsia="Liberation Serif Bold" w:hAnsi="Liberation Serif Bold" w:cs="Liberation Serif Bold"/>
          <w:b/>
          <w:color w:val="000000"/>
          <w:sz w:val="28"/>
          <w:u w:val="single"/>
        </w:rPr>
      </w:pPr>
    </w:p>
    <w:p w:rsidR="002B3E1E" w:rsidRDefault="002B3E1E">
      <w:pPr>
        <w:spacing w:before="220" w:line="264" w:lineRule="auto"/>
        <w:ind w:left="360"/>
        <w:jc w:val="both"/>
        <w:rPr>
          <w:rFonts w:ascii="Liberation Serif Bold" w:eastAsia="Liberation Serif Bold" w:hAnsi="Liberation Serif Bold" w:cs="Liberation Serif Bold"/>
          <w:b/>
          <w:color w:val="000000"/>
          <w:sz w:val="28"/>
          <w:u w:val="single"/>
        </w:rPr>
      </w:pPr>
    </w:p>
    <w:p w:rsidR="002B3E1E" w:rsidRDefault="002B3E1E">
      <w:pPr>
        <w:spacing w:before="220" w:line="264" w:lineRule="auto"/>
        <w:ind w:left="360"/>
        <w:jc w:val="both"/>
        <w:rPr>
          <w:rFonts w:ascii="Liberation Serif Bold" w:eastAsia="Liberation Serif Bold" w:hAnsi="Liberation Serif Bold" w:cs="Liberation Serif Bold"/>
          <w:b/>
          <w:color w:val="000000"/>
          <w:sz w:val="28"/>
          <w:u w:val="single"/>
        </w:rPr>
      </w:pPr>
    </w:p>
    <w:p w:rsidR="002B3E1E" w:rsidRDefault="002B3E1E">
      <w:pPr>
        <w:spacing w:before="220" w:line="264" w:lineRule="auto"/>
        <w:ind w:left="360"/>
        <w:jc w:val="both"/>
        <w:rPr>
          <w:rFonts w:ascii="Liberation Serif Bold" w:eastAsia="Liberation Serif Bold" w:hAnsi="Liberation Serif Bold" w:cs="Liberation Serif Bold"/>
          <w:b/>
          <w:color w:val="000000"/>
          <w:sz w:val="28"/>
          <w:u w:val="single"/>
        </w:rPr>
      </w:pPr>
    </w:p>
    <w:p w:rsidR="002B3E1E" w:rsidRDefault="002B3E1E">
      <w:pPr>
        <w:spacing w:before="220" w:line="264" w:lineRule="auto"/>
        <w:ind w:left="360"/>
        <w:jc w:val="both"/>
        <w:rPr>
          <w:rFonts w:ascii="Liberation Serif Bold" w:eastAsia="Liberation Serif Bold" w:hAnsi="Liberation Serif Bold" w:cs="Liberation Serif Bold"/>
          <w:b/>
          <w:color w:val="000000"/>
          <w:sz w:val="28"/>
          <w:u w:val="single"/>
        </w:rPr>
      </w:pPr>
    </w:p>
    <w:p w:rsidR="002B3E1E" w:rsidRDefault="002B3E1E">
      <w:pPr>
        <w:spacing w:before="220" w:line="264" w:lineRule="auto"/>
        <w:ind w:left="360"/>
        <w:jc w:val="both"/>
        <w:rPr>
          <w:rFonts w:ascii="Liberation Serif Bold" w:eastAsia="Liberation Serif Bold" w:hAnsi="Liberation Serif Bold" w:cs="Liberation Serif Bold"/>
          <w:b/>
          <w:color w:val="000000"/>
          <w:sz w:val="28"/>
          <w:u w:val="single"/>
        </w:rPr>
      </w:pPr>
    </w:p>
    <w:p w:rsidR="002B3E1E" w:rsidRDefault="002B3E1E">
      <w:pPr>
        <w:spacing w:before="220" w:line="264" w:lineRule="auto"/>
        <w:ind w:left="360"/>
        <w:jc w:val="both"/>
        <w:rPr>
          <w:rFonts w:ascii="Liberation Serif Bold" w:eastAsia="Liberation Serif Bold" w:hAnsi="Liberation Serif Bold" w:cs="Liberation Serif Bold"/>
          <w:b/>
          <w:color w:val="000000"/>
          <w:sz w:val="28"/>
          <w:u w:val="single"/>
        </w:rPr>
      </w:pPr>
    </w:p>
    <w:p w:rsidR="002B3E1E" w:rsidRDefault="002B3E1E">
      <w:pPr>
        <w:spacing w:before="220" w:line="264" w:lineRule="auto"/>
        <w:ind w:left="360"/>
        <w:jc w:val="both"/>
        <w:rPr>
          <w:rFonts w:ascii="Liberation Serif Bold" w:eastAsia="Liberation Serif Bold" w:hAnsi="Liberation Serif Bold" w:cs="Liberation Serif Bold"/>
          <w:b/>
          <w:color w:val="000000"/>
          <w:sz w:val="28"/>
          <w:u w:val="single"/>
        </w:rPr>
      </w:pPr>
    </w:p>
    <w:p w:rsidR="007E7CE3" w:rsidRDefault="007E7CE3">
      <w:pPr>
        <w:rPr>
          <w:b/>
        </w:rPr>
      </w:pPr>
    </w:p>
    <w:p w:rsidR="007E7CE3" w:rsidRDefault="007E7CE3">
      <w:pPr>
        <w:rPr>
          <w:b/>
        </w:rPr>
      </w:pPr>
    </w:p>
    <w:p w:rsidR="00AF063F" w:rsidRDefault="00AF063F">
      <w:pPr>
        <w:spacing w:before="220" w:line="360" w:lineRule="auto"/>
        <w:jc w:val="both"/>
        <w:rPr>
          <w:rFonts w:ascii="Liberation Serif Bold" w:eastAsia="Liberation Serif Bold" w:hAnsi="Liberation Serif Bold" w:cs="Liberation Serif Bold"/>
          <w:b/>
          <w:color w:val="000000"/>
          <w:sz w:val="28"/>
          <w:u w:val="single"/>
        </w:rPr>
      </w:pPr>
    </w:p>
    <w:p w:rsidR="007E7CE3" w:rsidRPr="00AF063F" w:rsidRDefault="00000000">
      <w:pPr>
        <w:spacing w:before="220" w:line="360" w:lineRule="auto"/>
        <w:jc w:val="both"/>
        <w:rPr>
          <w:rFonts w:ascii="Liberation Serif Bold" w:eastAsia="Liberation Serif Bold" w:hAnsi="Liberation Serif Bold" w:cs="Liberation Serif Bold"/>
          <w:b/>
          <w:color w:val="000000"/>
          <w:sz w:val="28"/>
          <w:u w:val="single"/>
        </w:rPr>
      </w:pPr>
      <w:r>
        <w:rPr>
          <w:rFonts w:ascii="Liberation Serif Bold" w:eastAsia="Liberation Serif Bold" w:hAnsi="Liberation Serif Bold" w:cs="Liberation Serif Bold"/>
          <w:b/>
          <w:color w:val="000000"/>
          <w:sz w:val="28"/>
          <w:u w:val="single"/>
        </w:rPr>
        <w:lastRenderedPageBreak/>
        <w:t>3.2 Ideation &amp; Brainstorming:</w:t>
      </w:r>
    </w:p>
    <w:p w:rsidR="007E7CE3" w:rsidRDefault="00813F99">
      <w:pPr>
        <w:tabs>
          <w:tab w:val="left" w:pos="1019"/>
        </w:tabs>
        <w:rPr>
          <w:b/>
        </w:rPr>
      </w:pPr>
      <w:r>
        <w:rPr>
          <w:noProof/>
        </w:rPr>
        <w:drawing>
          <wp:anchor distT="0" distB="0" distL="114300" distR="114300" simplePos="0" relativeHeight="251660288" behindDoc="0" locked="0" layoutInCell="1" allowOverlap="1">
            <wp:simplePos x="0" y="0"/>
            <wp:positionH relativeFrom="margin">
              <wp:posOffset>-235333</wp:posOffset>
            </wp:positionH>
            <wp:positionV relativeFrom="paragraph">
              <wp:posOffset>245608</wp:posOffset>
            </wp:positionV>
            <wp:extent cx="6290945" cy="3596640"/>
            <wp:effectExtent l="0" t="0" r="0" b="381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90945" cy="3596640"/>
                    </a:xfrm>
                    <a:prstGeom prst="rect">
                      <a:avLst/>
                    </a:prstGeom>
                  </pic:spPr>
                </pic:pic>
              </a:graphicData>
            </a:graphic>
            <wp14:sizeRelH relativeFrom="margin">
              <wp14:pctWidth>0</wp14:pctWidth>
            </wp14:sizeRelH>
            <wp14:sizeRelV relativeFrom="margin">
              <wp14:pctHeight>0</wp14:pctHeight>
            </wp14:sizeRelV>
          </wp:anchor>
        </w:drawing>
      </w:r>
    </w:p>
    <w:p w:rsidR="007E7CE3" w:rsidRDefault="007E7CE3">
      <w:pPr>
        <w:rPr>
          <w:b/>
        </w:rPr>
      </w:pPr>
    </w:p>
    <w:p w:rsidR="007E7CE3" w:rsidRDefault="00813F99">
      <w:pPr>
        <w:tabs>
          <w:tab w:val="left" w:pos="6104"/>
        </w:tabs>
      </w:pPr>
      <w:r>
        <w:rPr>
          <w:noProof/>
        </w:rPr>
        <w:drawing>
          <wp:anchor distT="0" distB="0" distL="114300" distR="114300" simplePos="0" relativeHeight="251661312" behindDoc="0" locked="0" layoutInCell="1" allowOverlap="1">
            <wp:simplePos x="0" y="0"/>
            <wp:positionH relativeFrom="margin">
              <wp:align>center</wp:align>
            </wp:positionH>
            <wp:positionV relativeFrom="paragraph">
              <wp:posOffset>290486</wp:posOffset>
            </wp:positionV>
            <wp:extent cx="6426929" cy="3572256"/>
            <wp:effectExtent l="0" t="0" r="0" b="952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26929" cy="3572256"/>
                    </a:xfrm>
                    <a:prstGeom prst="rect">
                      <a:avLst/>
                    </a:prstGeom>
                  </pic:spPr>
                </pic:pic>
              </a:graphicData>
            </a:graphic>
            <wp14:sizeRelH relativeFrom="margin">
              <wp14:pctWidth>0</wp14:pctWidth>
            </wp14:sizeRelH>
            <wp14:sizeRelV relativeFrom="margin">
              <wp14:pctHeight>0</wp14:pctHeight>
            </wp14:sizeRelV>
          </wp:anchor>
        </w:drawing>
      </w:r>
    </w:p>
    <w:p w:rsidR="007E7CE3" w:rsidRDefault="007E7CE3">
      <w:pPr>
        <w:tabs>
          <w:tab w:val="left" w:pos="6104"/>
        </w:tabs>
      </w:pPr>
    </w:p>
    <w:p w:rsidR="001F5061" w:rsidRDefault="001F5061">
      <w:pPr>
        <w:spacing w:before="220" w:line="264" w:lineRule="auto"/>
        <w:jc w:val="both"/>
        <w:rPr>
          <w:rFonts w:ascii="Liberation Serif Bold" w:eastAsia="Liberation Serif Bold" w:hAnsi="Liberation Serif Bold" w:cs="Liberation Serif Bold"/>
          <w:b/>
          <w:color w:val="000000"/>
          <w:sz w:val="28"/>
          <w:u w:val="single"/>
        </w:rPr>
      </w:pPr>
    </w:p>
    <w:p w:rsidR="007E7CE3" w:rsidRDefault="00000000">
      <w:pPr>
        <w:spacing w:before="220" w:line="264" w:lineRule="auto"/>
        <w:jc w:val="both"/>
        <w:rPr>
          <w:color w:val="000000"/>
        </w:rPr>
      </w:pPr>
      <w:r>
        <w:rPr>
          <w:rFonts w:ascii="Liberation Serif Bold" w:eastAsia="Liberation Serif Bold" w:hAnsi="Liberation Serif Bold" w:cs="Liberation Serif Bold"/>
          <w:b/>
          <w:color w:val="000000"/>
          <w:sz w:val="28"/>
          <w:u w:val="single"/>
        </w:rPr>
        <w:lastRenderedPageBreak/>
        <w:t>3.3 Proposed Solution:</w:t>
      </w:r>
    </w:p>
    <w:p w:rsidR="007E7CE3" w:rsidRDefault="007E7CE3">
      <w:pPr>
        <w:spacing w:before="9" w:after="1"/>
        <w:rPr>
          <w:color w:val="000000"/>
          <w:sz w:val="24"/>
        </w:rPr>
      </w:pPr>
    </w:p>
    <w:tbl>
      <w:tblPr>
        <w:tblW w:w="0" w:type="auto"/>
        <w:tblInd w:w="108" w:type="dxa"/>
        <w:tblCellMar>
          <w:left w:w="10" w:type="dxa"/>
          <w:right w:w="10" w:type="dxa"/>
        </w:tblCellMar>
        <w:tblLook w:val="04A0" w:firstRow="1" w:lastRow="0" w:firstColumn="1" w:lastColumn="0" w:noHBand="0" w:noVBand="1"/>
      </w:tblPr>
      <w:tblGrid>
        <w:gridCol w:w="1000"/>
        <w:gridCol w:w="3519"/>
        <w:gridCol w:w="4391"/>
      </w:tblGrid>
      <w:tr w:rsidR="00202F07" w:rsidTr="004729D4">
        <w:tc>
          <w:tcPr>
            <w:tcW w:w="95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202F07" w:rsidRDefault="00202F07" w:rsidP="004729D4">
            <w:pPr>
              <w:rPr>
                <w:rFonts w:ascii="Times New Roman" w:eastAsia="Calibri" w:hAnsi="Times New Roman" w:cs="Times New Roman"/>
                <w:sz w:val="28"/>
                <w:szCs w:val="28"/>
              </w:rPr>
            </w:pPr>
            <w:proofErr w:type="spellStart"/>
            <w:r>
              <w:rPr>
                <w:rFonts w:ascii="Times New Roman" w:eastAsia="Calibri" w:hAnsi="Times New Roman" w:cs="Times New Roman"/>
                <w:b/>
                <w:sz w:val="28"/>
                <w:szCs w:val="28"/>
              </w:rPr>
              <w:t>S.No</w:t>
            </w:r>
            <w:proofErr w:type="spellEnd"/>
            <w:r>
              <w:rPr>
                <w:rFonts w:ascii="Times New Roman" w:eastAsia="Calibri" w:hAnsi="Times New Roman" w:cs="Times New Roman"/>
                <w:b/>
                <w:sz w:val="28"/>
                <w:szCs w:val="28"/>
              </w:rPr>
              <w:t>.</w:t>
            </w:r>
          </w:p>
        </w:tc>
        <w:tc>
          <w:tcPr>
            <w:tcW w:w="362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202F07" w:rsidRDefault="00202F07" w:rsidP="004729D4">
            <w:pPr>
              <w:rPr>
                <w:rFonts w:ascii="Times New Roman" w:eastAsia="Calibri" w:hAnsi="Times New Roman" w:cs="Times New Roman"/>
                <w:sz w:val="28"/>
                <w:szCs w:val="28"/>
              </w:rPr>
            </w:pPr>
            <w:r>
              <w:rPr>
                <w:rFonts w:ascii="Times New Roman" w:eastAsia="Calibri" w:hAnsi="Times New Roman" w:cs="Times New Roman"/>
                <w:b/>
                <w:sz w:val="28"/>
                <w:szCs w:val="28"/>
              </w:rPr>
              <w:t>Parameter</w:t>
            </w:r>
          </w:p>
        </w:tc>
        <w:tc>
          <w:tcPr>
            <w:tcW w:w="448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202F07" w:rsidRDefault="00202F07" w:rsidP="004729D4">
            <w:pPr>
              <w:rPr>
                <w:rFonts w:ascii="Times New Roman" w:eastAsia="Calibri" w:hAnsi="Times New Roman" w:cs="Times New Roman"/>
                <w:sz w:val="28"/>
                <w:szCs w:val="28"/>
              </w:rPr>
            </w:pPr>
            <w:r>
              <w:rPr>
                <w:rFonts w:ascii="Times New Roman" w:eastAsia="Calibri" w:hAnsi="Times New Roman" w:cs="Times New Roman"/>
                <w:b/>
                <w:sz w:val="28"/>
                <w:szCs w:val="28"/>
              </w:rPr>
              <w:t>Description</w:t>
            </w:r>
          </w:p>
        </w:tc>
      </w:tr>
      <w:tr w:rsidR="00202F07" w:rsidTr="004729D4">
        <w:tc>
          <w:tcPr>
            <w:tcW w:w="95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202F07" w:rsidRDefault="00202F07" w:rsidP="00202F07">
            <w:pPr>
              <w:numPr>
                <w:ilvl w:val="0"/>
                <w:numId w:val="8"/>
              </w:numPr>
              <w:ind w:left="644" w:hanging="360"/>
              <w:rPr>
                <w:rFonts w:ascii="Times New Roman" w:eastAsia="Calibri" w:hAnsi="Times New Roman" w:cs="Times New Roman"/>
                <w:sz w:val="28"/>
                <w:szCs w:val="28"/>
              </w:rPr>
            </w:pPr>
          </w:p>
        </w:tc>
        <w:tc>
          <w:tcPr>
            <w:tcW w:w="362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202F07" w:rsidRDefault="00202F07" w:rsidP="004729D4">
            <w:pPr>
              <w:rPr>
                <w:rFonts w:ascii="Times New Roman" w:eastAsia="Calibri" w:hAnsi="Times New Roman" w:cs="Times New Roman"/>
                <w:sz w:val="28"/>
                <w:szCs w:val="28"/>
              </w:rPr>
            </w:pPr>
            <w:r>
              <w:rPr>
                <w:rFonts w:ascii="Times New Roman" w:eastAsia="Calibri" w:hAnsi="Times New Roman" w:cs="Times New Roman"/>
                <w:color w:val="222222"/>
                <w:sz w:val="28"/>
                <w:szCs w:val="28"/>
              </w:rPr>
              <w:t>Problem Statement (Problem to be solved)</w:t>
            </w:r>
          </w:p>
        </w:tc>
        <w:tc>
          <w:tcPr>
            <w:tcW w:w="448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202F07" w:rsidRDefault="00202F07" w:rsidP="00202F07">
            <w:pPr>
              <w:numPr>
                <w:ilvl w:val="0"/>
                <w:numId w:val="9"/>
              </w:numPr>
              <w:ind w:left="720" w:hanging="360"/>
              <w:rPr>
                <w:rFonts w:ascii="Times New Roman" w:eastAsia="Calibri" w:hAnsi="Times New Roman" w:cs="Times New Roman"/>
                <w:sz w:val="28"/>
                <w:szCs w:val="28"/>
              </w:rPr>
            </w:pPr>
            <w:r>
              <w:rPr>
                <w:rFonts w:ascii="Times New Roman" w:eastAsia="Calibri" w:hAnsi="Times New Roman" w:cs="Times New Roman"/>
                <w:sz w:val="28"/>
                <w:szCs w:val="28"/>
              </w:rPr>
              <w:t>To develop a solution that converts the gestures into a human hearing voice in a respective language to convey a message to ordinary people, and also it converts our voice into recognizable sign language for the deaf and dumb people.</w:t>
            </w:r>
          </w:p>
        </w:tc>
      </w:tr>
      <w:tr w:rsidR="00202F07" w:rsidTr="004729D4">
        <w:tc>
          <w:tcPr>
            <w:tcW w:w="95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202F07" w:rsidRDefault="00202F07" w:rsidP="00202F07">
            <w:pPr>
              <w:numPr>
                <w:ilvl w:val="0"/>
                <w:numId w:val="9"/>
              </w:numPr>
              <w:ind w:left="644" w:hanging="360"/>
              <w:rPr>
                <w:rFonts w:ascii="Times New Roman" w:eastAsia="Calibri" w:hAnsi="Times New Roman" w:cs="Times New Roman"/>
                <w:sz w:val="28"/>
                <w:szCs w:val="28"/>
              </w:rPr>
            </w:pPr>
          </w:p>
        </w:tc>
        <w:tc>
          <w:tcPr>
            <w:tcW w:w="362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202F07" w:rsidRDefault="00202F07" w:rsidP="004729D4">
            <w:pPr>
              <w:rPr>
                <w:rFonts w:ascii="Times New Roman" w:eastAsia="Calibri" w:hAnsi="Times New Roman" w:cs="Times New Roman"/>
                <w:sz w:val="28"/>
                <w:szCs w:val="28"/>
              </w:rPr>
            </w:pPr>
            <w:r>
              <w:rPr>
                <w:rFonts w:ascii="Times New Roman" w:eastAsia="Calibri" w:hAnsi="Times New Roman" w:cs="Times New Roman"/>
                <w:color w:val="222222"/>
                <w:sz w:val="28"/>
                <w:szCs w:val="28"/>
              </w:rPr>
              <w:t>Idea / Solution description</w:t>
            </w:r>
          </w:p>
        </w:tc>
        <w:tc>
          <w:tcPr>
            <w:tcW w:w="448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202F07" w:rsidRDefault="00202F07" w:rsidP="00202F07">
            <w:pPr>
              <w:numPr>
                <w:ilvl w:val="0"/>
                <w:numId w:val="10"/>
              </w:numPr>
              <w:ind w:left="720" w:hanging="360"/>
              <w:rPr>
                <w:rFonts w:ascii="Times New Roman" w:eastAsia="Calibri" w:hAnsi="Times New Roman" w:cs="Times New Roman"/>
                <w:sz w:val="28"/>
                <w:szCs w:val="28"/>
              </w:rPr>
            </w:pPr>
            <w:r>
              <w:rPr>
                <w:rFonts w:ascii="Times New Roman" w:eastAsia="Calibri" w:hAnsi="Times New Roman" w:cs="Times New Roman"/>
                <w:sz w:val="28"/>
                <w:szCs w:val="28"/>
              </w:rPr>
              <w:t>Communication between deaf and dumb and a normal person has always been a difficult problem.</w:t>
            </w:r>
          </w:p>
          <w:p w:rsidR="00202F07" w:rsidRDefault="00202F07" w:rsidP="00202F07">
            <w:pPr>
              <w:numPr>
                <w:ilvl w:val="0"/>
                <w:numId w:val="10"/>
              </w:numPr>
              <w:ind w:left="720" w:hanging="360"/>
              <w:rPr>
                <w:rFonts w:ascii="Times New Roman" w:eastAsia="Calibri" w:hAnsi="Times New Roman" w:cs="Times New Roman"/>
                <w:sz w:val="28"/>
                <w:szCs w:val="28"/>
              </w:rPr>
            </w:pPr>
            <w:r>
              <w:rPr>
                <w:rFonts w:ascii="Times New Roman" w:eastAsia="Calibri" w:hAnsi="Times New Roman" w:cs="Times New Roman"/>
                <w:sz w:val="28"/>
                <w:szCs w:val="28"/>
              </w:rPr>
              <w:t>We have used convolution neural network to create a model that is trained with different hand gestures.</w:t>
            </w:r>
          </w:p>
          <w:p w:rsidR="00202F07" w:rsidRDefault="00202F07" w:rsidP="004729D4">
            <w:pPr>
              <w:ind w:left="720"/>
              <w:rPr>
                <w:rFonts w:ascii="Times New Roman" w:eastAsia="Calibri" w:hAnsi="Times New Roman" w:cs="Times New Roman"/>
                <w:sz w:val="28"/>
                <w:szCs w:val="28"/>
              </w:rPr>
            </w:pPr>
          </w:p>
          <w:p w:rsidR="00202F07" w:rsidRDefault="00202F07" w:rsidP="00202F07">
            <w:pPr>
              <w:numPr>
                <w:ilvl w:val="0"/>
                <w:numId w:val="10"/>
              </w:numPr>
              <w:ind w:left="720" w:hanging="360"/>
              <w:rPr>
                <w:rFonts w:ascii="Times New Roman" w:eastAsia="Calibri" w:hAnsi="Times New Roman" w:cs="Times New Roman"/>
                <w:sz w:val="28"/>
                <w:szCs w:val="28"/>
              </w:rPr>
            </w:pPr>
            <w:r>
              <w:rPr>
                <w:rFonts w:ascii="Times New Roman" w:eastAsia="Calibri" w:hAnsi="Times New Roman" w:cs="Times New Roman"/>
                <w:sz w:val="28"/>
                <w:szCs w:val="28"/>
              </w:rPr>
              <w:t xml:space="preserve">An is integrated with </w:t>
            </w:r>
            <w:proofErr w:type="gramStart"/>
            <w:r>
              <w:rPr>
                <w:rFonts w:ascii="Times New Roman" w:eastAsia="Calibri" w:hAnsi="Times New Roman" w:cs="Times New Roman"/>
                <w:sz w:val="28"/>
                <w:szCs w:val="28"/>
              </w:rPr>
              <w:t>this .This</w:t>
            </w:r>
            <w:proofErr w:type="gramEnd"/>
            <w:r>
              <w:rPr>
                <w:rFonts w:ascii="Times New Roman" w:eastAsia="Calibri" w:hAnsi="Times New Roman" w:cs="Times New Roman"/>
                <w:sz w:val="28"/>
                <w:szCs w:val="28"/>
              </w:rPr>
              <w:t xml:space="preserve"> app enables deaf and dumb people to convey their information using signs/ gestures which get converted to human-recognizable language and voice is given as output.</w:t>
            </w:r>
          </w:p>
          <w:p w:rsidR="00202F07" w:rsidRDefault="00202F07" w:rsidP="004729D4">
            <w:pPr>
              <w:ind w:left="360"/>
              <w:rPr>
                <w:rFonts w:ascii="Times New Roman" w:eastAsia="Calibri" w:hAnsi="Times New Roman" w:cs="Times New Roman"/>
                <w:sz w:val="28"/>
                <w:szCs w:val="28"/>
              </w:rPr>
            </w:pPr>
            <w:r>
              <w:rPr>
                <w:rFonts w:ascii="Times New Roman" w:eastAsia="Calibri" w:hAnsi="Times New Roman" w:cs="Times New Roman"/>
                <w:color w:val="000000"/>
                <w:sz w:val="28"/>
                <w:szCs w:val="28"/>
              </w:rPr>
              <w:t xml:space="preserve"> </w:t>
            </w:r>
          </w:p>
        </w:tc>
      </w:tr>
      <w:tr w:rsidR="00202F07" w:rsidTr="004729D4">
        <w:tc>
          <w:tcPr>
            <w:tcW w:w="95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202F07" w:rsidRDefault="00202F07" w:rsidP="00202F07">
            <w:pPr>
              <w:numPr>
                <w:ilvl w:val="0"/>
                <w:numId w:val="11"/>
              </w:numPr>
              <w:ind w:left="644" w:hanging="360"/>
              <w:rPr>
                <w:rFonts w:ascii="Times New Roman" w:eastAsia="Calibri" w:hAnsi="Times New Roman" w:cs="Times New Roman"/>
                <w:sz w:val="28"/>
                <w:szCs w:val="28"/>
              </w:rPr>
            </w:pPr>
            <w:r>
              <w:rPr>
                <w:rFonts w:ascii="Times New Roman" w:eastAsia="Calibri" w:hAnsi="Times New Roman" w:cs="Times New Roman"/>
                <w:sz w:val="28"/>
                <w:szCs w:val="28"/>
              </w:rPr>
              <w:t>x</w:t>
            </w:r>
          </w:p>
        </w:tc>
        <w:tc>
          <w:tcPr>
            <w:tcW w:w="362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202F07" w:rsidRDefault="00202F07" w:rsidP="004729D4">
            <w:pPr>
              <w:rPr>
                <w:rFonts w:ascii="Times New Roman" w:eastAsia="Calibri" w:hAnsi="Times New Roman" w:cs="Times New Roman"/>
                <w:sz w:val="28"/>
                <w:szCs w:val="28"/>
              </w:rPr>
            </w:pPr>
            <w:r>
              <w:rPr>
                <w:rFonts w:ascii="Times New Roman" w:eastAsia="Calibri" w:hAnsi="Times New Roman" w:cs="Times New Roman"/>
                <w:color w:val="222222"/>
                <w:sz w:val="28"/>
                <w:szCs w:val="28"/>
              </w:rPr>
              <w:t xml:space="preserve">Novelty / Uniqueness </w:t>
            </w:r>
          </w:p>
        </w:tc>
        <w:tc>
          <w:tcPr>
            <w:tcW w:w="448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202F07" w:rsidRDefault="00202F07" w:rsidP="00202F07">
            <w:pPr>
              <w:numPr>
                <w:ilvl w:val="0"/>
                <w:numId w:val="12"/>
              </w:numPr>
              <w:ind w:left="720" w:hanging="360"/>
              <w:rPr>
                <w:rFonts w:ascii="Times New Roman" w:eastAsia="Calibri" w:hAnsi="Times New Roman" w:cs="Times New Roman"/>
                <w:sz w:val="28"/>
                <w:szCs w:val="28"/>
              </w:rPr>
            </w:pPr>
            <w:r>
              <w:rPr>
                <w:rFonts w:ascii="Times New Roman" w:eastAsia="Calibri" w:hAnsi="Times New Roman" w:cs="Times New Roman"/>
                <w:sz w:val="28"/>
                <w:szCs w:val="28"/>
              </w:rPr>
              <w:t>Much cost is not involved.</w:t>
            </w:r>
          </w:p>
          <w:p w:rsidR="00202F07" w:rsidRDefault="00202F07" w:rsidP="00202F07">
            <w:pPr>
              <w:numPr>
                <w:ilvl w:val="0"/>
                <w:numId w:val="12"/>
              </w:numPr>
              <w:ind w:left="720" w:hanging="360"/>
              <w:rPr>
                <w:rFonts w:ascii="Times New Roman" w:eastAsia="Calibri" w:hAnsi="Times New Roman" w:cs="Times New Roman"/>
                <w:sz w:val="28"/>
                <w:szCs w:val="28"/>
              </w:rPr>
            </w:pPr>
            <w:r>
              <w:rPr>
                <w:rFonts w:ascii="Times New Roman" w:eastAsia="Calibri" w:hAnsi="Times New Roman" w:cs="Times New Roman"/>
                <w:sz w:val="28"/>
                <w:szCs w:val="28"/>
              </w:rPr>
              <w:t>It is unique because speech can be converted to text is easy but gestures to voice is something unique.</w:t>
            </w:r>
          </w:p>
        </w:tc>
      </w:tr>
      <w:tr w:rsidR="00202F07" w:rsidTr="004729D4">
        <w:tc>
          <w:tcPr>
            <w:tcW w:w="95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202F07" w:rsidRDefault="00202F07" w:rsidP="00202F07">
            <w:pPr>
              <w:numPr>
                <w:ilvl w:val="0"/>
                <w:numId w:val="12"/>
              </w:numPr>
              <w:ind w:left="644" w:hanging="360"/>
              <w:rPr>
                <w:rFonts w:ascii="Times New Roman" w:eastAsia="Calibri" w:hAnsi="Times New Roman" w:cs="Times New Roman"/>
                <w:sz w:val="28"/>
                <w:szCs w:val="28"/>
              </w:rPr>
            </w:pPr>
          </w:p>
        </w:tc>
        <w:tc>
          <w:tcPr>
            <w:tcW w:w="362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202F07" w:rsidRDefault="00202F07" w:rsidP="004729D4">
            <w:pPr>
              <w:rPr>
                <w:rFonts w:ascii="Times New Roman" w:eastAsia="Calibri" w:hAnsi="Times New Roman" w:cs="Times New Roman"/>
                <w:sz w:val="28"/>
                <w:szCs w:val="28"/>
              </w:rPr>
            </w:pPr>
            <w:r>
              <w:rPr>
                <w:rFonts w:ascii="Times New Roman" w:eastAsia="Calibri" w:hAnsi="Times New Roman" w:cs="Times New Roman"/>
                <w:color w:val="222222"/>
                <w:sz w:val="28"/>
                <w:szCs w:val="28"/>
              </w:rPr>
              <w:t>Social Impact / Customer Satisfaction</w:t>
            </w:r>
          </w:p>
        </w:tc>
        <w:tc>
          <w:tcPr>
            <w:tcW w:w="448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202F07" w:rsidRDefault="00202F07" w:rsidP="00202F07">
            <w:pPr>
              <w:numPr>
                <w:ilvl w:val="0"/>
                <w:numId w:val="13"/>
              </w:numPr>
              <w:ind w:left="720" w:hanging="360"/>
              <w:rPr>
                <w:rFonts w:ascii="Times New Roman" w:eastAsia="Calibri" w:hAnsi="Times New Roman" w:cs="Times New Roman"/>
                <w:sz w:val="28"/>
                <w:szCs w:val="28"/>
              </w:rPr>
            </w:pPr>
            <w:r>
              <w:rPr>
                <w:rFonts w:ascii="Times New Roman" w:eastAsia="Calibri" w:hAnsi="Times New Roman" w:cs="Times New Roman"/>
                <w:sz w:val="28"/>
                <w:szCs w:val="28"/>
              </w:rPr>
              <w:t xml:space="preserve">It act as a great solution for many deaf and dumb </w:t>
            </w:r>
            <w:proofErr w:type="gramStart"/>
            <w:r>
              <w:rPr>
                <w:rFonts w:ascii="Times New Roman" w:eastAsia="Calibri" w:hAnsi="Times New Roman" w:cs="Times New Roman"/>
                <w:sz w:val="28"/>
                <w:szCs w:val="28"/>
              </w:rPr>
              <w:t>people .</w:t>
            </w:r>
            <w:proofErr w:type="gramEnd"/>
            <w:r>
              <w:rPr>
                <w:rFonts w:ascii="Times New Roman" w:eastAsia="Calibri" w:hAnsi="Times New Roman" w:cs="Times New Roman"/>
                <w:sz w:val="28"/>
                <w:szCs w:val="28"/>
              </w:rPr>
              <w:t xml:space="preserve"> </w:t>
            </w:r>
          </w:p>
          <w:p w:rsidR="00202F07" w:rsidRDefault="00202F07" w:rsidP="00202F07">
            <w:pPr>
              <w:numPr>
                <w:ilvl w:val="0"/>
                <w:numId w:val="13"/>
              </w:numPr>
              <w:ind w:left="720" w:hanging="360"/>
              <w:rPr>
                <w:rFonts w:ascii="Times New Roman" w:eastAsia="Calibri" w:hAnsi="Times New Roman" w:cs="Times New Roman"/>
                <w:sz w:val="28"/>
                <w:szCs w:val="28"/>
              </w:rPr>
            </w:pPr>
            <w:r>
              <w:rPr>
                <w:rFonts w:ascii="Times New Roman" w:eastAsia="Calibri" w:hAnsi="Times New Roman" w:cs="Times New Roman"/>
                <w:sz w:val="28"/>
                <w:szCs w:val="28"/>
              </w:rPr>
              <w:t xml:space="preserve">Even a </w:t>
            </w:r>
            <w:proofErr w:type="gramStart"/>
            <w:r>
              <w:rPr>
                <w:rFonts w:ascii="Times New Roman" w:eastAsia="Calibri" w:hAnsi="Times New Roman" w:cs="Times New Roman"/>
                <w:sz w:val="28"/>
                <w:szCs w:val="28"/>
              </w:rPr>
              <w:t>specially</w:t>
            </w:r>
            <w:proofErr w:type="gramEnd"/>
            <w:r>
              <w:rPr>
                <w:rFonts w:ascii="Times New Roman" w:eastAsia="Calibri" w:hAnsi="Times New Roman" w:cs="Times New Roman"/>
                <w:sz w:val="28"/>
                <w:szCs w:val="28"/>
              </w:rPr>
              <w:t xml:space="preserve"> abled person can act like a normal person.</w:t>
            </w:r>
          </w:p>
        </w:tc>
      </w:tr>
      <w:tr w:rsidR="00202F07" w:rsidTr="004729D4">
        <w:tc>
          <w:tcPr>
            <w:tcW w:w="95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202F07" w:rsidRDefault="00202F07" w:rsidP="00202F07">
            <w:pPr>
              <w:numPr>
                <w:ilvl w:val="0"/>
                <w:numId w:val="13"/>
              </w:numPr>
              <w:ind w:left="644" w:hanging="360"/>
              <w:rPr>
                <w:rFonts w:ascii="Times New Roman" w:eastAsia="Calibri" w:hAnsi="Times New Roman" w:cs="Times New Roman"/>
                <w:sz w:val="28"/>
                <w:szCs w:val="28"/>
              </w:rPr>
            </w:pPr>
          </w:p>
        </w:tc>
        <w:tc>
          <w:tcPr>
            <w:tcW w:w="362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202F07" w:rsidRDefault="00202F07" w:rsidP="004729D4">
            <w:pPr>
              <w:rPr>
                <w:rFonts w:ascii="Times New Roman" w:eastAsia="Calibri" w:hAnsi="Times New Roman" w:cs="Times New Roman"/>
                <w:sz w:val="28"/>
                <w:szCs w:val="28"/>
              </w:rPr>
            </w:pPr>
            <w:r>
              <w:rPr>
                <w:rFonts w:ascii="Times New Roman" w:eastAsia="Calibri" w:hAnsi="Times New Roman" w:cs="Times New Roman"/>
                <w:color w:val="222222"/>
                <w:sz w:val="28"/>
                <w:szCs w:val="28"/>
              </w:rPr>
              <w:t>Business Model (Revenue Model)</w:t>
            </w:r>
          </w:p>
        </w:tc>
        <w:tc>
          <w:tcPr>
            <w:tcW w:w="448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202F07" w:rsidRDefault="00202F07" w:rsidP="004729D4">
            <w:pPr>
              <w:rPr>
                <w:rFonts w:ascii="Times New Roman" w:eastAsia="Calibri" w:hAnsi="Times New Roman" w:cs="Times New Roman"/>
                <w:sz w:val="28"/>
                <w:szCs w:val="28"/>
              </w:rPr>
            </w:pPr>
            <w:r>
              <w:rPr>
                <w:rFonts w:ascii="Times New Roman" w:eastAsia="Calibri" w:hAnsi="Times New Roman" w:cs="Times New Roman"/>
                <w:sz w:val="28"/>
                <w:szCs w:val="28"/>
              </w:rPr>
              <w:t>.</w:t>
            </w:r>
          </w:p>
          <w:p w:rsidR="00202F07" w:rsidRDefault="00202F07" w:rsidP="00202F07">
            <w:pPr>
              <w:numPr>
                <w:ilvl w:val="0"/>
                <w:numId w:val="14"/>
              </w:numPr>
              <w:ind w:left="720" w:hanging="360"/>
              <w:rPr>
                <w:rFonts w:ascii="Times New Roman" w:eastAsia="Calibri" w:hAnsi="Times New Roman" w:cs="Times New Roman"/>
                <w:sz w:val="28"/>
                <w:szCs w:val="28"/>
              </w:rPr>
            </w:pPr>
            <w:r>
              <w:rPr>
                <w:rFonts w:ascii="Times New Roman" w:eastAsia="Calibri" w:hAnsi="Times New Roman" w:cs="Times New Roman"/>
                <w:sz w:val="28"/>
                <w:szCs w:val="28"/>
              </w:rPr>
              <w:t xml:space="preserve">As it is used by many differently abled persons it </w:t>
            </w:r>
            <w:r>
              <w:rPr>
                <w:rFonts w:ascii="Times New Roman" w:eastAsia="Calibri" w:hAnsi="Times New Roman" w:cs="Times New Roman"/>
                <w:sz w:val="28"/>
                <w:szCs w:val="28"/>
              </w:rPr>
              <w:lastRenderedPageBreak/>
              <w:t>can increase revenue drastically.</w:t>
            </w:r>
          </w:p>
          <w:p w:rsidR="00202F07" w:rsidRDefault="00202F07" w:rsidP="004729D4">
            <w:pPr>
              <w:rPr>
                <w:rFonts w:ascii="Times New Roman" w:eastAsia="Calibri" w:hAnsi="Times New Roman" w:cs="Times New Roman"/>
                <w:sz w:val="28"/>
                <w:szCs w:val="28"/>
              </w:rPr>
            </w:pPr>
          </w:p>
        </w:tc>
      </w:tr>
      <w:tr w:rsidR="00202F07" w:rsidTr="004729D4">
        <w:tc>
          <w:tcPr>
            <w:tcW w:w="95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202F07" w:rsidRDefault="00202F07" w:rsidP="00202F07">
            <w:pPr>
              <w:numPr>
                <w:ilvl w:val="0"/>
                <w:numId w:val="15"/>
              </w:numPr>
              <w:ind w:left="644" w:hanging="360"/>
              <w:rPr>
                <w:rFonts w:ascii="Times New Roman" w:eastAsia="Calibri" w:hAnsi="Times New Roman" w:cs="Times New Roman"/>
                <w:sz w:val="28"/>
                <w:szCs w:val="28"/>
              </w:rPr>
            </w:pPr>
          </w:p>
        </w:tc>
        <w:tc>
          <w:tcPr>
            <w:tcW w:w="362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202F07" w:rsidRDefault="00202F07" w:rsidP="004729D4">
            <w:pPr>
              <w:rPr>
                <w:rFonts w:ascii="Times New Roman" w:eastAsia="Calibri" w:hAnsi="Times New Roman" w:cs="Times New Roman"/>
                <w:sz w:val="28"/>
                <w:szCs w:val="28"/>
              </w:rPr>
            </w:pPr>
            <w:r>
              <w:rPr>
                <w:rFonts w:ascii="Times New Roman" w:eastAsia="Calibri" w:hAnsi="Times New Roman" w:cs="Times New Roman"/>
                <w:color w:val="222222"/>
                <w:sz w:val="28"/>
                <w:szCs w:val="28"/>
              </w:rPr>
              <w:t>Scalability of the Solution</w:t>
            </w:r>
          </w:p>
        </w:tc>
        <w:tc>
          <w:tcPr>
            <w:tcW w:w="448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202F07" w:rsidRDefault="00202F07" w:rsidP="00202F07">
            <w:pPr>
              <w:numPr>
                <w:ilvl w:val="0"/>
                <w:numId w:val="16"/>
              </w:numPr>
              <w:ind w:left="720" w:hanging="360"/>
              <w:rPr>
                <w:rFonts w:ascii="Times New Roman" w:eastAsia="Calibri" w:hAnsi="Times New Roman" w:cs="Times New Roman"/>
                <w:sz w:val="28"/>
                <w:szCs w:val="28"/>
              </w:rPr>
            </w:pPr>
            <w:r>
              <w:rPr>
                <w:rFonts w:ascii="Times New Roman" w:eastAsia="Calibri" w:hAnsi="Times New Roman" w:cs="Times New Roman"/>
                <w:sz w:val="28"/>
                <w:szCs w:val="28"/>
              </w:rPr>
              <w:t xml:space="preserve">Mainly made available for many </w:t>
            </w:r>
            <w:proofErr w:type="gramStart"/>
            <w:r>
              <w:rPr>
                <w:rFonts w:ascii="Times New Roman" w:eastAsia="Calibri" w:hAnsi="Times New Roman" w:cs="Times New Roman"/>
                <w:sz w:val="28"/>
                <w:szCs w:val="28"/>
              </w:rPr>
              <w:t>specially</w:t>
            </w:r>
            <w:proofErr w:type="gramEnd"/>
            <w:r>
              <w:rPr>
                <w:rFonts w:ascii="Times New Roman" w:eastAsia="Calibri" w:hAnsi="Times New Roman" w:cs="Times New Roman"/>
                <w:sz w:val="28"/>
                <w:szCs w:val="28"/>
              </w:rPr>
              <w:t xml:space="preserve"> abled people.</w:t>
            </w:r>
          </w:p>
          <w:p w:rsidR="00202F07" w:rsidRDefault="00202F07" w:rsidP="00202F07">
            <w:pPr>
              <w:numPr>
                <w:ilvl w:val="0"/>
                <w:numId w:val="16"/>
              </w:numPr>
              <w:ind w:left="720" w:hanging="360"/>
              <w:rPr>
                <w:rFonts w:ascii="Times New Roman" w:eastAsia="Calibri" w:hAnsi="Times New Roman" w:cs="Times New Roman"/>
                <w:sz w:val="28"/>
                <w:szCs w:val="28"/>
              </w:rPr>
            </w:pPr>
            <w:r>
              <w:rPr>
                <w:rFonts w:ascii="Times New Roman" w:eastAsia="Calibri" w:hAnsi="Times New Roman" w:cs="Times New Roman"/>
                <w:sz w:val="28"/>
                <w:szCs w:val="28"/>
              </w:rPr>
              <w:t>Code can be updated as per requirement in future.</w:t>
            </w:r>
          </w:p>
          <w:p w:rsidR="00202F07" w:rsidRDefault="00202F07" w:rsidP="004729D4">
            <w:pPr>
              <w:rPr>
                <w:rFonts w:ascii="Times New Roman" w:eastAsia="Calibri" w:hAnsi="Times New Roman" w:cs="Times New Roman"/>
                <w:sz w:val="28"/>
                <w:szCs w:val="28"/>
              </w:rPr>
            </w:pPr>
          </w:p>
          <w:p w:rsidR="00202F07" w:rsidRDefault="00202F07" w:rsidP="004729D4">
            <w:pPr>
              <w:rPr>
                <w:rFonts w:ascii="Times New Roman" w:eastAsia="Calibri" w:hAnsi="Times New Roman" w:cs="Times New Roman"/>
                <w:sz w:val="28"/>
                <w:szCs w:val="28"/>
              </w:rPr>
            </w:pPr>
          </w:p>
        </w:tc>
      </w:tr>
    </w:tbl>
    <w:p w:rsidR="007E7CE3" w:rsidRDefault="007E7CE3">
      <w:pPr>
        <w:spacing w:before="220" w:after="240" w:line="480" w:lineRule="auto"/>
        <w:rPr>
          <w:color w:val="000000"/>
        </w:rPr>
      </w:pPr>
    </w:p>
    <w:p w:rsidR="007E7CE3" w:rsidRDefault="007E7CE3">
      <w:pPr>
        <w:spacing w:before="220" w:after="240" w:line="480" w:lineRule="auto"/>
        <w:rPr>
          <w:color w:val="000000"/>
          <w:sz w:val="20"/>
        </w:rPr>
      </w:pPr>
    </w:p>
    <w:p w:rsidR="007E7CE3" w:rsidRDefault="007E7CE3">
      <w:pPr>
        <w:spacing w:before="220" w:after="240" w:line="480" w:lineRule="auto"/>
        <w:rPr>
          <w:color w:val="000000"/>
          <w:sz w:val="20"/>
        </w:rPr>
      </w:pPr>
    </w:p>
    <w:p w:rsidR="007E7CE3" w:rsidRDefault="007E7CE3">
      <w:pPr>
        <w:spacing w:before="220" w:after="240" w:line="480" w:lineRule="auto"/>
        <w:rPr>
          <w:color w:val="000000"/>
          <w:sz w:val="20"/>
        </w:rPr>
      </w:pPr>
    </w:p>
    <w:p w:rsidR="007E7CE3" w:rsidRDefault="007E7CE3">
      <w:pPr>
        <w:spacing w:before="220" w:after="240" w:line="480" w:lineRule="auto"/>
        <w:rPr>
          <w:color w:val="000000"/>
          <w:sz w:val="20"/>
        </w:rPr>
      </w:pPr>
    </w:p>
    <w:p w:rsidR="003D31F4" w:rsidRDefault="003D31F4">
      <w:pPr>
        <w:spacing w:before="220" w:after="240" w:line="480" w:lineRule="auto"/>
        <w:rPr>
          <w:b/>
          <w:color w:val="000000"/>
          <w:sz w:val="24"/>
          <w:u w:val="single"/>
        </w:rPr>
      </w:pPr>
    </w:p>
    <w:p w:rsidR="003D31F4" w:rsidRDefault="003D31F4">
      <w:pPr>
        <w:spacing w:before="220" w:after="240" w:line="480" w:lineRule="auto"/>
        <w:rPr>
          <w:b/>
          <w:color w:val="000000"/>
          <w:sz w:val="24"/>
          <w:u w:val="single"/>
        </w:rPr>
      </w:pPr>
    </w:p>
    <w:p w:rsidR="003D31F4" w:rsidRDefault="003D31F4">
      <w:pPr>
        <w:spacing w:before="220" w:after="240" w:line="480" w:lineRule="auto"/>
        <w:rPr>
          <w:b/>
          <w:color w:val="000000"/>
          <w:sz w:val="24"/>
          <w:u w:val="single"/>
        </w:rPr>
      </w:pPr>
    </w:p>
    <w:p w:rsidR="003D31F4" w:rsidRDefault="003D31F4">
      <w:pPr>
        <w:spacing w:before="220" w:after="240" w:line="480" w:lineRule="auto"/>
        <w:rPr>
          <w:b/>
          <w:color w:val="000000"/>
          <w:sz w:val="24"/>
          <w:u w:val="single"/>
        </w:rPr>
      </w:pPr>
    </w:p>
    <w:p w:rsidR="003D31F4" w:rsidRDefault="003D31F4">
      <w:pPr>
        <w:spacing w:before="220" w:after="240" w:line="480" w:lineRule="auto"/>
        <w:rPr>
          <w:b/>
          <w:color w:val="000000"/>
          <w:sz w:val="24"/>
          <w:u w:val="single"/>
        </w:rPr>
      </w:pPr>
    </w:p>
    <w:p w:rsidR="003D31F4" w:rsidRDefault="003D31F4">
      <w:pPr>
        <w:spacing w:before="220" w:after="240" w:line="480" w:lineRule="auto"/>
        <w:rPr>
          <w:b/>
          <w:color w:val="000000"/>
          <w:sz w:val="24"/>
          <w:u w:val="single"/>
        </w:rPr>
      </w:pPr>
    </w:p>
    <w:p w:rsidR="003D31F4" w:rsidRDefault="003D31F4">
      <w:pPr>
        <w:spacing w:before="220" w:after="240" w:line="480" w:lineRule="auto"/>
        <w:rPr>
          <w:b/>
          <w:color w:val="000000"/>
          <w:sz w:val="24"/>
          <w:u w:val="single"/>
        </w:rPr>
      </w:pPr>
    </w:p>
    <w:p w:rsidR="003D31F4" w:rsidRDefault="003D31F4">
      <w:pPr>
        <w:spacing w:before="220" w:after="240" w:line="480" w:lineRule="auto"/>
        <w:rPr>
          <w:b/>
          <w:color w:val="000000"/>
          <w:sz w:val="24"/>
          <w:u w:val="single"/>
        </w:rPr>
      </w:pPr>
    </w:p>
    <w:p w:rsidR="00953708" w:rsidRDefault="00953708">
      <w:pPr>
        <w:spacing w:before="220" w:after="240" w:line="480" w:lineRule="auto"/>
        <w:rPr>
          <w:b/>
          <w:color w:val="000000"/>
          <w:sz w:val="24"/>
          <w:u w:val="single"/>
        </w:rPr>
      </w:pPr>
    </w:p>
    <w:p w:rsidR="007E7CE3" w:rsidRDefault="00000000">
      <w:pPr>
        <w:spacing w:before="220" w:after="240" w:line="480" w:lineRule="auto"/>
        <w:rPr>
          <w:color w:val="000000"/>
          <w:sz w:val="20"/>
        </w:rPr>
      </w:pPr>
      <w:r>
        <w:rPr>
          <w:b/>
          <w:color w:val="000000"/>
          <w:sz w:val="24"/>
          <w:u w:val="single"/>
        </w:rPr>
        <w:lastRenderedPageBreak/>
        <w:t>3.4 PROBLEM SOLUTION:</w:t>
      </w:r>
    </w:p>
    <w:p w:rsidR="007E7CE3" w:rsidRDefault="004F10B9">
      <w:pPr>
        <w:spacing w:before="220" w:after="240" w:line="480" w:lineRule="auto"/>
        <w:rPr>
          <w:color w:val="000000"/>
          <w:sz w:val="20"/>
        </w:rPr>
      </w:pPr>
      <w:r>
        <w:rPr>
          <w:noProof/>
          <w:color w:val="000000"/>
          <w:sz w:val="20"/>
        </w:rPr>
        <w:drawing>
          <wp:anchor distT="0" distB="0" distL="114300" distR="114300" simplePos="0" relativeHeight="251662336" behindDoc="0" locked="0" layoutInCell="1" allowOverlap="1">
            <wp:simplePos x="0" y="0"/>
            <wp:positionH relativeFrom="margin">
              <wp:align>center</wp:align>
            </wp:positionH>
            <wp:positionV relativeFrom="paragraph">
              <wp:posOffset>415737</wp:posOffset>
            </wp:positionV>
            <wp:extent cx="7301865" cy="5365750"/>
            <wp:effectExtent l="0" t="0" r="0" b="635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0">
                      <a:extLst>
                        <a:ext uri="{28A0092B-C50C-407E-A947-70E740481C1C}">
                          <a14:useLocalDpi xmlns:a14="http://schemas.microsoft.com/office/drawing/2010/main" val="0"/>
                        </a:ext>
                      </a:extLst>
                    </a:blip>
                    <a:stretch>
                      <a:fillRect/>
                    </a:stretch>
                  </pic:blipFill>
                  <pic:spPr>
                    <a:xfrm>
                      <a:off x="0" y="0"/>
                      <a:ext cx="7309971" cy="5371599"/>
                    </a:xfrm>
                    <a:prstGeom prst="rect">
                      <a:avLst/>
                    </a:prstGeom>
                  </pic:spPr>
                </pic:pic>
              </a:graphicData>
            </a:graphic>
            <wp14:sizeRelH relativeFrom="margin">
              <wp14:pctWidth>0</wp14:pctWidth>
            </wp14:sizeRelH>
            <wp14:sizeRelV relativeFrom="margin">
              <wp14:pctHeight>0</wp14:pctHeight>
            </wp14:sizeRelV>
          </wp:anchor>
        </w:drawing>
      </w:r>
    </w:p>
    <w:p w:rsidR="007E7CE3" w:rsidRDefault="007E7CE3">
      <w:pPr>
        <w:spacing w:before="220" w:after="240" w:line="480" w:lineRule="auto"/>
        <w:rPr>
          <w:color w:val="000000"/>
          <w:sz w:val="20"/>
        </w:rPr>
      </w:pPr>
    </w:p>
    <w:p w:rsidR="007E7CE3" w:rsidRDefault="00000000">
      <w:pPr>
        <w:tabs>
          <w:tab w:val="left" w:pos="1349"/>
        </w:tabs>
      </w:pPr>
      <w:r>
        <w:tab/>
      </w:r>
    </w:p>
    <w:p w:rsidR="007E7CE3" w:rsidRDefault="007E7CE3">
      <w:pPr>
        <w:tabs>
          <w:tab w:val="left" w:pos="1349"/>
        </w:tabs>
      </w:pPr>
    </w:p>
    <w:p w:rsidR="007E7CE3" w:rsidRDefault="007E7CE3">
      <w:pPr>
        <w:tabs>
          <w:tab w:val="left" w:pos="1349"/>
        </w:tabs>
      </w:pPr>
    </w:p>
    <w:p w:rsidR="007E7CE3" w:rsidRDefault="007E7CE3">
      <w:pPr>
        <w:tabs>
          <w:tab w:val="left" w:pos="1349"/>
        </w:tabs>
      </w:pPr>
    </w:p>
    <w:p w:rsidR="007E7CE3" w:rsidRDefault="007E7CE3">
      <w:pPr>
        <w:tabs>
          <w:tab w:val="left" w:pos="1349"/>
        </w:tabs>
      </w:pPr>
    </w:p>
    <w:p w:rsidR="007E7CE3" w:rsidRDefault="007E7CE3">
      <w:pPr>
        <w:tabs>
          <w:tab w:val="left" w:pos="1349"/>
        </w:tabs>
      </w:pPr>
    </w:p>
    <w:p w:rsidR="007E7CE3" w:rsidRDefault="007E7CE3">
      <w:pPr>
        <w:spacing w:before="220" w:after="240" w:line="480" w:lineRule="auto"/>
        <w:rPr>
          <w:color w:val="000000"/>
          <w:sz w:val="20"/>
        </w:rPr>
      </w:pPr>
    </w:p>
    <w:p w:rsidR="004F10B9" w:rsidRDefault="004F10B9" w:rsidP="004F10B9">
      <w:pPr>
        <w:tabs>
          <w:tab w:val="left" w:pos="4559"/>
        </w:tabs>
        <w:spacing w:before="220" w:after="240" w:line="480" w:lineRule="auto"/>
        <w:rPr>
          <w:color w:val="000000"/>
          <w:sz w:val="20"/>
        </w:rPr>
      </w:pPr>
    </w:p>
    <w:p w:rsidR="007E7CE3" w:rsidRDefault="00000000" w:rsidP="00F2180F">
      <w:pPr>
        <w:tabs>
          <w:tab w:val="left" w:pos="4559"/>
        </w:tabs>
        <w:spacing w:before="220" w:after="240" w:line="480" w:lineRule="auto"/>
        <w:jc w:val="center"/>
        <w:rPr>
          <w:color w:val="000000"/>
          <w:sz w:val="20"/>
        </w:rPr>
      </w:pPr>
      <w:r>
        <w:rPr>
          <w:rFonts w:ascii="Liberation Serif Bold" w:eastAsia="Liberation Serif Bold" w:hAnsi="Liberation Serif Bold" w:cs="Liberation Serif Bold"/>
          <w:b/>
          <w:color w:val="000000"/>
          <w:sz w:val="24"/>
          <w:u w:val="single"/>
        </w:rPr>
        <w:lastRenderedPageBreak/>
        <w:t>4</w:t>
      </w:r>
      <w:r w:rsidR="001972B7">
        <w:rPr>
          <w:rFonts w:ascii="Liberation Serif Bold" w:eastAsia="Liberation Serif Bold" w:hAnsi="Liberation Serif Bold" w:cs="Liberation Serif Bold"/>
          <w:b/>
          <w:color w:val="000000"/>
          <w:sz w:val="24"/>
          <w:u w:val="single"/>
        </w:rPr>
        <w:t>.</w:t>
      </w:r>
      <w:r>
        <w:rPr>
          <w:rFonts w:ascii="Liberation Serif Bold" w:eastAsia="Liberation Serif Bold" w:hAnsi="Liberation Serif Bold" w:cs="Liberation Serif Bold"/>
          <w:b/>
          <w:color w:val="000000"/>
          <w:sz w:val="24"/>
          <w:u w:val="single"/>
        </w:rPr>
        <w:t>REQUIREMENT ANALYSIS</w:t>
      </w:r>
    </w:p>
    <w:p w:rsidR="007E7CE3" w:rsidRDefault="007E7CE3">
      <w:pPr>
        <w:pStyle w:val="Heading2"/>
        <w:spacing w:before="198" w:after="0" w:line="360" w:lineRule="auto"/>
        <w:outlineLvl w:val="1"/>
        <w:rPr>
          <w:rFonts w:ascii="Liberation Serif Regular" w:eastAsia="Liberation Serif Regular" w:hAnsi="Liberation Serif Regular" w:cs="Liberation Serif Regular"/>
          <w:i/>
          <w:sz w:val="28"/>
          <w:u w:val="single"/>
        </w:rPr>
      </w:pPr>
    </w:p>
    <w:p w:rsidR="007E7CE3" w:rsidRDefault="00000000">
      <w:pPr>
        <w:pStyle w:val="Heading2"/>
        <w:spacing w:before="198" w:after="0" w:line="360" w:lineRule="auto"/>
        <w:outlineLvl w:val="1"/>
      </w:pPr>
      <w:r>
        <w:rPr>
          <w:rFonts w:ascii="Liberation Serif Regular" w:eastAsia="Liberation Serif Regular" w:hAnsi="Liberation Serif Regular" w:cs="Liberation Serif Regular"/>
          <w:sz w:val="28"/>
          <w:u w:val="single"/>
        </w:rPr>
        <w:t xml:space="preserve">4.1 </w:t>
      </w:r>
      <w:r>
        <w:rPr>
          <w:rFonts w:ascii="Liberation Serif Regular" w:eastAsia="Liberation Serif Regular" w:hAnsi="Liberation Serif Regular" w:cs="Liberation Serif Regular"/>
          <w:i/>
          <w:sz w:val="28"/>
          <w:u w:val="single"/>
        </w:rPr>
        <w:t>Functional Requirements:</w:t>
      </w:r>
      <w:bookmarkStart w:id="0" w:name="_Toch53smxidfm8t"/>
      <w:bookmarkEnd w:id="0"/>
    </w:p>
    <w:p w:rsidR="007E7CE3" w:rsidRDefault="00000000">
      <w:pPr>
        <w:spacing w:before="180"/>
        <w:ind w:left="22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Following are the functional requirements of the proposed solution.</w:t>
      </w:r>
    </w:p>
    <w:p w:rsidR="00D007ED" w:rsidRDefault="00D007ED">
      <w:pPr>
        <w:spacing w:before="180"/>
        <w:ind w:left="220"/>
        <w:rPr>
          <w:rFonts w:ascii="Liberation Serif Regular" w:eastAsia="Liberation Serif Regular" w:hAnsi="Liberation Serif Regular" w:cs="Liberation Serif Regular"/>
          <w:color w:val="000000"/>
          <w:sz w:val="24"/>
        </w:rPr>
      </w:pPr>
    </w:p>
    <w:p w:rsidR="00D007ED" w:rsidRDefault="00D007ED">
      <w:pPr>
        <w:spacing w:before="180"/>
        <w:ind w:left="220"/>
        <w:rPr>
          <w:rFonts w:ascii="Liberation Serif Regular" w:eastAsia="Liberation Serif Regular" w:hAnsi="Liberation Serif Regular" w:cs="Liberation Serif Regular"/>
          <w:color w:val="000000"/>
          <w:sz w:val="24"/>
        </w:rPr>
      </w:pPr>
    </w:p>
    <w:tbl>
      <w:tblPr>
        <w:tblW w:w="9850" w:type="dxa"/>
        <w:tblInd w:w="-31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991"/>
        <w:gridCol w:w="3311"/>
        <w:gridCol w:w="5548"/>
      </w:tblGrid>
      <w:tr w:rsidR="00D007ED" w:rsidTr="00D007ED">
        <w:trPr>
          <w:trHeight w:val="556"/>
        </w:trPr>
        <w:tc>
          <w:tcPr>
            <w:tcW w:w="991" w:type="dxa"/>
            <w:tcBorders>
              <w:top w:val="single" w:sz="12" w:space="0" w:color="000000"/>
              <w:left w:val="single" w:sz="12" w:space="0" w:color="000000"/>
              <w:bottom w:val="single" w:sz="12" w:space="0" w:color="000000"/>
              <w:right w:val="single" w:sz="12" w:space="0" w:color="000000"/>
            </w:tcBorders>
            <w:hideMark/>
          </w:tcPr>
          <w:p w:rsidR="00D007ED" w:rsidRDefault="00D007ED" w:rsidP="004729D4">
            <w:pPr>
              <w:pStyle w:val="TableParagraph"/>
              <w:spacing w:line="263" w:lineRule="exact"/>
              <w:rPr>
                <w:b/>
              </w:rPr>
            </w:pPr>
            <w:r>
              <w:rPr>
                <w:b/>
              </w:rPr>
              <w:t>FR</w:t>
            </w:r>
            <w:r>
              <w:rPr>
                <w:b/>
                <w:spacing w:val="-3"/>
              </w:rPr>
              <w:t xml:space="preserve"> </w:t>
            </w:r>
            <w:r>
              <w:rPr>
                <w:b/>
              </w:rPr>
              <w:t>No.</w:t>
            </w:r>
          </w:p>
        </w:tc>
        <w:tc>
          <w:tcPr>
            <w:tcW w:w="3311" w:type="dxa"/>
            <w:tcBorders>
              <w:top w:val="single" w:sz="12" w:space="0" w:color="000000"/>
              <w:left w:val="single" w:sz="12" w:space="0" w:color="000000"/>
              <w:bottom w:val="single" w:sz="12" w:space="0" w:color="000000"/>
              <w:right w:val="single" w:sz="12" w:space="0" w:color="000000"/>
            </w:tcBorders>
            <w:hideMark/>
          </w:tcPr>
          <w:p w:rsidR="00D007ED" w:rsidRDefault="00D007ED" w:rsidP="004729D4">
            <w:pPr>
              <w:pStyle w:val="TableParagraph"/>
              <w:spacing w:line="263" w:lineRule="exact"/>
              <w:ind w:left="95"/>
              <w:rPr>
                <w:b/>
              </w:rPr>
            </w:pPr>
            <w:r>
              <w:rPr>
                <w:b/>
              </w:rPr>
              <w:t>Functional</w:t>
            </w:r>
            <w:r>
              <w:rPr>
                <w:b/>
                <w:spacing w:val="-10"/>
              </w:rPr>
              <w:t xml:space="preserve"> </w:t>
            </w:r>
            <w:r>
              <w:rPr>
                <w:b/>
              </w:rPr>
              <w:t>Requirement</w:t>
            </w:r>
            <w:r>
              <w:rPr>
                <w:b/>
                <w:spacing w:val="-10"/>
              </w:rPr>
              <w:t xml:space="preserve"> </w:t>
            </w:r>
            <w:r>
              <w:rPr>
                <w:b/>
              </w:rPr>
              <w:t>(Epic)</w:t>
            </w:r>
          </w:p>
        </w:tc>
        <w:tc>
          <w:tcPr>
            <w:tcW w:w="5548" w:type="dxa"/>
            <w:tcBorders>
              <w:top w:val="single" w:sz="12" w:space="0" w:color="000000"/>
              <w:left w:val="single" w:sz="12" w:space="0" w:color="000000"/>
              <w:bottom w:val="single" w:sz="12" w:space="0" w:color="000000"/>
              <w:right w:val="single" w:sz="12" w:space="0" w:color="000000"/>
            </w:tcBorders>
            <w:hideMark/>
          </w:tcPr>
          <w:p w:rsidR="00D007ED" w:rsidRDefault="00D007ED" w:rsidP="004729D4">
            <w:pPr>
              <w:pStyle w:val="TableParagraph"/>
              <w:spacing w:line="263" w:lineRule="exact"/>
              <w:rPr>
                <w:b/>
              </w:rPr>
            </w:pPr>
            <w:r>
              <w:rPr>
                <w:b/>
              </w:rPr>
              <w:t>Sub</w:t>
            </w:r>
            <w:r>
              <w:rPr>
                <w:b/>
                <w:spacing w:val="-10"/>
              </w:rPr>
              <w:t xml:space="preserve"> </w:t>
            </w:r>
            <w:r>
              <w:rPr>
                <w:b/>
              </w:rPr>
              <w:t>Requirement</w:t>
            </w:r>
            <w:r>
              <w:rPr>
                <w:b/>
                <w:spacing w:val="-10"/>
              </w:rPr>
              <w:t xml:space="preserve"> </w:t>
            </w:r>
            <w:r>
              <w:rPr>
                <w:b/>
              </w:rPr>
              <w:t>(Story</w:t>
            </w:r>
            <w:r>
              <w:rPr>
                <w:b/>
                <w:spacing w:val="-10"/>
              </w:rPr>
              <w:t xml:space="preserve"> </w:t>
            </w:r>
            <w:r>
              <w:rPr>
                <w:b/>
              </w:rPr>
              <w:t>/</w:t>
            </w:r>
            <w:r>
              <w:rPr>
                <w:b/>
                <w:spacing w:val="-10"/>
              </w:rPr>
              <w:t xml:space="preserve"> </w:t>
            </w:r>
            <w:r>
              <w:rPr>
                <w:b/>
              </w:rPr>
              <w:t>Sub-Task)</w:t>
            </w:r>
          </w:p>
        </w:tc>
      </w:tr>
      <w:tr w:rsidR="00D007ED" w:rsidTr="00D007ED">
        <w:trPr>
          <w:trHeight w:val="1421"/>
        </w:trPr>
        <w:tc>
          <w:tcPr>
            <w:tcW w:w="991" w:type="dxa"/>
            <w:tcBorders>
              <w:top w:val="single" w:sz="12" w:space="0" w:color="000000"/>
              <w:left w:val="single" w:sz="12" w:space="0" w:color="000000"/>
              <w:bottom w:val="single" w:sz="12" w:space="0" w:color="000000"/>
              <w:right w:val="single" w:sz="12" w:space="0" w:color="000000"/>
            </w:tcBorders>
            <w:hideMark/>
          </w:tcPr>
          <w:p w:rsidR="00D007ED" w:rsidRDefault="00D007ED" w:rsidP="004729D4">
            <w:pPr>
              <w:pStyle w:val="TableParagraph"/>
              <w:spacing w:line="268" w:lineRule="exact"/>
            </w:pPr>
            <w:r>
              <w:t>FR-1</w:t>
            </w:r>
          </w:p>
        </w:tc>
        <w:tc>
          <w:tcPr>
            <w:tcW w:w="3311" w:type="dxa"/>
            <w:tcBorders>
              <w:top w:val="single" w:sz="12" w:space="0" w:color="000000"/>
              <w:left w:val="single" w:sz="12" w:space="0" w:color="000000"/>
              <w:bottom w:val="single" w:sz="12" w:space="0" w:color="000000"/>
              <w:right w:val="single" w:sz="12" w:space="0" w:color="000000"/>
            </w:tcBorders>
            <w:hideMark/>
          </w:tcPr>
          <w:p w:rsidR="00D007ED" w:rsidRDefault="00D007ED" w:rsidP="004729D4">
            <w:pPr>
              <w:pStyle w:val="TableParagraph"/>
              <w:spacing w:line="268" w:lineRule="exact"/>
              <w:ind w:left="95"/>
            </w:pPr>
            <w:r>
              <w:t>User</w:t>
            </w:r>
            <w:r>
              <w:rPr>
                <w:spacing w:val="-11"/>
              </w:rPr>
              <w:t xml:space="preserve"> </w:t>
            </w:r>
            <w:r>
              <w:t>Registration</w:t>
            </w:r>
          </w:p>
        </w:tc>
        <w:tc>
          <w:tcPr>
            <w:tcW w:w="5548" w:type="dxa"/>
            <w:tcBorders>
              <w:top w:val="single" w:sz="12" w:space="0" w:color="000000"/>
              <w:left w:val="single" w:sz="12" w:space="0" w:color="000000"/>
              <w:bottom w:val="single" w:sz="12" w:space="0" w:color="000000"/>
              <w:right w:val="single" w:sz="12" w:space="0" w:color="000000"/>
            </w:tcBorders>
            <w:hideMark/>
          </w:tcPr>
          <w:p w:rsidR="00D007ED" w:rsidRDefault="00D007ED" w:rsidP="004729D4">
            <w:pPr>
              <w:pStyle w:val="TableParagraph"/>
              <w:ind w:right="2720"/>
            </w:pPr>
            <w:r>
              <w:t>Registration through Form</w:t>
            </w:r>
            <w:r>
              <w:rPr>
                <w:spacing w:val="-47"/>
              </w:rPr>
              <w:t xml:space="preserve"> </w:t>
            </w:r>
            <w:r>
              <w:rPr>
                <w:spacing w:val="-1"/>
              </w:rPr>
              <w:t>Registration</w:t>
            </w:r>
            <w:r>
              <w:rPr>
                <w:spacing w:val="-11"/>
              </w:rPr>
              <w:t xml:space="preserve"> </w:t>
            </w:r>
            <w:r>
              <w:t>through</w:t>
            </w:r>
            <w:r>
              <w:rPr>
                <w:spacing w:val="-10"/>
              </w:rPr>
              <w:t xml:space="preserve"> </w:t>
            </w:r>
            <w:r>
              <w:t>Gmail</w:t>
            </w:r>
          </w:p>
          <w:p w:rsidR="00D007ED" w:rsidRDefault="00D007ED" w:rsidP="004729D4">
            <w:pPr>
              <w:pStyle w:val="TableParagraph"/>
              <w:spacing w:line="233" w:lineRule="exact"/>
            </w:pPr>
            <w:r>
              <w:rPr>
                <w:spacing w:val="-1"/>
              </w:rPr>
              <w:t>Registration</w:t>
            </w:r>
            <w:r>
              <w:rPr>
                <w:spacing w:val="-11"/>
              </w:rPr>
              <w:t xml:space="preserve"> </w:t>
            </w:r>
            <w:r>
              <w:t>through</w:t>
            </w:r>
            <w:r>
              <w:rPr>
                <w:spacing w:val="-10"/>
              </w:rPr>
              <w:t xml:space="preserve"> </w:t>
            </w:r>
            <w:proofErr w:type="spellStart"/>
            <w:r>
              <w:t>LinkedIN</w:t>
            </w:r>
            <w:proofErr w:type="spellEnd"/>
          </w:p>
        </w:tc>
      </w:tr>
      <w:tr w:rsidR="00D007ED" w:rsidTr="00D007ED">
        <w:trPr>
          <w:trHeight w:val="918"/>
        </w:trPr>
        <w:tc>
          <w:tcPr>
            <w:tcW w:w="991" w:type="dxa"/>
            <w:tcBorders>
              <w:top w:val="single" w:sz="12" w:space="0" w:color="000000"/>
              <w:left w:val="single" w:sz="12" w:space="0" w:color="000000"/>
              <w:bottom w:val="single" w:sz="12" w:space="0" w:color="000000"/>
              <w:right w:val="single" w:sz="12" w:space="0" w:color="000000"/>
            </w:tcBorders>
            <w:hideMark/>
          </w:tcPr>
          <w:p w:rsidR="00D007ED" w:rsidRDefault="00D007ED" w:rsidP="004729D4">
            <w:pPr>
              <w:pStyle w:val="TableParagraph"/>
            </w:pPr>
            <w:r>
              <w:t>FR-2</w:t>
            </w:r>
          </w:p>
        </w:tc>
        <w:tc>
          <w:tcPr>
            <w:tcW w:w="3311" w:type="dxa"/>
            <w:tcBorders>
              <w:top w:val="single" w:sz="12" w:space="0" w:color="000000"/>
              <w:left w:val="single" w:sz="12" w:space="0" w:color="000000"/>
              <w:bottom w:val="single" w:sz="12" w:space="0" w:color="000000"/>
              <w:right w:val="single" w:sz="12" w:space="0" w:color="000000"/>
            </w:tcBorders>
            <w:hideMark/>
          </w:tcPr>
          <w:p w:rsidR="00D007ED" w:rsidRDefault="00D007ED" w:rsidP="004729D4">
            <w:pPr>
              <w:pStyle w:val="TableParagraph"/>
              <w:ind w:left="95"/>
            </w:pPr>
            <w:r>
              <w:t>User</w:t>
            </w:r>
            <w:r>
              <w:rPr>
                <w:spacing w:val="-8"/>
              </w:rPr>
              <w:t xml:space="preserve"> </w:t>
            </w:r>
            <w:r>
              <w:t>Confirmation</w:t>
            </w:r>
          </w:p>
        </w:tc>
        <w:tc>
          <w:tcPr>
            <w:tcW w:w="5548" w:type="dxa"/>
            <w:tcBorders>
              <w:top w:val="single" w:sz="12" w:space="0" w:color="000000"/>
              <w:left w:val="single" w:sz="12" w:space="0" w:color="000000"/>
              <w:bottom w:val="single" w:sz="12" w:space="0" w:color="000000"/>
              <w:right w:val="single" w:sz="12" w:space="0" w:color="000000"/>
            </w:tcBorders>
            <w:hideMark/>
          </w:tcPr>
          <w:p w:rsidR="00D007ED" w:rsidRDefault="00D007ED" w:rsidP="004729D4">
            <w:pPr>
              <w:pStyle w:val="TableParagraph"/>
              <w:spacing w:line="270" w:lineRule="atLeast"/>
              <w:ind w:right="3099"/>
            </w:pPr>
            <w:r>
              <w:t>Confirmation</w:t>
            </w:r>
            <w:r>
              <w:rPr>
                <w:spacing w:val="-10"/>
              </w:rPr>
              <w:t xml:space="preserve"> </w:t>
            </w:r>
            <w:r>
              <w:t>via</w:t>
            </w:r>
            <w:r>
              <w:rPr>
                <w:spacing w:val="-9"/>
              </w:rPr>
              <w:t xml:space="preserve"> </w:t>
            </w:r>
            <w:r>
              <w:t>Email</w:t>
            </w:r>
            <w:r>
              <w:rPr>
                <w:spacing w:val="-47"/>
              </w:rPr>
              <w:t xml:space="preserve"> </w:t>
            </w:r>
            <w:r>
              <w:t>Confirmation</w:t>
            </w:r>
            <w:r>
              <w:rPr>
                <w:spacing w:val="-6"/>
              </w:rPr>
              <w:t xml:space="preserve"> </w:t>
            </w:r>
            <w:r>
              <w:t>via</w:t>
            </w:r>
            <w:r>
              <w:rPr>
                <w:spacing w:val="-6"/>
              </w:rPr>
              <w:t xml:space="preserve"> </w:t>
            </w:r>
            <w:r>
              <w:t>OTP</w:t>
            </w:r>
          </w:p>
        </w:tc>
      </w:tr>
      <w:tr w:rsidR="00D007ED" w:rsidTr="00D007ED">
        <w:trPr>
          <w:trHeight w:val="756"/>
        </w:trPr>
        <w:tc>
          <w:tcPr>
            <w:tcW w:w="991" w:type="dxa"/>
            <w:tcBorders>
              <w:top w:val="single" w:sz="12" w:space="0" w:color="000000"/>
              <w:left w:val="single" w:sz="12" w:space="0" w:color="000000"/>
              <w:bottom w:val="single" w:sz="12" w:space="0" w:color="000000"/>
              <w:right w:val="single" w:sz="12" w:space="0" w:color="000000"/>
            </w:tcBorders>
            <w:hideMark/>
          </w:tcPr>
          <w:p w:rsidR="00D007ED" w:rsidRDefault="00D007ED" w:rsidP="004729D4">
            <w:pPr>
              <w:pStyle w:val="TableParagraph"/>
              <w:spacing w:line="251" w:lineRule="exact"/>
            </w:pPr>
            <w:r>
              <w:t>FR-3</w:t>
            </w:r>
          </w:p>
        </w:tc>
        <w:tc>
          <w:tcPr>
            <w:tcW w:w="3311" w:type="dxa"/>
            <w:tcBorders>
              <w:top w:val="single" w:sz="12" w:space="0" w:color="000000"/>
              <w:left w:val="single" w:sz="12" w:space="0" w:color="000000"/>
              <w:bottom w:val="single" w:sz="12" w:space="0" w:color="000000"/>
              <w:right w:val="single" w:sz="12" w:space="0" w:color="000000"/>
            </w:tcBorders>
            <w:hideMark/>
          </w:tcPr>
          <w:p w:rsidR="00D007ED" w:rsidRDefault="00D007ED" w:rsidP="004729D4">
            <w:pPr>
              <w:pStyle w:val="TableParagraph"/>
              <w:spacing w:line="251" w:lineRule="exact"/>
              <w:ind w:left="95"/>
            </w:pPr>
            <w:r>
              <w:t>system</w:t>
            </w:r>
          </w:p>
        </w:tc>
        <w:tc>
          <w:tcPr>
            <w:tcW w:w="5548" w:type="dxa"/>
            <w:tcBorders>
              <w:top w:val="single" w:sz="12" w:space="0" w:color="000000"/>
              <w:left w:val="single" w:sz="12" w:space="0" w:color="000000"/>
              <w:bottom w:val="single" w:sz="12" w:space="0" w:color="000000"/>
              <w:right w:val="single" w:sz="12" w:space="0" w:color="000000"/>
            </w:tcBorders>
            <w:hideMark/>
          </w:tcPr>
          <w:p w:rsidR="00D007ED" w:rsidRDefault="00D007ED" w:rsidP="004729D4">
            <w:pPr>
              <w:pStyle w:val="TableParagraph"/>
              <w:spacing w:line="251" w:lineRule="exact"/>
            </w:pPr>
            <w:r>
              <w:t>Desktop</w:t>
            </w:r>
            <w:r>
              <w:rPr>
                <w:spacing w:val="-8"/>
              </w:rPr>
              <w:t xml:space="preserve"> </w:t>
            </w:r>
            <w:r>
              <w:t>with</w:t>
            </w:r>
            <w:r>
              <w:rPr>
                <w:spacing w:val="-8"/>
              </w:rPr>
              <w:t xml:space="preserve"> </w:t>
            </w:r>
            <w:r>
              <w:t>high</w:t>
            </w:r>
            <w:r>
              <w:rPr>
                <w:spacing w:val="-7"/>
              </w:rPr>
              <w:t xml:space="preserve"> </w:t>
            </w:r>
            <w:r>
              <w:t>resolution</w:t>
            </w:r>
            <w:r>
              <w:rPr>
                <w:spacing w:val="-8"/>
              </w:rPr>
              <w:t xml:space="preserve"> </w:t>
            </w:r>
            <w:r>
              <w:t>camera</w:t>
            </w:r>
          </w:p>
        </w:tc>
      </w:tr>
      <w:tr w:rsidR="00D007ED" w:rsidTr="00D007ED">
        <w:trPr>
          <w:trHeight w:val="952"/>
        </w:trPr>
        <w:tc>
          <w:tcPr>
            <w:tcW w:w="991" w:type="dxa"/>
            <w:tcBorders>
              <w:top w:val="single" w:sz="12" w:space="0" w:color="000000"/>
              <w:left w:val="single" w:sz="12" w:space="0" w:color="000000"/>
              <w:bottom w:val="single" w:sz="12" w:space="0" w:color="000000"/>
              <w:right w:val="single" w:sz="12" w:space="0" w:color="000000"/>
            </w:tcBorders>
            <w:hideMark/>
          </w:tcPr>
          <w:p w:rsidR="00D007ED" w:rsidRDefault="00D007ED" w:rsidP="004729D4">
            <w:pPr>
              <w:pStyle w:val="TableParagraph"/>
              <w:spacing w:before="12"/>
            </w:pPr>
            <w:r>
              <w:t>FR-4</w:t>
            </w:r>
          </w:p>
        </w:tc>
        <w:tc>
          <w:tcPr>
            <w:tcW w:w="3311" w:type="dxa"/>
            <w:tcBorders>
              <w:top w:val="single" w:sz="12" w:space="0" w:color="000000"/>
              <w:left w:val="single" w:sz="12" w:space="0" w:color="000000"/>
              <w:bottom w:val="single" w:sz="12" w:space="0" w:color="000000"/>
              <w:right w:val="single" w:sz="12" w:space="0" w:color="000000"/>
            </w:tcBorders>
            <w:hideMark/>
          </w:tcPr>
          <w:p w:rsidR="00D007ED" w:rsidRDefault="00D007ED" w:rsidP="004729D4">
            <w:pPr>
              <w:pStyle w:val="TableParagraph"/>
              <w:spacing w:before="12"/>
              <w:ind w:left="95"/>
            </w:pPr>
            <w:r>
              <w:t>External</w:t>
            </w:r>
            <w:r>
              <w:rPr>
                <w:spacing w:val="-11"/>
              </w:rPr>
              <w:t xml:space="preserve"> </w:t>
            </w:r>
            <w:r>
              <w:t>interface</w:t>
            </w:r>
          </w:p>
        </w:tc>
        <w:tc>
          <w:tcPr>
            <w:tcW w:w="5548" w:type="dxa"/>
            <w:tcBorders>
              <w:top w:val="single" w:sz="12" w:space="0" w:color="000000"/>
              <w:left w:val="single" w:sz="12" w:space="0" w:color="000000"/>
              <w:bottom w:val="single" w:sz="12" w:space="0" w:color="000000"/>
              <w:right w:val="single" w:sz="12" w:space="0" w:color="000000"/>
            </w:tcBorders>
            <w:hideMark/>
          </w:tcPr>
          <w:p w:rsidR="00D007ED" w:rsidRDefault="00D007ED" w:rsidP="004729D4">
            <w:pPr>
              <w:pStyle w:val="TableParagraph"/>
              <w:spacing w:line="270" w:lineRule="atLeast"/>
              <w:ind w:right="127"/>
            </w:pPr>
            <w:r>
              <w:t>Ethernet, Wi-Fi, USB to provide internet facility to</w:t>
            </w:r>
            <w:r>
              <w:rPr>
                <w:spacing w:val="1"/>
              </w:rPr>
              <w:t xml:space="preserve"> </w:t>
            </w:r>
            <w:r>
              <w:t>access</w:t>
            </w:r>
            <w:r>
              <w:rPr>
                <w:spacing w:val="-9"/>
              </w:rPr>
              <w:t xml:space="preserve"> </w:t>
            </w:r>
            <w:r>
              <w:t>the</w:t>
            </w:r>
            <w:r>
              <w:rPr>
                <w:spacing w:val="-8"/>
              </w:rPr>
              <w:t xml:space="preserve"> </w:t>
            </w:r>
            <w:r>
              <w:t>resources</w:t>
            </w:r>
            <w:r>
              <w:rPr>
                <w:spacing w:val="-8"/>
              </w:rPr>
              <w:t xml:space="preserve"> </w:t>
            </w:r>
            <w:r>
              <w:t>with</w:t>
            </w:r>
            <w:r>
              <w:rPr>
                <w:spacing w:val="-8"/>
              </w:rPr>
              <w:t xml:space="preserve"> </w:t>
            </w:r>
            <w:r>
              <w:t>real</w:t>
            </w:r>
            <w:r>
              <w:rPr>
                <w:spacing w:val="-8"/>
              </w:rPr>
              <w:t xml:space="preserve"> </w:t>
            </w:r>
            <w:r>
              <w:t>time</w:t>
            </w:r>
            <w:r>
              <w:rPr>
                <w:spacing w:val="-8"/>
              </w:rPr>
              <w:t xml:space="preserve"> </w:t>
            </w:r>
            <w:r>
              <w:t>communication.</w:t>
            </w:r>
          </w:p>
        </w:tc>
      </w:tr>
      <w:tr w:rsidR="00D007ED" w:rsidTr="00D007ED">
        <w:trPr>
          <w:trHeight w:val="935"/>
        </w:trPr>
        <w:tc>
          <w:tcPr>
            <w:tcW w:w="991" w:type="dxa"/>
            <w:tcBorders>
              <w:top w:val="single" w:sz="12" w:space="0" w:color="000000"/>
              <w:left w:val="single" w:sz="12" w:space="0" w:color="000000"/>
              <w:bottom w:val="single" w:sz="12" w:space="0" w:color="000000"/>
              <w:right w:val="single" w:sz="12" w:space="0" w:color="000000"/>
            </w:tcBorders>
            <w:hideMark/>
          </w:tcPr>
          <w:p w:rsidR="00D007ED" w:rsidRDefault="00D007ED" w:rsidP="004729D4">
            <w:pPr>
              <w:pStyle w:val="TableParagraph"/>
              <w:spacing w:line="263" w:lineRule="exact"/>
            </w:pPr>
            <w:r>
              <w:t>FR-5</w:t>
            </w:r>
          </w:p>
        </w:tc>
        <w:tc>
          <w:tcPr>
            <w:tcW w:w="3311" w:type="dxa"/>
            <w:tcBorders>
              <w:top w:val="single" w:sz="12" w:space="0" w:color="000000"/>
              <w:left w:val="single" w:sz="12" w:space="0" w:color="000000"/>
              <w:bottom w:val="single" w:sz="12" w:space="0" w:color="000000"/>
              <w:right w:val="single" w:sz="12" w:space="0" w:color="000000"/>
            </w:tcBorders>
            <w:hideMark/>
          </w:tcPr>
          <w:p w:rsidR="00D007ED" w:rsidRDefault="00D007ED" w:rsidP="004729D4">
            <w:pPr>
              <w:pStyle w:val="TableParagraph"/>
              <w:spacing w:line="263" w:lineRule="exact"/>
              <w:ind w:left="95"/>
            </w:pPr>
            <w:r>
              <w:t>Authorization</w:t>
            </w:r>
            <w:r>
              <w:rPr>
                <w:spacing w:val="-11"/>
              </w:rPr>
              <w:t xml:space="preserve"> </w:t>
            </w:r>
            <w:r>
              <w:t>Levels</w:t>
            </w:r>
          </w:p>
        </w:tc>
        <w:tc>
          <w:tcPr>
            <w:tcW w:w="5548" w:type="dxa"/>
            <w:tcBorders>
              <w:top w:val="single" w:sz="12" w:space="0" w:color="000000"/>
              <w:left w:val="single" w:sz="12" w:space="0" w:color="000000"/>
              <w:bottom w:val="single" w:sz="12" w:space="0" w:color="000000"/>
              <w:right w:val="single" w:sz="12" w:space="0" w:color="000000"/>
            </w:tcBorders>
            <w:hideMark/>
          </w:tcPr>
          <w:p w:rsidR="00D007ED" w:rsidRDefault="00D007ED" w:rsidP="004729D4">
            <w:pPr>
              <w:pStyle w:val="TableParagraph"/>
              <w:spacing w:line="263" w:lineRule="exact"/>
            </w:pPr>
            <w:r>
              <w:t>There</w:t>
            </w:r>
            <w:r>
              <w:rPr>
                <w:spacing w:val="-8"/>
              </w:rPr>
              <w:t xml:space="preserve"> </w:t>
            </w:r>
            <w:r>
              <w:t>are</w:t>
            </w:r>
            <w:r>
              <w:rPr>
                <w:spacing w:val="-8"/>
              </w:rPr>
              <w:t xml:space="preserve"> </w:t>
            </w:r>
            <w:r>
              <w:t>two</w:t>
            </w:r>
            <w:r>
              <w:rPr>
                <w:spacing w:val="-8"/>
              </w:rPr>
              <w:t xml:space="preserve"> </w:t>
            </w:r>
            <w:r>
              <w:t>levels</w:t>
            </w:r>
            <w:r>
              <w:rPr>
                <w:spacing w:val="-8"/>
              </w:rPr>
              <w:t xml:space="preserve"> </w:t>
            </w:r>
            <w:r>
              <w:t>of</w:t>
            </w:r>
            <w:r>
              <w:rPr>
                <w:spacing w:val="-8"/>
              </w:rPr>
              <w:t xml:space="preserve"> </w:t>
            </w:r>
            <w:r>
              <w:t>authorization</w:t>
            </w:r>
            <w:r>
              <w:rPr>
                <w:spacing w:val="-8"/>
              </w:rPr>
              <w:t xml:space="preserve"> </w:t>
            </w:r>
            <w:r>
              <w:t>namely</w:t>
            </w:r>
            <w:r>
              <w:rPr>
                <w:spacing w:val="-8"/>
              </w:rPr>
              <w:t xml:space="preserve"> </w:t>
            </w:r>
            <w:r>
              <w:t>standard</w:t>
            </w:r>
          </w:p>
          <w:p w:rsidR="00D007ED" w:rsidRDefault="00D007ED" w:rsidP="004729D4">
            <w:pPr>
              <w:pStyle w:val="TableParagraph"/>
              <w:spacing w:line="237" w:lineRule="exact"/>
            </w:pPr>
            <w:r>
              <w:t>access</w:t>
            </w:r>
            <w:r>
              <w:rPr>
                <w:spacing w:val="-7"/>
              </w:rPr>
              <w:t xml:space="preserve"> </w:t>
            </w:r>
            <w:r>
              <w:t>level</w:t>
            </w:r>
            <w:r>
              <w:rPr>
                <w:spacing w:val="-7"/>
              </w:rPr>
              <w:t xml:space="preserve"> </w:t>
            </w:r>
            <w:r>
              <w:t>and</w:t>
            </w:r>
            <w:r>
              <w:rPr>
                <w:spacing w:val="-7"/>
              </w:rPr>
              <w:t xml:space="preserve"> </w:t>
            </w:r>
            <w:r>
              <w:t>advanced</w:t>
            </w:r>
            <w:r>
              <w:rPr>
                <w:spacing w:val="-6"/>
              </w:rPr>
              <w:t xml:space="preserve"> </w:t>
            </w:r>
            <w:r>
              <w:t>access</w:t>
            </w:r>
            <w:r>
              <w:rPr>
                <w:spacing w:val="-7"/>
              </w:rPr>
              <w:t xml:space="preserve"> </w:t>
            </w:r>
            <w:r>
              <w:t>level.</w:t>
            </w:r>
          </w:p>
        </w:tc>
      </w:tr>
      <w:tr w:rsidR="00D007ED" w:rsidTr="00D007ED">
        <w:trPr>
          <w:trHeight w:val="918"/>
        </w:trPr>
        <w:tc>
          <w:tcPr>
            <w:tcW w:w="991" w:type="dxa"/>
            <w:tcBorders>
              <w:top w:val="single" w:sz="12" w:space="0" w:color="000000"/>
              <w:left w:val="single" w:sz="12" w:space="0" w:color="000000"/>
              <w:bottom w:val="single" w:sz="12" w:space="0" w:color="000000"/>
              <w:right w:val="single" w:sz="12" w:space="0" w:color="000000"/>
            </w:tcBorders>
            <w:hideMark/>
          </w:tcPr>
          <w:p w:rsidR="00D007ED" w:rsidRDefault="00D007ED" w:rsidP="004729D4">
            <w:pPr>
              <w:pStyle w:val="TableParagraph"/>
              <w:spacing w:line="265" w:lineRule="exact"/>
            </w:pPr>
            <w:r>
              <w:t>FR-6</w:t>
            </w:r>
          </w:p>
        </w:tc>
        <w:tc>
          <w:tcPr>
            <w:tcW w:w="3311" w:type="dxa"/>
            <w:tcBorders>
              <w:top w:val="single" w:sz="12" w:space="0" w:color="000000"/>
              <w:left w:val="single" w:sz="12" w:space="0" w:color="000000"/>
              <w:bottom w:val="single" w:sz="12" w:space="0" w:color="000000"/>
              <w:right w:val="single" w:sz="12" w:space="0" w:color="000000"/>
            </w:tcBorders>
            <w:hideMark/>
          </w:tcPr>
          <w:p w:rsidR="00D007ED" w:rsidRDefault="00D007ED" w:rsidP="004729D4">
            <w:pPr>
              <w:pStyle w:val="TableParagraph"/>
              <w:spacing w:line="265" w:lineRule="exact"/>
              <w:ind w:left="95"/>
            </w:pPr>
            <w:r>
              <w:rPr>
                <w:color w:val="212121"/>
              </w:rPr>
              <w:t>Reporting</w:t>
            </w:r>
          </w:p>
        </w:tc>
        <w:tc>
          <w:tcPr>
            <w:tcW w:w="5548" w:type="dxa"/>
            <w:tcBorders>
              <w:top w:val="single" w:sz="12" w:space="0" w:color="000000"/>
              <w:left w:val="single" w:sz="12" w:space="0" w:color="000000"/>
              <w:bottom w:val="single" w:sz="12" w:space="0" w:color="000000"/>
              <w:right w:val="single" w:sz="12" w:space="0" w:color="000000"/>
            </w:tcBorders>
            <w:hideMark/>
          </w:tcPr>
          <w:p w:rsidR="00D007ED" w:rsidRDefault="00D007ED" w:rsidP="004729D4">
            <w:pPr>
              <w:pStyle w:val="TableParagraph"/>
              <w:spacing w:line="265" w:lineRule="exact"/>
            </w:pPr>
            <w:r>
              <w:t>If</w:t>
            </w:r>
            <w:r>
              <w:rPr>
                <w:spacing w:val="-7"/>
              </w:rPr>
              <w:t xml:space="preserve"> </w:t>
            </w:r>
            <w:r>
              <w:t>any</w:t>
            </w:r>
            <w:r>
              <w:rPr>
                <w:spacing w:val="-7"/>
              </w:rPr>
              <w:t xml:space="preserve"> </w:t>
            </w:r>
            <w:r>
              <w:t>issues</w:t>
            </w:r>
            <w:r>
              <w:rPr>
                <w:spacing w:val="-7"/>
              </w:rPr>
              <w:t xml:space="preserve"> </w:t>
            </w:r>
            <w:r>
              <w:t>found</w:t>
            </w:r>
            <w:r>
              <w:rPr>
                <w:spacing w:val="-7"/>
              </w:rPr>
              <w:t xml:space="preserve"> </w:t>
            </w:r>
            <w:r>
              <w:t>in</w:t>
            </w:r>
            <w:r>
              <w:rPr>
                <w:spacing w:val="-6"/>
              </w:rPr>
              <w:t xml:space="preserve"> </w:t>
            </w:r>
            <w:r>
              <w:t>the</w:t>
            </w:r>
            <w:r>
              <w:rPr>
                <w:spacing w:val="-7"/>
              </w:rPr>
              <w:t xml:space="preserve"> </w:t>
            </w:r>
            <w:r>
              <w:t>application,</w:t>
            </w:r>
            <w:r>
              <w:rPr>
                <w:spacing w:val="-7"/>
              </w:rPr>
              <w:t xml:space="preserve"> </w:t>
            </w:r>
            <w:r>
              <w:t>automatically</w:t>
            </w:r>
            <w:r>
              <w:rPr>
                <w:spacing w:val="-7"/>
              </w:rPr>
              <w:t xml:space="preserve"> </w:t>
            </w:r>
            <w:r>
              <w:t>it</w:t>
            </w:r>
          </w:p>
          <w:p w:rsidR="00D007ED" w:rsidRDefault="00D007ED" w:rsidP="004729D4">
            <w:pPr>
              <w:pStyle w:val="TableParagraph"/>
              <w:spacing w:line="225" w:lineRule="exact"/>
            </w:pPr>
            <w:r>
              <w:t>will</w:t>
            </w:r>
            <w:r>
              <w:rPr>
                <w:spacing w:val="-9"/>
              </w:rPr>
              <w:t xml:space="preserve"> </w:t>
            </w:r>
            <w:r>
              <w:t>be</w:t>
            </w:r>
            <w:r>
              <w:rPr>
                <w:spacing w:val="-9"/>
              </w:rPr>
              <w:t xml:space="preserve"> </w:t>
            </w:r>
            <w:r>
              <w:t>notified</w:t>
            </w:r>
            <w:r>
              <w:rPr>
                <w:spacing w:val="-9"/>
              </w:rPr>
              <w:t xml:space="preserve"> </w:t>
            </w:r>
            <w:r>
              <w:t>to</w:t>
            </w:r>
            <w:r>
              <w:rPr>
                <w:spacing w:val="-8"/>
              </w:rPr>
              <w:t xml:space="preserve"> </w:t>
            </w:r>
            <w:r>
              <w:t>the</w:t>
            </w:r>
            <w:r>
              <w:rPr>
                <w:spacing w:val="-9"/>
              </w:rPr>
              <w:t xml:space="preserve"> </w:t>
            </w:r>
            <w:r>
              <w:t>developer.</w:t>
            </w:r>
          </w:p>
        </w:tc>
      </w:tr>
    </w:tbl>
    <w:p w:rsidR="00D007ED" w:rsidRDefault="00D007ED">
      <w:pPr>
        <w:spacing w:before="180"/>
        <w:ind w:left="220"/>
        <w:rPr>
          <w:color w:val="000000"/>
          <w:sz w:val="24"/>
        </w:rPr>
      </w:pPr>
    </w:p>
    <w:p w:rsidR="00D007ED" w:rsidRDefault="00000000" w:rsidP="00D007ED">
      <w:pPr>
        <w:spacing w:before="240"/>
        <w:rPr>
          <w:rFonts w:ascii="Liberation Serif Regular" w:eastAsia="Liberation Serif Regular" w:hAnsi="Liberation Serif Regular" w:cs="Liberation Serif Regular"/>
          <w:color w:val="000000"/>
          <w:sz w:val="15"/>
        </w:rPr>
      </w:pPr>
      <w:r>
        <w:rPr>
          <w:rFonts w:ascii="Liberation Serif Regular" w:eastAsia="Liberation Serif Regular" w:hAnsi="Liberation Serif Regular" w:cs="Liberation Serif Regular"/>
          <w:color w:val="000000"/>
          <w:sz w:val="15"/>
        </w:rPr>
        <w:t xml:space="preserve"> </w:t>
      </w:r>
    </w:p>
    <w:p w:rsidR="008278E5" w:rsidRDefault="008278E5" w:rsidP="00D007ED">
      <w:pPr>
        <w:spacing w:before="240"/>
        <w:rPr>
          <w:rFonts w:ascii="Liberation Serif Regular" w:eastAsia="Liberation Serif Regular" w:hAnsi="Liberation Serif Regular" w:cs="Liberation Serif Regular"/>
          <w:color w:val="000000"/>
          <w:sz w:val="15"/>
        </w:rPr>
      </w:pPr>
    </w:p>
    <w:p w:rsidR="008278E5" w:rsidRDefault="008278E5" w:rsidP="00D007ED">
      <w:pPr>
        <w:spacing w:before="240"/>
        <w:rPr>
          <w:rFonts w:ascii="Liberation Serif Regular" w:eastAsia="Liberation Serif Regular" w:hAnsi="Liberation Serif Regular" w:cs="Liberation Serif Regular"/>
          <w:color w:val="000000"/>
          <w:sz w:val="15"/>
        </w:rPr>
      </w:pPr>
    </w:p>
    <w:p w:rsidR="008278E5" w:rsidRDefault="008278E5" w:rsidP="00D007ED">
      <w:pPr>
        <w:spacing w:before="240"/>
        <w:rPr>
          <w:rFonts w:ascii="Liberation Serif Regular" w:eastAsia="Liberation Serif Regular" w:hAnsi="Liberation Serif Regular" w:cs="Liberation Serif Regular"/>
          <w:color w:val="000000"/>
          <w:sz w:val="15"/>
        </w:rPr>
      </w:pPr>
    </w:p>
    <w:p w:rsidR="008278E5" w:rsidRDefault="008278E5" w:rsidP="00D007ED">
      <w:pPr>
        <w:spacing w:before="240"/>
        <w:rPr>
          <w:rFonts w:ascii="Liberation Serif Regular" w:eastAsia="Liberation Serif Regular" w:hAnsi="Liberation Serif Regular" w:cs="Liberation Serif Regular"/>
          <w:color w:val="000000"/>
          <w:sz w:val="15"/>
        </w:rPr>
      </w:pPr>
    </w:p>
    <w:p w:rsidR="008278E5" w:rsidRDefault="008278E5" w:rsidP="00D007ED">
      <w:pPr>
        <w:spacing w:before="240"/>
        <w:rPr>
          <w:rFonts w:ascii="Liberation Serif Regular" w:eastAsia="Liberation Serif Regular" w:hAnsi="Liberation Serif Regular" w:cs="Liberation Serif Regular"/>
          <w:color w:val="000000"/>
          <w:sz w:val="15"/>
        </w:rPr>
      </w:pPr>
    </w:p>
    <w:p w:rsidR="0089707C" w:rsidRDefault="0089707C" w:rsidP="008278E5">
      <w:pPr>
        <w:pStyle w:val="Heading2"/>
        <w:spacing w:before="198" w:after="0" w:line="360" w:lineRule="auto"/>
        <w:outlineLvl w:val="1"/>
        <w:rPr>
          <w:rFonts w:ascii="Liberation Serif Regular" w:eastAsia="Liberation Serif Regular" w:hAnsi="Liberation Serif Regular" w:cs="Liberation Serif Regular"/>
          <w:sz w:val="28"/>
          <w:u w:val="single"/>
        </w:rPr>
      </w:pPr>
    </w:p>
    <w:p w:rsidR="008278E5" w:rsidRDefault="00D007ED" w:rsidP="008278E5">
      <w:pPr>
        <w:pStyle w:val="Heading2"/>
        <w:spacing w:before="198" w:after="0" w:line="360" w:lineRule="auto"/>
        <w:outlineLvl w:val="1"/>
        <w:rPr>
          <w:rFonts w:ascii="Liberation Serif Regular" w:eastAsia="Liberation Serif Regular" w:hAnsi="Liberation Serif Regular" w:cs="Liberation Serif Regular"/>
          <w:i/>
          <w:sz w:val="28"/>
          <w:u w:val="single"/>
        </w:rPr>
      </w:pPr>
      <w:r>
        <w:rPr>
          <w:rFonts w:ascii="Liberation Serif Regular" w:eastAsia="Liberation Serif Regular" w:hAnsi="Liberation Serif Regular" w:cs="Liberation Serif Regular"/>
          <w:sz w:val="28"/>
          <w:u w:val="single"/>
        </w:rPr>
        <w:lastRenderedPageBreak/>
        <w:t>4.2 Non-</w:t>
      </w:r>
      <w:r>
        <w:rPr>
          <w:rFonts w:ascii="Liberation Serif Regular" w:eastAsia="Liberation Serif Regular" w:hAnsi="Liberation Serif Regular" w:cs="Liberation Serif Regular"/>
          <w:i/>
          <w:sz w:val="28"/>
          <w:u w:val="single"/>
        </w:rPr>
        <w:t>Functional Requirements:</w:t>
      </w:r>
    </w:p>
    <w:p w:rsidR="008278E5" w:rsidRDefault="008278E5" w:rsidP="008278E5"/>
    <w:p w:rsidR="008278E5" w:rsidRDefault="008278E5" w:rsidP="008278E5"/>
    <w:p w:rsidR="008278E5" w:rsidRDefault="008278E5" w:rsidP="008278E5">
      <w:pPr>
        <w:pStyle w:val="BodyText"/>
        <w:spacing w:before="181"/>
        <w:ind w:left="240"/>
      </w:pPr>
      <w:r>
        <w:t>Following</w:t>
      </w:r>
      <w:r>
        <w:rPr>
          <w:spacing w:val="-9"/>
        </w:rPr>
        <w:t xml:space="preserve"> </w:t>
      </w:r>
      <w:r>
        <w:t>are</w:t>
      </w:r>
      <w:r>
        <w:rPr>
          <w:spacing w:val="-8"/>
        </w:rPr>
        <w:t xml:space="preserve"> </w:t>
      </w:r>
      <w:r>
        <w:t>the</w:t>
      </w:r>
      <w:r>
        <w:rPr>
          <w:spacing w:val="-8"/>
        </w:rPr>
        <w:t xml:space="preserve"> </w:t>
      </w:r>
      <w:r>
        <w:t>non-functional</w:t>
      </w:r>
      <w:r>
        <w:rPr>
          <w:spacing w:val="-9"/>
        </w:rPr>
        <w:t xml:space="preserve"> </w:t>
      </w:r>
      <w:r>
        <w:t>requirements</w:t>
      </w:r>
      <w:r>
        <w:rPr>
          <w:spacing w:val="-8"/>
        </w:rPr>
        <w:t xml:space="preserve"> </w:t>
      </w:r>
      <w:r>
        <w:t>of</w:t>
      </w:r>
      <w:r>
        <w:rPr>
          <w:spacing w:val="-8"/>
        </w:rPr>
        <w:t xml:space="preserve"> </w:t>
      </w:r>
      <w:r>
        <w:t>the</w:t>
      </w:r>
      <w:r>
        <w:rPr>
          <w:spacing w:val="-8"/>
        </w:rPr>
        <w:t xml:space="preserve"> </w:t>
      </w:r>
      <w:r>
        <w:t>proposed</w:t>
      </w:r>
      <w:r>
        <w:rPr>
          <w:spacing w:val="-9"/>
        </w:rPr>
        <w:t xml:space="preserve"> </w:t>
      </w:r>
      <w:r>
        <w:t>solution.</w:t>
      </w:r>
    </w:p>
    <w:p w:rsidR="00C35EC5" w:rsidRDefault="00C35EC5" w:rsidP="008278E5">
      <w:pPr>
        <w:pStyle w:val="BodyText"/>
        <w:spacing w:before="181"/>
        <w:ind w:left="240"/>
      </w:pPr>
    </w:p>
    <w:p w:rsidR="008278E5" w:rsidRDefault="008278E5" w:rsidP="008278E5">
      <w:pPr>
        <w:pStyle w:val="BodyText"/>
        <w:spacing w:before="11" w:after="1"/>
        <w:rPr>
          <w:sz w:val="12"/>
        </w:rPr>
      </w:pPr>
    </w:p>
    <w:tbl>
      <w:tblPr>
        <w:tblW w:w="9648" w:type="dxa"/>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971"/>
        <w:gridCol w:w="3574"/>
        <w:gridCol w:w="5103"/>
      </w:tblGrid>
      <w:tr w:rsidR="008278E5" w:rsidTr="00C35EC5">
        <w:trPr>
          <w:trHeight w:val="530"/>
        </w:trPr>
        <w:tc>
          <w:tcPr>
            <w:tcW w:w="971" w:type="dxa"/>
            <w:tcBorders>
              <w:top w:val="single" w:sz="12" w:space="0" w:color="000000"/>
              <w:left w:val="single" w:sz="12" w:space="0" w:color="000000"/>
              <w:bottom w:val="single" w:sz="12" w:space="0" w:color="000000"/>
              <w:right w:val="single" w:sz="12" w:space="0" w:color="000000"/>
            </w:tcBorders>
            <w:hideMark/>
          </w:tcPr>
          <w:p w:rsidR="008278E5" w:rsidRDefault="008278E5" w:rsidP="004729D4">
            <w:pPr>
              <w:pStyle w:val="TableParagraph"/>
              <w:spacing w:before="13"/>
              <w:rPr>
                <w:b/>
              </w:rPr>
            </w:pPr>
            <w:r>
              <w:rPr>
                <w:b/>
              </w:rPr>
              <w:t>FR</w:t>
            </w:r>
            <w:r>
              <w:rPr>
                <w:b/>
                <w:spacing w:val="-3"/>
              </w:rPr>
              <w:t xml:space="preserve"> </w:t>
            </w:r>
            <w:r>
              <w:rPr>
                <w:b/>
              </w:rPr>
              <w:t>No.</w:t>
            </w:r>
          </w:p>
        </w:tc>
        <w:tc>
          <w:tcPr>
            <w:tcW w:w="3574" w:type="dxa"/>
            <w:tcBorders>
              <w:top w:val="single" w:sz="12" w:space="0" w:color="000000"/>
              <w:left w:val="single" w:sz="12" w:space="0" w:color="000000"/>
              <w:bottom w:val="single" w:sz="12" w:space="0" w:color="000000"/>
              <w:right w:val="single" w:sz="12" w:space="0" w:color="000000"/>
            </w:tcBorders>
            <w:hideMark/>
          </w:tcPr>
          <w:p w:rsidR="008278E5" w:rsidRDefault="008278E5" w:rsidP="004729D4">
            <w:pPr>
              <w:pStyle w:val="TableParagraph"/>
              <w:spacing w:before="13"/>
              <w:ind w:left="95"/>
              <w:rPr>
                <w:b/>
              </w:rPr>
            </w:pPr>
            <w:r>
              <w:rPr>
                <w:b/>
                <w:spacing w:val="-1"/>
              </w:rPr>
              <w:t>Non-Functional</w:t>
            </w:r>
            <w:r>
              <w:rPr>
                <w:b/>
                <w:spacing w:val="-8"/>
              </w:rPr>
              <w:t xml:space="preserve"> </w:t>
            </w:r>
            <w:r>
              <w:rPr>
                <w:b/>
              </w:rPr>
              <w:t>Requirement</w:t>
            </w:r>
          </w:p>
        </w:tc>
        <w:tc>
          <w:tcPr>
            <w:tcW w:w="5103" w:type="dxa"/>
            <w:tcBorders>
              <w:top w:val="single" w:sz="12" w:space="0" w:color="000000"/>
              <w:left w:val="single" w:sz="12" w:space="0" w:color="000000"/>
              <w:bottom w:val="single" w:sz="12" w:space="0" w:color="000000"/>
              <w:right w:val="single" w:sz="12" w:space="0" w:color="000000"/>
            </w:tcBorders>
            <w:hideMark/>
          </w:tcPr>
          <w:p w:rsidR="008278E5" w:rsidRDefault="008278E5" w:rsidP="004729D4">
            <w:pPr>
              <w:pStyle w:val="TableParagraph"/>
              <w:spacing w:before="13"/>
              <w:ind w:left="100"/>
              <w:rPr>
                <w:b/>
              </w:rPr>
            </w:pPr>
            <w:r>
              <w:rPr>
                <w:b/>
              </w:rPr>
              <w:t>Description</w:t>
            </w:r>
          </w:p>
        </w:tc>
      </w:tr>
      <w:tr w:rsidR="008278E5" w:rsidTr="00C35EC5">
        <w:trPr>
          <w:trHeight w:val="1270"/>
        </w:trPr>
        <w:tc>
          <w:tcPr>
            <w:tcW w:w="971" w:type="dxa"/>
            <w:tcBorders>
              <w:top w:val="single" w:sz="12" w:space="0" w:color="000000"/>
              <w:left w:val="single" w:sz="12" w:space="0" w:color="000000"/>
              <w:bottom w:val="single" w:sz="12" w:space="0" w:color="000000"/>
              <w:right w:val="single" w:sz="12" w:space="0" w:color="000000"/>
            </w:tcBorders>
            <w:hideMark/>
          </w:tcPr>
          <w:p w:rsidR="008278E5" w:rsidRDefault="008278E5" w:rsidP="004729D4">
            <w:pPr>
              <w:pStyle w:val="TableParagraph"/>
              <w:spacing w:line="267" w:lineRule="exact"/>
            </w:pPr>
            <w:r>
              <w:t>NFR-1</w:t>
            </w:r>
          </w:p>
        </w:tc>
        <w:tc>
          <w:tcPr>
            <w:tcW w:w="3574" w:type="dxa"/>
            <w:tcBorders>
              <w:top w:val="single" w:sz="12" w:space="0" w:color="000000"/>
              <w:left w:val="single" w:sz="12" w:space="0" w:color="000000"/>
              <w:bottom w:val="single" w:sz="12" w:space="0" w:color="000000"/>
              <w:right w:val="single" w:sz="12" w:space="0" w:color="000000"/>
            </w:tcBorders>
            <w:hideMark/>
          </w:tcPr>
          <w:p w:rsidR="008278E5" w:rsidRDefault="008278E5" w:rsidP="004729D4">
            <w:pPr>
              <w:pStyle w:val="TableParagraph"/>
              <w:spacing w:line="267" w:lineRule="exact"/>
              <w:ind w:left="95"/>
              <w:rPr>
                <w:b/>
              </w:rPr>
            </w:pPr>
            <w:r>
              <w:rPr>
                <w:b/>
              </w:rPr>
              <w:t>Usability</w:t>
            </w:r>
          </w:p>
        </w:tc>
        <w:tc>
          <w:tcPr>
            <w:tcW w:w="5103" w:type="dxa"/>
            <w:tcBorders>
              <w:top w:val="single" w:sz="12" w:space="0" w:color="000000"/>
              <w:left w:val="single" w:sz="12" w:space="0" w:color="000000"/>
              <w:bottom w:val="single" w:sz="12" w:space="0" w:color="000000"/>
              <w:right w:val="single" w:sz="12" w:space="0" w:color="000000"/>
            </w:tcBorders>
            <w:hideMark/>
          </w:tcPr>
          <w:p w:rsidR="008278E5" w:rsidRDefault="008278E5" w:rsidP="004729D4">
            <w:pPr>
              <w:pStyle w:val="TableParagraph"/>
              <w:ind w:left="100"/>
            </w:pPr>
            <w:r>
              <w:t>To convey a message to normal people, as well as</w:t>
            </w:r>
            <w:r>
              <w:rPr>
                <w:spacing w:val="-47"/>
              </w:rPr>
              <w:t xml:space="preserve"> </w:t>
            </w:r>
            <w:r>
              <w:t>convert</w:t>
            </w:r>
            <w:r>
              <w:rPr>
                <w:spacing w:val="-11"/>
              </w:rPr>
              <w:t xml:space="preserve"> </w:t>
            </w:r>
            <w:r>
              <w:t>speech</w:t>
            </w:r>
            <w:r>
              <w:rPr>
                <w:spacing w:val="-11"/>
              </w:rPr>
              <w:t xml:space="preserve"> </w:t>
            </w:r>
            <w:r>
              <w:t>into</w:t>
            </w:r>
            <w:r>
              <w:rPr>
                <w:spacing w:val="-10"/>
              </w:rPr>
              <w:t xml:space="preserve"> </w:t>
            </w:r>
            <w:r>
              <w:t>understandable</w:t>
            </w:r>
            <w:r>
              <w:rPr>
                <w:spacing w:val="-11"/>
              </w:rPr>
              <w:t xml:space="preserve"> </w:t>
            </w:r>
            <w:r>
              <w:t>sign</w:t>
            </w:r>
            <w:r>
              <w:rPr>
                <w:spacing w:val="-10"/>
              </w:rPr>
              <w:t xml:space="preserve"> </w:t>
            </w:r>
            <w:r>
              <w:t>language</w:t>
            </w:r>
          </w:p>
          <w:p w:rsidR="008278E5" w:rsidRDefault="008278E5" w:rsidP="004729D4">
            <w:pPr>
              <w:pStyle w:val="TableParagraph"/>
              <w:spacing w:line="235" w:lineRule="exact"/>
              <w:ind w:left="100"/>
            </w:pPr>
            <w:r>
              <w:t>for</w:t>
            </w:r>
            <w:r>
              <w:rPr>
                <w:spacing w:val="-5"/>
              </w:rPr>
              <w:t xml:space="preserve"> </w:t>
            </w:r>
            <w:r>
              <w:t>the</w:t>
            </w:r>
            <w:r>
              <w:rPr>
                <w:spacing w:val="-5"/>
              </w:rPr>
              <w:t xml:space="preserve"> </w:t>
            </w:r>
            <w:r>
              <w:t>deaf</w:t>
            </w:r>
            <w:r>
              <w:rPr>
                <w:spacing w:val="-4"/>
              </w:rPr>
              <w:t xml:space="preserve"> </w:t>
            </w:r>
            <w:r>
              <w:t>and</w:t>
            </w:r>
            <w:r>
              <w:rPr>
                <w:spacing w:val="-5"/>
              </w:rPr>
              <w:t xml:space="preserve"> </w:t>
            </w:r>
            <w:r>
              <w:t>dumb</w:t>
            </w:r>
            <w:r>
              <w:rPr>
                <w:spacing w:val="-4"/>
              </w:rPr>
              <w:t xml:space="preserve"> </w:t>
            </w:r>
            <w:r>
              <w:t>people.</w:t>
            </w:r>
          </w:p>
        </w:tc>
      </w:tr>
      <w:tr w:rsidR="008278E5" w:rsidTr="00C35EC5">
        <w:trPr>
          <w:trHeight w:val="1268"/>
        </w:trPr>
        <w:tc>
          <w:tcPr>
            <w:tcW w:w="971" w:type="dxa"/>
            <w:tcBorders>
              <w:top w:val="single" w:sz="12" w:space="0" w:color="000000"/>
              <w:left w:val="single" w:sz="12" w:space="0" w:color="000000"/>
              <w:bottom w:val="single" w:sz="12" w:space="0" w:color="000000"/>
              <w:right w:val="single" w:sz="12" w:space="0" w:color="000000"/>
            </w:tcBorders>
            <w:hideMark/>
          </w:tcPr>
          <w:p w:rsidR="008278E5" w:rsidRDefault="008278E5" w:rsidP="004729D4">
            <w:pPr>
              <w:pStyle w:val="TableParagraph"/>
              <w:spacing w:line="267" w:lineRule="exact"/>
            </w:pPr>
            <w:r>
              <w:t>NFR-2</w:t>
            </w:r>
          </w:p>
        </w:tc>
        <w:tc>
          <w:tcPr>
            <w:tcW w:w="3574" w:type="dxa"/>
            <w:tcBorders>
              <w:top w:val="single" w:sz="12" w:space="0" w:color="000000"/>
              <w:left w:val="single" w:sz="12" w:space="0" w:color="000000"/>
              <w:bottom w:val="single" w:sz="12" w:space="0" w:color="000000"/>
              <w:right w:val="single" w:sz="12" w:space="0" w:color="000000"/>
            </w:tcBorders>
            <w:hideMark/>
          </w:tcPr>
          <w:p w:rsidR="008278E5" w:rsidRDefault="008278E5" w:rsidP="004729D4">
            <w:pPr>
              <w:pStyle w:val="TableParagraph"/>
              <w:spacing w:line="267" w:lineRule="exact"/>
              <w:ind w:left="95"/>
              <w:rPr>
                <w:b/>
              </w:rPr>
            </w:pPr>
            <w:r>
              <w:rPr>
                <w:b/>
              </w:rPr>
              <w:t>Security</w:t>
            </w:r>
          </w:p>
        </w:tc>
        <w:tc>
          <w:tcPr>
            <w:tcW w:w="5103" w:type="dxa"/>
            <w:tcBorders>
              <w:top w:val="single" w:sz="12" w:space="0" w:color="000000"/>
              <w:left w:val="single" w:sz="12" w:space="0" w:color="000000"/>
              <w:bottom w:val="single" w:sz="12" w:space="0" w:color="000000"/>
              <w:right w:val="single" w:sz="12" w:space="0" w:color="000000"/>
            </w:tcBorders>
            <w:hideMark/>
          </w:tcPr>
          <w:p w:rsidR="008278E5" w:rsidRDefault="008278E5" w:rsidP="004729D4">
            <w:pPr>
              <w:pStyle w:val="TableParagraph"/>
              <w:ind w:left="100"/>
            </w:pPr>
            <w:r>
              <w:t>To convey a message to normal people, as well as</w:t>
            </w:r>
            <w:r>
              <w:rPr>
                <w:spacing w:val="-47"/>
              </w:rPr>
              <w:t xml:space="preserve"> </w:t>
            </w:r>
            <w:r>
              <w:t>convert</w:t>
            </w:r>
            <w:r>
              <w:rPr>
                <w:spacing w:val="-11"/>
              </w:rPr>
              <w:t xml:space="preserve"> </w:t>
            </w:r>
            <w:r>
              <w:t>speech</w:t>
            </w:r>
            <w:r>
              <w:rPr>
                <w:spacing w:val="-11"/>
              </w:rPr>
              <w:t xml:space="preserve"> </w:t>
            </w:r>
            <w:r>
              <w:t>into</w:t>
            </w:r>
            <w:r>
              <w:rPr>
                <w:spacing w:val="-10"/>
              </w:rPr>
              <w:t xml:space="preserve"> </w:t>
            </w:r>
            <w:r>
              <w:t>understandable</w:t>
            </w:r>
            <w:r>
              <w:rPr>
                <w:spacing w:val="-11"/>
              </w:rPr>
              <w:t xml:space="preserve"> </w:t>
            </w:r>
            <w:r>
              <w:t>sign</w:t>
            </w:r>
            <w:r>
              <w:rPr>
                <w:spacing w:val="-10"/>
              </w:rPr>
              <w:t xml:space="preserve"> </w:t>
            </w:r>
            <w:r>
              <w:t>language</w:t>
            </w:r>
          </w:p>
          <w:p w:rsidR="008278E5" w:rsidRDefault="008278E5" w:rsidP="004729D4">
            <w:pPr>
              <w:pStyle w:val="TableParagraph"/>
              <w:spacing w:line="234" w:lineRule="exact"/>
              <w:ind w:left="100"/>
            </w:pPr>
            <w:r>
              <w:t>for</w:t>
            </w:r>
            <w:r>
              <w:rPr>
                <w:spacing w:val="-5"/>
              </w:rPr>
              <w:t xml:space="preserve"> </w:t>
            </w:r>
            <w:r>
              <w:t>the</w:t>
            </w:r>
            <w:r>
              <w:rPr>
                <w:spacing w:val="-5"/>
              </w:rPr>
              <w:t xml:space="preserve"> </w:t>
            </w:r>
            <w:r>
              <w:t>deaf</w:t>
            </w:r>
            <w:r>
              <w:rPr>
                <w:spacing w:val="-4"/>
              </w:rPr>
              <w:t xml:space="preserve"> </w:t>
            </w:r>
            <w:r>
              <w:t>and</w:t>
            </w:r>
            <w:r>
              <w:rPr>
                <w:spacing w:val="-5"/>
              </w:rPr>
              <w:t xml:space="preserve"> </w:t>
            </w:r>
            <w:r>
              <w:t>dumb</w:t>
            </w:r>
            <w:r>
              <w:rPr>
                <w:spacing w:val="-4"/>
              </w:rPr>
              <w:t xml:space="preserve"> </w:t>
            </w:r>
            <w:r>
              <w:t>people.</w:t>
            </w:r>
          </w:p>
        </w:tc>
      </w:tr>
      <w:tr w:rsidR="008278E5" w:rsidTr="00C35EC5">
        <w:trPr>
          <w:trHeight w:val="818"/>
        </w:trPr>
        <w:tc>
          <w:tcPr>
            <w:tcW w:w="971" w:type="dxa"/>
            <w:tcBorders>
              <w:top w:val="single" w:sz="12" w:space="0" w:color="000000"/>
              <w:left w:val="single" w:sz="12" w:space="0" w:color="000000"/>
              <w:bottom w:val="single" w:sz="12" w:space="0" w:color="000000"/>
              <w:right w:val="single" w:sz="12" w:space="0" w:color="000000"/>
            </w:tcBorders>
            <w:hideMark/>
          </w:tcPr>
          <w:p w:rsidR="008278E5" w:rsidRDefault="008278E5" w:rsidP="004729D4">
            <w:pPr>
              <w:pStyle w:val="TableParagraph"/>
              <w:spacing w:line="268" w:lineRule="exact"/>
            </w:pPr>
            <w:r>
              <w:t>NFR-3</w:t>
            </w:r>
          </w:p>
        </w:tc>
        <w:tc>
          <w:tcPr>
            <w:tcW w:w="3574" w:type="dxa"/>
            <w:tcBorders>
              <w:top w:val="single" w:sz="12" w:space="0" w:color="000000"/>
              <w:left w:val="single" w:sz="12" w:space="0" w:color="000000"/>
              <w:bottom w:val="single" w:sz="12" w:space="0" w:color="000000"/>
              <w:right w:val="single" w:sz="12" w:space="0" w:color="000000"/>
            </w:tcBorders>
            <w:hideMark/>
          </w:tcPr>
          <w:p w:rsidR="008278E5" w:rsidRDefault="008278E5" w:rsidP="004729D4">
            <w:pPr>
              <w:pStyle w:val="TableParagraph"/>
              <w:spacing w:line="268" w:lineRule="exact"/>
              <w:ind w:left="95"/>
              <w:rPr>
                <w:b/>
              </w:rPr>
            </w:pPr>
            <w:r>
              <w:rPr>
                <w:b/>
              </w:rPr>
              <w:t>Reliability</w:t>
            </w:r>
          </w:p>
        </w:tc>
        <w:tc>
          <w:tcPr>
            <w:tcW w:w="5103" w:type="dxa"/>
            <w:tcBorders>
              <w:top w:val="single" w:sz="12" w:space="0" w:color="000000"/>
              <w:left w:val="single" w:sz="12" w:space="0" w:color="000000"/>
              <w:bottom w:val="single" w:sz="12" w:space="0" w:color="000000"/>
              <w:right w:val="single" w:sz="12" w:space="0" w:color="000000"/>
            </w:tcBorders>
            <w:hideMark/>
          </w:tcPr>
          <w:p w:rsidR="008278E5" w:rsidRDefault="008278E5" w:rsidP="004729D4">
            <w:pPr>
              <w:pStyle w:val="TableParagraph"/>
              <w:spacing w:line="268" w:lineRule="exact"/>
              <w:ind w:left="100"/>
            </w:pPr>
            <w:r>
              <w:t>Provides</w:t>
            </w:r>
            <w:r>
              <w:rPr>
                <w:spacing w:val="-9"/>
              </w:rPr>
              <w:t xml:space="preserve"> </w:t>
            </w:r>
            <w:r>
              <w:t>insight</w:t>
            </w:r>
            <w:r>
              <w:rPr>
                <w:spacing w:val="-9"/>
              </w:rPr>
              <w:t xml:space="preserve"> </w:t>
            </w:r>
            <w:r>
              <w:t>into</w:t>
            </w:r>
            <w:r>
              <w:rPr>
                <w:spacing w:val="-9"/>
              </w:rPr>
              <w:t xml:space="preserve"> </w:t>
            </w:r>
            <w:r>
              <w:t>potential</w:t>
            </w:r>
            <w:r>
              <w:rPr>
                <w:spacing w:val="-8"/>
              </w:rPr>
              <w:t xml:space="preserve"> </w:t>
            </w:r>
            <w:r>
              <w:t>issues</w:t>
            </w:r>
            <w:r>
              <w:rPr>
                <w:spacing w:val="-9"/>
              </w:rPr>
              <w:t xml:space="preserve"> </w:t>
            </w:r>
            <w:r>
              <w:t>for</w:t>
            </w:r>
            <w:r>
              <w:rPr>
                <w:spacing w:val="-9"/>
              </w:rPr>
              <w:t xml:space="preserve"> </w:t>
            </w:r>
            <w:r>
              <w:t>desktop</w:t>
            </w:r>
          </w:p>
          <w:p w:rsidR="008278E5" w:rsidRDefault="008278E5" w:rsidP="004729D4">
            <w:pPr>
              <w:pStyle w:val="TableParagraph"/>
              <w:spacing w:line="222" w:lineRule="exact"/>
              <w:ind w:left="100"/>
            </w:pPr>
            <w:r>
              <w:t>applications</w:t>
            </w:r>
            <w:r>
              <w:rPr>
                <w:spacing w:val="-8"/>
              </w:rPr>
              <w:t xml:space="preserve"> </w:t>
            </w:r>
            <w:r>
              <w:t>on</w:t>
            </w:r>
            <w:r>
              <w:rPr>
                <w:spacing w:val="-8"/>
              </w:rPr>
              <w:t xml:space="preserve"> </w:t>
            </w:r>
            <w:r>
              <w:t>managed</w:t>
            </w:r>
            <w:r>
              <w:rPr>
                <w:spacing w:val="-7"/>
              </w:rPr>
              <w:t xml:space="preserve"> </w:t>
            </w:r>
            <w:r>
              <w:t>devices.</w:t>
            </w:r>
          </w:p>
        </w:tc>
      </w:tr>
      <w:tr w:rsidR="008278E5" w:rsidTr="00C35EC5">
        <w:trPr>
          <w:trHeight w:val="850"/>
        </w:trPr>
        <w:tc>
          <w:tcPr>
            <w:tcW w:w="971" w:type="dxa"/>
            <w:tcBorders>
              <w:top w:val="single" w:sz="12" w:space="0" w:color="000000"/>
              <w:left w:val="single" w:sz="12" w:space="0" w:color="000000"/>
              <w:bottom w:val="single" w:sz="12" w:space="0" w:color="000000"/>
              <w:right w:val="single" w:sz="12" w:space="0" w:color="000000"/>
            </w:tcBorders>
            <w:hideMark/>
          </w:tcPr>
          <w:p w:rsidR="008278E5" w:rsidRDefault="008278E5" w:rsidP="004729D4">
            <w:pPr>
              <w:pStyle w:val="TableParagraph"/>
              <w:spacing w:before="11"/>
            </w:pPr>
            <w:r>
              <w:t>NFR-4</w:t>
            </w:r>
          </w:p>
        </w:tc>
        <w:tc>
          <w:tcPr>
            <w:tcW w:w="3574" w:type="dxa"/>
            <w:tcBorders>
              <w:top w:val="single" w:sz="12" w:space="0" w:color="000000"/>
              <w:left w:val="single" w:sz="12" w:space="0" w:color="000000"/>
              <w:bottom w:val="single" w:sz="12" w:space="0" w:color="000000"/>
              <w:right w:val="single" w:sz="12" w:space="0" w:color="000000"/>
            </w:tcBorders>
            <w:hideMark/>
          </w:tcPr>
          <w:p w:rsidR="008278E5" w:rsidRDefault="008278E5" w:rsidP="004729D4">
            <w:pPr>
              <w:pStyle w:val="TableParagraph"/>
              <w:spacing w:before="11"/>
              <w:ind w:left="95"/>
              <w:rPr>
                <w:b/>
              </w:rPr>
            </w:pPr>
            <w:r>
              <w:rPr>
                <w:b/>
              </w:rPr>
              <w:t>Performance</w:t>
            </w:r>
          </w:p>
        </w:tc>
        <w:tc>
          <w:tcPr>
            <w:tcW w:w="5103" w:type="dxa"/>
            <w:tcBorders>
              <w:top w:val="single" w:sz="12" w:space="0" w:color="000000"/>
              <w:left w:val="single" w:sz="12" w:space="0" w:color="000000"/>
              <w:bottom w:val="single" w:sz="12" w:space="0" w:color="000000"/>
              <w:right w:val="single" w:sz="12" w:space="0" w:color="000000"/>
            </w:tcBorders>
            <w:hideMark/>
          </w:tcPr>
          <w:p w:rsidR="008278E5" w:rsidRDefault="008278E5" w:rsidP="004729D4">
            <w:pPr>
              <w:pStyle w:val="TableParagraph"/>
              <w:spacing w:line="270" w:lineRule="atLeast"/>
              <w:ind w:left="100"/>
            </w:pPr>
            <w:r>
              <w:t>The</w:t>
            </w:r>
            <w:r>
              <w:rPr>
                <w:spacing w:val="-7"/>
              </w:rPr>
              <w:t xml:space="preserve"> </w:t>
            </w:r>
            <w:r>
              <w:t>time</w:t>
            </w:r>
            <w:r>
              <w:rPr>
                <w:spacing w:val="-6"/>
              </w:rPr>
              <w:t xml:space="preserve"> </w:t>
            </w:r>
            <w:r>
              <w:t>for</w:t>
            </w:r>
            <w:r>
              <w:rPr>
                <w:spacing w:val="-7"/>
              </w:rPr>
              <w:t xml:space="preserve"> </w:t>
            </w:r>
            <w:r>
              <w:t>converting</w:t>
            </w:r>
            <w:r>
              <w:rPr>
                <w:spacing w:val="-6"/>
              </w:rPr>
              <w:t xml:space="preserve"> </w:t>
            </w:r>
            <w:r>
              <w:t>signs</w:t>
            </w:r>
            <w:r>
              <w:rPr>
                <w:spacing w:val="-7"/>
              </w:rPr>
              <w:t xml:space="preserve"> </w:t>
            </w:r>
            <w:r>
              <w:t>into</w:t>
            </w:r>
            <w:r>
              <w:rPr>
                <w:spacing w:val="-6"/>
              </w:rPr>
              <w:t xml:space="preserve"> </w:t>
            </w:r>
            <w:r>
              <w:t>speech</w:t>
            </w:r>
            <w:r>
              <w:rPr>
                <w:spacing w:val="-7"/>
              </w:rPr>
              <w:t xml:space="preserve"> </w:t>
            </w:r>
            <w:r>
              <w:t>should</w:t>
            </w:r>
            <w:r>
              <w:rPr>
                <w:spacing w:val="-6"/>
              </w:rPr>
              <w:t xml:space="preserve"> </w:t>
            </w:r>
            <w:r>
              <w:t>be</w:t>
            </w:r>
            <w:r>
              <w:rPr>
                <w:spacing w:val="-47"/>
              </w:rPr>
              <w:t xml:space="preserve"> </w:t>
            </w:r>
            <w:r>
              <w:t>faster</w:t>
            </w:r>
            <w:r>
              <w:rPr>
                <w:spacing w:val="-3"/>
              </w:rPr>
              <w:t xml:space="preserve"> </w:t>
            </w:r>
            <w:r>
              <w:t>for</w:t>
            </w:r>
            <w:r>
              <w:rPr>
                <w:spacing w:val="-3"/>
              </w:rPr>
              <w:t xml:space="preserve"> </w:t>
            </w:r>
            <w:r>
              <w:t>the</w:t>
            </w:r>
            <w:r>
              <w:rPr>
                <w:spacing w:val="-2"/>
              </w:rPr>
              <w:t xml:space="preserve"> </w:t>
            </w:r>
            <w:r>
              <w:t>real</w:t>
            </w:r>
            <w:r>
              <w:rPr>
                <w:spacing w:val="-3"/>
              </w:rPr>
              <w:t xml:space="preserve"> </w:t>
            </w:r>
            <w:r>
              <w:t>time</w:t>
            </w:r>
            <w:r>
              <w:rPr>
                <w:spacing w:val="-3"/>
              </w:rPr>
              <w:t xml:space="preserve"> </w:t>
            </w:r>
            <w:r>
              <w:t>communication.</w:t>
            </w:r>
          </w:p>
        </w:tc>
      </w:tr>
      <w:tr w:rsidR="008278E5" w:rsidTr="00C35EC5">
        <w:trPr>
          <w:trHeight w:val="836"/>
        </w:trPr>
        <w:tc>
          <w:tcPr>
            <w:tcW w:w="971" w:type="dxa"/>
            <w:tcBorders>
              <w:top w:val="single" w:sz="12" w:space="0" w:color="000000"/>
              <w:left w:val="single" w:sz="12" w:space="0" w:color="000000"/>
              <w:bottom w:val="single" w:sz="12" w:space="0" w:color="000000"/>
              <w:right w:val="single" w:sz="12" w:space="0" w:color="000000"/>
            </w:tcBorders>
            <w:hideMark/>
          </w:tcPr>
          <w:p w:rsidR="008278E5" w:rsidRDefault="008278E5" w:rsidP="004729D4">
            <w:pPr>
              <w:pStyle w:val="TableParagraph"/>
              <w:spacing w:line="262" w:lineRule="exact"/>
            </w:pPr>
            <w:r>
              <w:t>NFR-5</w:t>
            </w:r>
          </w:p>
        </w:tc>
        <w:tc>
          <w:tcPr>
            <w:tcW w:w="3574" w:type="dxa"/>
            <w:tcBorders>
              <w:top w:val="single" w:sz="12" w:space="0" w:color="000000"/>
              <w:left w:val="single" w:sz="12" w:space="0" w:color="000000"/>
              <w:bottom w:val="single" w:sz="12" w:space="0" w:color="000000"/>
              <w:right w:val="single" w:sz="12" w:space="0" w:color="000000"/>
            </w:tcBorders>
            <w:hideMark/>
          </w:tcPr>
          <w:p w:rsidR="008278E5" w:rsidRDefault="008278E5" w:rsidP="004729D4">
            <w:pPr>
              <w:pStyle w:val="TableParagraph"/>
              <w:spacing w:line="262" w:lineRule="exact"/>
              <w:ind w:left="95"/>
              <w:rPr>
                <w:b/>
              </w:rPr>
            </w:pPr>
            <w:r>
              <w:rPr>
                <w:b/>
              </w:rPr>
              <w:t>Availability</w:t>
            </w:r>
          </w:p>
        </w:tc>
        <w:tc>
          <w:tcPr>
            <w:tcW w:w="5103" w:type="dxa"/>
            <w:tcBorders>
              <w:top w:val="single" w:sz="12" w:space="0" w:color="000000"/>
              <w:left w:val="single" w:sz="12" w:space="0" w:color="000000"/>
              <w:bottom w:val="single" w:sz="12" w:space="0" w:color="000000"/>
              <w:right w:val="single" w:sz="12" w:space="0" w:color="000000"/>
            </w:tcBorders>
            <w:hideMark/>
          </w:tcPr>
          <w:p w:rsidR="008278E5" w:rsidRDefault="008278E5" w:rsidP="004729D4">
            <w:pPr>
              <w:pStyle w:val="TableParagraph"/>
              <w:spacing w:line="262" w:lineRule="exact"/>
              <w:ind w:left="100"/>
            </w:pPr>
            <w:r>
              <w:t>The</w:t>
            </w:r>
            <w:r>
              <w:rPr>
                <w:spacing w:val="-7"/>
              </w:rPr>
              <w:t xml:space="preserve"> </w:t>
            </w:r>
            <w:r>
              <w:t>time</w:t>
            </w:r>
            <w:r>
              <w:rPr>
                <w:spacing w:val="-6"/>
              </w:rPr>
              <w:t xml:space="preserve"> </w:t>
            </w:r>
            <w:r>
              <w:t>for</w:t>
            </w:r>
            <w:r>
              <w:rPr>
                <w:spacing w:val="-6"/>
              </w:rPr>
              <w:t xml:space="preserve"> </w:t>
            </w:r>
            <w:r>
              <w:t>converting</w:t>
            </w:r>
            <w:r>
              <w:rPr>
                <w:spacing w:val="-6"/>
              </w:rPr>
              <w:t xml:space="preserve"> </w:t>
            </w:r>
            <w:r>
              <w:t>signs</w:t>
            </w:r>
            <w:r>
              <w:rPr>
                <w:spacing w:val="-6"/>
              </w:rPr>
              <w:t xml:space="preserve"> </w:t>
            </w:r>
            <w:r>
              <w:t>into</w:t>
            </w:r>
            <w:r>
              <w:rPr>
                <w:spacing w:val="-6"/>
              </w:rPr>
              <w:t xml:space="preserve"> </w:t>
            </w:r>
            <w:r>
              <w:t>speech</w:t>
            </w:r>
            <w:r>
              <w:rPr>
                <w:spacing w:val="-6"/>
              </w:rPr>
              <w:t xml:space="preserve"> </w:t>
            </w:r>
            <w:r>
              <w:t>should</w:t>
            </w:r>
            <w:r>
              <w:rPr>
                <w:spacing w:val="-6"/>
              </w:rPr>
              <w:t xml:space="preserve"> </w:t>
            </w:r>
            <w:r>
              <w:t>be</w:t>
            </w:r>
          </w:p>
          <w:p w:rsidR="008278E5" w:rsidRDefault="008278E5" w:rsidP="004729D4">
            <w:pPr>
              <w:pStyle w:val="TableParagraph"/>
              <w:spacing w:line="238" w:lineRule="exact"/>
              <w:ind w:left="100"/>
            </w:pPr>
            <w:r>
              <w:t>faster</w:t>
            </w:r>
            <w:r>
              <w:rPr>
                <w:spacing w:val="-9"/>
              </w:rPr>
              <w:t xml:space="preserve"> </w:t>
            </w:r>
            <w:r>
              <w:t>for</w:t>
            </w:r>
            <w:r>
              <w:rPr>
                <w:spacing w:val="-8"/>
              </w:rPr>
              <w:t xml:space="preserve"> </w:t>
            </w:r>
            <w:r>
              <w:t>the</w:t>
            </w:r>
            <w:r>
              <w:rPr>
                <w:spacing w:val="-8"/>
              </w:rPr>
              <w:t xml:space="preserve"> </w:t>
            </w:r>
            <w:r>
              <w:t>real</w:t>
            </w:r>
            <w:r>
              <w:rPr>
                <w:spacing w:val="-8"/>
              </w:rPr>
              <w:t xml:space="preserve"> </w:t>
            </w:r>
            <w:r>
              <w:t>time</w:t>
            </w:r>
            <w:r>
              <w:rPr>
                <w:spacing w:val="-8"/>
              </w:rPr>
              <w:t xml:space="preserve"> </w:t>
            </w:r>
            <w:r>
              <w:t>communication.</w:t>
            </w:r>
          </w:p>
        </w:tc>
      </w:tr>
      <w:tr w:rsidR="008278E5" w:rsidTr="00C35EC5">
        <w:trPr>
          <w:trHeight w:val="1687"/>
        </w:trPr>
        <w:tc>
          <w:tcPr>
            <w:tcW w:w="971" w:type="dxa"/>
            <w:tcBorders>
              <w:top w:val="single" w:sz="12" w:space="0" w:color="000000"/>
              <w:left w:val="single" w:sz="12" w:space="0" w:color="000000"/>
              <w:bottom w:val="single" w:sz="12" w:space="0" w:color="000000"/>
              <w:right w:val="single" w:sz="12" w:space="0" w:color="000000"/>
            </w:tcBorders>
            <w:hideMark/>
          </w:tcPr>
          <w:p w:rsidR="008278E5" w:rsidRDefault="008278E5" w:rsidP="004729D4">
            <w:pPr>
              <w:pStyle w:val="TableParagraph"/>
              <w:spacing w:line="264" w:lineRule="exact"/>
            </w:pPr>
            <w:r>
              <w:t>NFR-6</w:t>
            </w:r>
          </w:p>
        </w:tc>
        <w:tc>
          <w:tcPr>
            <w:tcW w:w="3574" w:type="dxa"/>
            <w:tcBorders>
              <w:top w:val="single" w:sz="12" w:space="0" w:color="000000"/>
              <w:left w:val="single" w:sz="12" w:space="0" w:color="000000"/>
              <w:bottom w:val="single" w:sz="12" w:space="0" w:color="000000"/>
              <w:right w:val="single" w:sz="12" w:space="0" w:color="000000"/>
            </w:tcBorders>
            <w:hideMark/>
          </w:tcPr>
          <w:p w:rsidR="008278E5" w:rsidRDefault="008278E5" w:rsidP="004729D4">
            <w:pPr>
              <w:pStyle w:val="TableParagraph"/>
              <w:spacing w:line="264" w:lineRule="exact"/>
              <w:ind w:left="95"/>
              <w:rPr>
                <w:b/>
              </w:rPr>
            </w:pPr>
            <w:r>
              <w:rPr>
                <w:b/>
                <w:color w:val="212121"/>
              </w:rPr>
              <w:t>Scalability</w:t>
            </w:r>
          </w:p>
        </w:tc>
        <w:tc>
          <w:tcPr>
            <w:tcW w:w="5103" w:type="dxa"/>
            <w:tcBorders>
              <w:top w:val="single" w:sz="12" w:space="0" w:color="000000"/>
              <w:left w:val="single" w:sz="12" w:space="0" w:color="000000"/>
              <w:bottom w:val="single" w:sz="12" w:space="0" w:color="000000"/>
              <w:right w:val="single" w:sz="12" w:space="0" w:color="000000"/>
            </w:tcBorders>
            <w:hideMark/>
          </w:tcPr>
          <w:p w:rsidR="008278E5" w:rsidRDefault="008278E5" w:rsidP="004729D4">
            <w:pPr>
              <w:pStyle w:val="TableParagraph"/>
              <w:ind w:left="100" w:right="167"/>
            </w:pPr>
            <w:r>
              <w:t>This app enables deaf and dumb people to convey</w:t>
            </w:r>
            <w:r>
              <w:rPr>
                <w:spacing w:val="1"/>
              </w:rPr>
              <w:t xml:space="preserve"> </w:t>
            </w:r>
            <w:r>
              <w:t>their</w:t>
            </w:r>
            <w:r>
              <w:rPr>
                <w:spacing w:val="-9"/>
              </w:rPr>
              <w:t xml:space="preserve"> </w:t>
            </w:r>
            <w:r>
              <w:t>information</w:t>
            </w:r>
            <w:r>
              <w:rPr>
                <w:spacing w:val="-8"/>
              </w:rPr>
              <w:t xml:space="preserve"> </w:t>
            </w:r>
            <w:r>
              <w:t>using</w:t>
            </w:r>
            <w:r>
              <w:rPr>
                <w:spacing w:val="-8"/>
              </w:rPr>
              <w:t xml:space="preserve"> </w:t>
            </w:r>
            <w:r>
              <w:t>signs</w:t>
            </w:r>
            <w:r>
              <w:rPr>
                <w:spacing w:val="-8"/>
              </w:rPr>
              <w:t xml:space="preserve"> </w:t>
            </w:r>
            <w:r>
              <w:t>which</w:t>
            </w:r>
            <w:r>
              <w:rPr>
                <w:spacing w:val="-8"/>
              </w:rPr>
              <w:t xml:space="preserve"> </w:t>
            </w:r>
            <w:r>
              <w:t>get</w:t>
            </w:r>
            <w:r>
              <w:rPr>
                <w:spacing w:val="-9"/>
              </w:rPr>
              <w:t xml:space="preserve"> </w:t>
            </w:r>
            <w:r>
              <w:t>converted</w:t>
            </w:r>
            <w:r>
              <w:rPr>
                <w:spacing w:val="-8"/>
              </w:rPr>
              <w:t xml:space="preserve"> </w:t>
            </w:r>
            <w:r>
              <w:t>to</w:t>
            </w:r>
            <w:r>
              <w:rPr>
                <w:spacing w:val="-47"/>
              </w:rPr>
              <w:t xml:space="preserve"> </w:t>
            </w:r>
            <w:r>
              <w:t>human-understandable</w:t>
            </w:r>
            <w:r>
              <w:rPr>
                <w:spacing w:val="-5"/>
              </w:rPr>
              <w:t xml:space="preserve"> </w:t>
            </w:r>
            <w:r>
              <w:t>language</w:t>
            </w:r>
            <w:r>
              <w:rPr>
                <w:spacing w:val="-4"/>
              </w:rPr>
              <w:t xml:space="preserve"> </w:t>
            </w:r>
            <w:r>
              <w:t>and</w:t>
            </w:r>
            <w:r>
              <w:rPr>
                <w:spacing w:val="-4"/>
              </w:rPr>
              <w:t xml:space="preserve"> </w:t>
            </w:r>
            <w:r>
              <w:t>speech</w:t>
            </w:r>
            <w:r>
              <w:rPr>
                <w:spacing w:val="-4"/>
              </w:rPr>
              <w:t xml:space="preserve"> </w:t>
            </w:r>
            <w:r>
              <w:t>is</w:t>
            </w:r>
          </w:p>
          <w:p w:rsidR="008278E5" w:rsidRDefault="008278E5" w:rsidP="004729D4">
            <w:pPr>
              <w:pStyle w:val="TableParagraph"/>
              <w:spacing w:line="229" w:lineRule="exact"/>
              <w:ind w:left="100"/>
            </w:pPr>
            <w:r>
              <w:t>given</w:t>
            </w:r>
            <w:r>
              <w:rPr>
                <w:spacing w:val="-5"/>
              </w:rPr>
              <w:t xml:space="preserve"> </w:t>
            </w:r>
            <w:r>
              <w:t>as</w:t>
            </w:r>
            <w:r>
              <w:rPr>
                <w:spacing w:val="-5"/>
              </w:rPr>
              <w:t xml:space="preserve"> </w:t>
            </w:r>
            <w:r>
              <w:t>output.</w:t>
            </w:r>
          </w:p>
        </w:tc>
      </w:tr>
    </w:tbl>
    <w:p w:rsidR="008278E5" w:rsidRPr="008278E5" w:rsidRDefault="008278E5" w:rsidP="008278E5"/>
    <w:p w:rsidR="00D007ED" w:rsidRPr="00D007ED" w:rsidRDefault="00D007ED" w:rsidP="00D007ED">
      <w:pPr>
        <w:spacing w:before="240"/>
        <w:rPr>
          <w:rFonts w:ascii="Liberation Serif Bold" w:eastAsia="Liberation Serif Bold" w:hAnsi="Liberation Serif Bold" w:cs="Liberation Serif Bold"/>
          <w:b/>
          <w:color w:val="000000"/>
          <w:sz w:val="24"/>
          <w:u w:val="single"/>
        </w:rPr>
      </w:pPr>
    </w:p>
    <w:p w:rsidR="00417315" w:rsidRDefault="00417315">
      <w:pPr>
        <w:tabs>
          <w:tab w:val="left" w:pos="4559"/>
        </w:tabs>
        <w:spacing w:before="220" w:after="240" w:line="480" w:lineRule="auto"/>
        <w:jc w:val="center"/>
        <w:rPr>
          <w:rFonts w:ascii="Liberation Serif Bold" w:eastAsia="Liberation Serif Bold" w:hAnsi="Liberation Serif Bold" w:cs="Liberation Serif Bold"/>
          <w:b/>
          <w:color w:val="000000"/>
          <w:sz w:val="28"/>
        </w:rPr>
      </w:pPr>
    </w:p>
    <w:p w:rsidR="00417315" w:rsidRDefault="00417315">
      <w:pPr>
        <w:tabs>
          <w:tab w:val="left" w:pos="4559"/>
        </w:tabs>
        <w:spacing w:before="220" w:after="240" w:line="480" w:lineRule="auto"/>
        <w:jc w:val="center"/>
        <w:rPr>
          <w:rFonts w:ascii="Liberation Serif Bold" w:eastAsia="Liberation Serif Bold" w:hAnsi="Liberation Serif Bold" w:cs="Liberation Serif Bold"/>
          <w:b/>
          <w:color w:val="000000"/>
          <w:sz w:val="28"/>
        </w:rPr>
      </w:pPr>
    </w:p>
    <w:p w:rsidR="008278E5" w:rsidRDefault="008278E5">
      <w:pPr>
        <w:tabs>
          <w:tab w:val="left" w:pos="4559"/>
        </w:tabs>
        <w:spacing w:before="220" w:after="240" w:line="480" w:lineRule="auto"/>
        <w:jc w:val="center"/>
        <w:rPr>
          <w:rFonts w:ascii="Liberation Serif Bold" w:eastAsia="Liberation Serif Bold" w:hAnsi="Liberation Serif Bold" w:cs="Liberation Serif Bold"/>
          <w:b/>
          <w:color w:val="000000"/>
          <w:sz w:val="28"/>
        </w:rPr>
      </w:pPr>
    </w:p>
    <w:p w:rsidR="006674AB" w:rsidRDefault="006674AB" w:rsidP="006674AB">
      <w:pPr>
        <w:tabs>
          <w:tab w:val="left" w:pos="4559"/>
        </w:tabs>
        <w:spacing w:before="220" w:after="240" w:line="480" w:lineRule="auto"/>
        <w:rPr>
          <w:rFonts w:ascii="Liberation Serif Bold" w:eastAsia="Liberation Serif Bold" w:hAnsi="Liberation Serif Bold" w:cs="Liberation Serif Bold"/>
          <w:b/>
          <w:color w:val="000000"/>
          <w:sz w:val="28"/>
        </w:rPr>
      </w:pPr>
    </w:p>
    <w:p w:rsidR="007E7CE3" w:rsidRPr="007E17BC" w:rsidRDefault="00000000" w:rsidP="009847F5">
      <w:pPr>
        <w:tabs>
          <w:tab w:val="left" w:pos="4559"/>
        </w:tabs>
        <w:spacing w:before="220" w:after="240" w:line="480" w:lineRule="auto"/>
        <w:jc w:val="center"/>
        <w:rPr>
          <w:rFonts w:ascii="Liberation Serif Bold" w:eastAsia="Liberation Serif Bold" w:hAnsi="Liberation Serif Bold" w:cs="Liberation Serif Bold"/>
          <w:b/>
          <w:color w:val="000000"/>
          <w:sz w:val="24"/>
          <w:u w:val="single"/>
        </w:rPr>
      </w:pPr>
      <w:r w:rsidRPr="007E17BC">
        <w:rPr>
          <w:rFonts w:ascii="Liberation Serif Bold" w:eastAsia="Liberation Serif Bold" w:hAnsi="Liberation Serif Bold" w:cs="Liberation Serif Bold"/>
          <w:b/>
          <w:color w:val="000000"/>
          <w:sz w:val="28"/>
          <w:u w:val="single"/>
        </w:rPr>
        <w:lastRenderedPageBreak/>
        <w:t>5</w:t>
      </w:r>
      <w:r w:rsidR="007E17BC" w:rsidRPr="007E17BC">
        <w:rPr>
          <w:rFonts w:ascii="Liberation Serif Bold" w:eastAsia="Liberation Serif Bold" w:hAnsi="Liberation Serif Bold" w:cs="Liberation Serif Bold"/>
          <w:b/>
          <w:color w:val="000000"/>
          <w:sz w:val="28"/>
          <w:u w:val="single"/>
        </w:rPr>
        <w:t>.</w:t>
      </w:r>
      <w:r w:rsidRPr="007E17BC">
        <w:rPr>
          <w:rFonts w:ascii="Liberation Serif Bold" w:eastAsia="Liberation Serif Bold" w:hAnsi="Liberation Serif Bold" w:cs="Liberation Serif Bold"/>
          <w:b/>
          <w:color w:val="000000"/>
          <w:sz w:val="28"/>
          <w:u w:val="single"/>
        </w:rPr>
        <w:t>PROJECT DESIGN</w:t>
      </w:r>
    </w:p>
    <w:p w:rsidR="007E7CE3" w:rsidRDefault="00000000">
      <w:pPr>
        <w:tabs>
          <w:tab w:val="left" w:pos="4559"/>
        </w:tabs>
        <w:spacing w:before="220" w:after="240" w:line="480" w:lineRule="auto"/>
        <w:rPr>
          <w:rFonts w:ascii="Liberation Serif Bold" w:eastAsia="Liberation Serif Bold" w:hAnsi="Liberation Serif Bold" w:cs="Liberation Serif Bold"/>
          <w:b/>
          <w:color w:val="000000"/>
          <w:sz w:val="24"/>
        </w:rPr>
      </w:pPr>
      <w:r>
        <w:rPr>
          <w:rFonts w:ascii="Liberation Serif Bold" w:eastAsia="Liberation Serif Bold" w:hAnsi="Liberation Serif Bold" w:cs="Liberation Serif Bold"/>
          <w:b/>
          <w:color w:val="000000"/>
          <w:sz w:val="28"/>
          <w:u w:val="single"/>
        </w:rPr>
        <w:t>5.1 Data Flow Diagrams:</w:t>
      </w:r>
    </w:p>
    <w:p w:rsidR="002C09C3" w:rsidRPr="002C09C3" w:rsidRDefault="002C09C3" w:rsidP="00197784">
      <w:pPr>
        <w:tabs>
          <w:tab w:val="left" w:pos="4559"/>
        </w:tabs>
        <w:spacing w:before="220" w:after="240" w:line="480" w:lineRule="auto"/>
        <w:rPr>
          <w:rFonts w:ascii="Liberation Serif Bold" w:eastAsia="Liberation Serif Bold" w:hAnsi="Liberation Serif Bold" w:cs="Liberation Serif Bold"/>
          <w:bCs/>
          <w:color w:val="000000"/>
          <w:sz w:val="24"/>
        </w:rPr>
      </w:pPr>
      <w:r w:rsidRPr="002C09C3">
        <w:rPr>
          <w:rFonts w:ascii="Liberation Serif Bold" w:eastAsia="Liberation Serif Bold" w:hAnsi="Liberation Serif Bold" w:cs="Liberation Serif Bold"/>
          <w:bCs/>
          <w:color w:val="000000"/>
          <w:sz w:val="24"/>
        </w:rPr>
        <w:t>A Data Flow Diagram (DFD) is a traditional visual representation of the information flows within a system. A neat and clear DFD can depict the right amount of the system requirement graphically. It shows how data enters and leaves the system, what changes the information.</w:t>
      </w:r>
    </w:p>
    <w:p w:rsidR="007E7CE3" w:rsidRDefault="002C09C3">
      <w:pPr>
        <w:tabs>
          <w:tab w:val="left" w:pos="4559"/>
        </w:tabs>
        <w:spacing w:before="220" w:after="240" w:line="480" w:lineRule="auto"/>
        <w:jc w:val="both"/>
        <w:rPr>
          <w:noProof/>
        </w:rPr>
      </w:pPr>
      <w:r>
        <w:rPr>
          <w:noProof/>
        </w:rPr>
        <w:drawing>
          <wp:anchor distT="0" distB="0" distL="114300" distR="114300" simplePos="0" relativeHeight="251663360" behindDoc="0" locked="0" layoutInCell="1" allowOverlap="1">
            <wp:simplePos x="0" y="0"/>
            <wp:positionH relativeFrom="margin">
              <wp:posOffset>-681355</wp:posOffset>
            </wp:positionH>
            <wp:positionV relativeFrom="paragraph">
              <wp:posOffset>360045</wp:posOffset>
            </wp:positionV>
            <wp:extent cx="7082155" cy="3601085"/>
            <wp:effectExtent l="0" t="0" r="444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1">
                      <a:extLst>
                        <a:ext uri="{28A0092B-C50C-407E-A947-70E740481C1C}">
                          <a14:useLocalDpi xmlns:a14="http://schemas.microsoft.com/office/drawing/2010/main" val="0"/>
                        </a:ext>
                      </a:extLst>
                    </a:blip>
                    <a:stretch>
                      <a:fillRect/>
                    </a:stretch>
                  </pic:blipFill>
                  <pic:spPr>
                    <a:xfrm>
                      <a:off x="0" y="0"/>
                      <a:ext cx="7082155" cy="3601085"/>
                    </a:xfrm>
                    <a:prstGeom prst="rect">
                      <a:avLst/>
                    </a:prstGeom>
                  </pic:spPr>
                </pic:pic>
              </a:graphicData>
            </a:graphic>
            <wp14:sizeRelH relativeFrom="margin">
              <wp14:pctWidth>0</wp14:pctWidth>
            </wp14:sizeRelH>
            <wp14:sizeRelV relativeFrom="margin">
              <wp14:pctHeight>0</wp14:pctHeight>
            </wp14:sizeRelV>
          </wp:anchor>
        </w:drawing>
      </w:r>
    </w:p>
    <w:p w:rsidR="002C09C3" w:rsidRDefault="002C09C3">
      <w:pPr>
        <w:tabs>
          <w:tab w:val="left" w:pos="4559"/>
        </w:tabs>
        <w:spacing w:before="220" w:after="240" w:line="480" w:lineRule="auto"/>
        <w:jc w:val="both"/>
        <w:rPr>
          <w:noProof/>
        </w:rPr>
      </w:pPr>
    </w:p>
    <w:p w:rsidR="002C09C3" w:rsidRDefault="002C09C3">
      <w:pPr>
        <w:tabs>
          <w:tab w:val="left" w:pos="4559"/>
        </w:tabs>
        <w:spacing w:before="220" w:after="240" w:line="480" w:lineRule="auto"/>
        <w:jc w:val="both"/>
        <w:rPr>
          <w:noProof/>
        </w:rPr>
      </w:pPr>
    </w:p>
    <w:p w:rsidR="002C09C3" w:rsidRDefault="002C09C3">
      <w:pPr>
        <w:tabs>
          <w:tab w:val="left" w:pos="4559"/>
        </w:tabs>
        <w:spacing w:before="220" w:after="240" w:line="480" w:lineRule="auto"/>
        <w:jc w:val="both"/>
        <w:rPr>
          <w:noProof/>
        </w:rPr>
      </w:pPr>
    </w:p>
    <w:p w:rsidR="002C09C3" w:rsidRDefault="002C09C3">
      <w:pPr>
        <w:tabs>
          <w:tab w:val="left" w:pos="4559"/>
        </w:tabs>
        <w:spacing w:before="220" w:after="240" w:line="480" w:lineRule="auto"/>
        <w:jc w:val="both"/>
        <w:rPr>
          <w:noProof/>
        </w:rPr>
      </w:pPr>
    </w:p>
    <w:p w:rsidR="006B15EA" w:rsidRDefault="006B15EA">
      <w:pPr>
        <w:tabs>
          <w:tab w:val="left" w:pos="4559"/>
        </w:tabs>
        <w:spacing w:before="220" w:after="240" w:line="480" w:lineRule="auto"/>
        <w:jc w:val="both"/>
        <w:rPr>
          <w:noProof/>
        </w:rPr>
      </w:pPr>
    </w:p>
    <w:p w:rsidR="007E7CE3" w:rsidRDefault="00000000" w:rsidP="00020F66">
      <w:pPr>
        <w:pStyle w:val="Heading1"/>
        <w:spacing w:before="89" w:after="0"/>
        <w:outlineLvl w:val="0"/>
        <w:rPr>
          <w:rFonts w:ascii="Arial MT" w:eastAsia="Arial MT" w:hAnsi="Arial MT" w:cs="Arial MT"/>
          <w:color w:val="000000"/>
          <w:sz w:val="32"/>
          <w:u w:val="single"/>
          <w14:textFill>
            <w14:solidFill>
              <w14:srgbClr w14:val="000000">
                <w14:lumMod w14:val="95000"/>
                <w14:lumOff w14:val="5000"/>
              </w14:srgbClr>
            </w14:solidFill>
          </w14:textFill>
        </w:rPr>
      </w:pPr>
      <w:r>
        <w:rPr>
          <w:rFonts w:ascii="Arial MT" w:eastAsia="Arial MT" w:hAnsi="Arial MT" w:cs="Arial MT"/>
          <w:color w:val="000000"/>
          <w:sz w:val="32"/>
          <w:u w:val="single"/>
          <w14:textFill>
            <w14:solidFill>
              <w14:srgbClr w14:val="000000">
                <w14:lumMod w14:val="95000"/>
                <w14:lumOff w14:val="5000"/>
              </w14:srgbClr>
            </w14:solidFill>
          </w14:textFill>
        </w:rPr>
        <w:lastRenderedPageBreak/>
        <w:t>5.2 SOLUTION AND TECHNICAL ARCHITECTURE</w:t>
      </w:r>
    </w:p>
    <w:p w:rsidR="007E7CE3" w:rsidRDefault="007E7CE3">
      <w:pPr>
        <w:pStyle w:val="Heading1"/>
        <w:spacing w:before="89" w:after="0"/>
        <w:outlineLvl w:val="0"/>
        <w:rPr>
          <w:rFonts w:ascii="Arial MT" w:eastAsia="Arial MT" w:hAnsi="Arial MT" w:cs="Arial MT"/>
          <w:color w:val="000000"/>
          <w:sz w:val="32"/>
          <w14:textFill>
            <w14:solidFill>
              <w14:srgbClr w14:val="000000">
                <w14:lumMod w14:val="95000"/>
                <w14:lumOff w14:val="5000"/>
              </w14:srgbClr>
            </w14:solidFill>
          </w14:textFill>
        </w:rPr>
      </w:pPr>
    </w:p>
    <w:p w:rsidR="007E7CE3" w:rsidRDefault="00000000">
      <w:pPr>
        <w:pStyle w:val="Heading1"/>
        <w:spacing w:before="89" w:after="0"/>
        <w:outlineLvl w:val="0"/>
      </w:pPr>
      <w:r>
        <w:rPr>
          <w:rFonts w:ascii="Arial MT" w:eastAsia="Arial MT" w:hAnsi="Arial MT" w:cs="Arial MT"/>
          <w:color w:val="000000"/>
          <w:sz w:val="32"/>
          <w14:textFill>
            <w14:solidFill>
              <w14:srgbClr w14:val="000000">
                <w14:lumMod w14:val="95000"/>
                <w14:lumOff w14:val="5000"/>
              </w14:srgbClr>
            </w14:solidFill>
          </w14:textFill>
        </w:rPr>
        <w:t>Summary</w:t>
      </w:r>
      <w:bookmarkStart w:id="1" w:name="_Tocmgubtu7v9sse"/>
      <w:bookmarkEnd w:id="1"/>
    </w:p>
    <w:p w:rsidR="007E7CE3" w:rsidRDefault="00000000">
      <w:pPr>
        <w:rPr>
          <w:color w:val="000000"/>
          <w:sz w:val="28"/>
        </w:rPr>
      </w:pPr>
      <w:r>
        <w:rPr>
          <w:rFonts w:ascii="Arial MT Regular" w:eastAsia="Arial MT Regular" w:hAnsi="Arial MT Regular" w:cs="Arial MT Regular"/>
          <w:color w:val="000000"/>
          <w:sz w:val="33"/>
        </w:rPr>
        <w:t xml:space="preserve"> </w:t>
      </w:r>
    </w:p>
    <w:p w:rsidR="007E7CE3" w:rsidRDefault="00000000">
      <w:pPr>
        <w:spacing w:line="384" w:lineRule="auto"/>
        <w:ind w:left="220" w:right="643"/>
        <w:rPr>
          <w:color w:val="000000"/>
          <w:sz w:val="28"/>
        </w:rPr>
      </w:pPr>
      <w:r>
        <w:rPr>
          <w:rFonts w:ascii="Arial MT Regular" w:eastAsia="Arial MT Regular" w:hAnsi="Arial MT Regular" w:cs="Arial MT Regular"/>
          <w:color w:val="000000"/>
          <w:sz w:val="28"/>
        </w:rPr>
        <w:t xml:space="preserve">This code pattern explains how to build an </w:t>
      </w:r>
      <w:r w:rsidR="00881E09">
        <w:rPr>
          <w:rFonts w:ascii="Arial MT Regular" w:eastAsia="Arial MT Regular" w:hAnsi="Arial MT Regular" w:cs="Arial MT Regular"/>
          <w:color w:val="000000"/>
          <w:sz w:val="28"/>
        </w:rPr>
        <w:t xml:space="preserve">Artificial Intelligence based Real Time Communication System for </w:t>
      </w:r>
      <w:proofErr w:type="gramStart"/>
      <w:r w:rsidR="00881E09">
        <w:rPr>
          <w:rFonts w:ascii="Arial MT Regular" w:eastAsia="Arial MT Regular" w:hAnsi="Arial MT Regular" w:cs="Arial MT Regular"/>
          <w:color w:val="000000"/>
          <w:sz w:val="28"/>
        </w:rPr>
        <w:t>specially</w:t>
      </w:r>
      <w:proofErr w:type="gramEnd"/>
      <w:r w:rsidR="00881E09">
        <w:rPr>
          <w:rFonts w:ascii="Arial MT Regular" w:eastAsia="Arial MT Regular" w:hAnsi="Arial MT Regular" w:cs="Arial MT Regular"/>
          <w:color w:val="000000"/>
          <w:sz w:val="28"/>
        </w:rPr>
        <w:t xml:space="preserve"> abled.</w:t>
      </w:r>
    </w:p>
    <w:p w:rsidR="007E7CE3" w:rsidRDefault="00000000" w:rsidP="00133E45">
      <w:pPr>
        <w:rPr>
          <w:rFonts w:ascii="Arial MT Regular" w:eastAsia="Arial MT Regular" w:hAnsi="Arial MT Regular" w:cs="Arial MT Regular"/>
          <w:color w:val="000000"/>
          <w:sz w:val="35"/>
        </w:rPr>
      </w:pPr>
      <w:r>
        <w:rPr>
          <w:rFonts w:ascii="Arial MT Regular" w:eastAsia="Arial MT Regular" w:hAnsi="Arial MT Regular" w:cs="Arial MT Regular"/>
          <w:color w:val="000000"/>
          <w:sz w:val="30"/>
        </w:rPr>
        <w:t xml:space="preserve"> </w:t>
      </w:r>
      <w:r>
        <w:rPr>
          <w:rFonts w:ascii="Arial MT Regular" w:eastAsia="Arial MT Regular" w:hAnsi="Arial MT Regular" w:cs="Arial MT Regular"/>
          <w:color w:val="000000"/>
          <w:sz w:val="35"/>
        </w:rPr>
        <w:t xml:space="preserve"> </w:t>
      </w:r>
    </w:p>
    <w:p w:rsidR="000531A4" w:rsidRDefault="000531A4" w:rsidP="00133E45">
      <w:pPr>
        <w:rPr>
          <w:color w:val="000000"/>
          <w:sz w:val="28"/>
        </w:rPr>
      </w:pPr>
    </w:p>
    <w:p w:rsidR="00CC277A" w:rsidRDefault="00CC277A" w:rsidP="00CC277A">
      <w:pPr>
        <w:spacing w:before="10"/>
        <w:rPr>
          <w:rFonts w:ascii="Arial MT" w:eastAsia="Arial MT" w:hAnsi="Arial MT" w:cs="Arial MT"/>
          <w:b/>
          <w:color w:val="000000"/>
          <w:sz w:val="32"/>
        </w:rPr>
      </w:pPr>
      <w:r>
        <w:rPr>
          <w:rFonts w:ascii="Arial MT" w:eastAsia="Arial MT" w:hAnsi="Arial MT" w:cs="Arial MT"/>
          <w:b/>
          <w:color w:val="000000"/>
          <w:sz w:val="32"/>
        </w:rPr>
        <w:t>Technology Architecture:</w:t>
      </w:r>
    </w:p>
    <w:p w:rsidR="000531A4" w:rsidRDefault="000531A4" w:rsidP="00CC277A">
      <w:pPr>
        <w:spacing w:before="10"/>
        <w:rPr>
          <w:rFonts w:ascii="Arial MT" w:eastAsia="Arial MT" w:hAnsi="Arial MT" w:cs="Arial MT"/>
          <w:b/>
          <w:color w:val="000000"/>
          <w:sz w:val="32"/>
        </w:rPr>
      </w:pPr>
    </w:p>
    <w:p w:rsidR="000531A4" w:rsidRDefault="000531A4" w:rsidP="00CC277A">
      <w:pPr>
        <w:spacing w:before="10"/>
        <w:rPr>
          <w:rFonts w:ascii="Arial MT" w:eastAsia="Arial MT" w:hAnsi="Arial MT" w:cs="Arial MT"/>
          <w:b/>
          <w:color w:val="000000"/>
          <w:sz w:val="32"/>
        </w:rPr>
      </w:pPr>
    </w:p>
    <w:p w:rsidR="000531A4" w:rsidRDefault="00836F19" w:rsidP="00CC277A">
      <w:pPr>
        <w:spacing w:before="10"/>
        <w:rPr>
          <w:rFonts w:ascii="Arial MT" w:eastAsia="Arial MT" w:hAnsi="Arial MT" w:cs="Arial MT"/>
          <w:b/>
          <w:color w:val="000000"/>
          <w:sz w:val="32"/>
        </w:rPr>
      </w:pPr>
      <w:r>
        <w:rPr>
          <w:rFonts w:ascii="Arial MT" w:eastAsia="Arial MT" w:hAnsi="Arial MT" w:cs="Arial MT"/>
          <w:b/>
          <w:noProof/>
          <w:color w:val="000000"/>
          <w:sz w:val="32"/>
        </w:rPr>
        <w:drawing>
          <wp:anchor distT="0" distB="0" distL="114300" distR="114300" simplePos="0" relativeHeight="251664384" behindDoc="0" locked="0" layoutInCell="1" allowOverlap="1">
            <wp:simplePos x="0" y="0"/>
            <wp:positionH relativeFrom="margin">
              <wp:align>center</wp:align>
            </wp:positionH>
            <wp:positionV relativeFrom="paragraph">
              <wp:posOffset>438150</wp:posOffset>
            </wp:positionV>
            <wp:extent cx="7186295" cy="3305175"/>
            <wp:effectExtent l="0" t="0" r="0" b="952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2">
                      <a:extLst>
                        <a:ext uri="{28A0092B-C50C-407E-A947-70E740481C1C}">
                          <a14:useLocalDpi xmlns:a14="http://schemas.microsoft.com/office/drawing/2010/main" val="0"/>
                        </a:ext>
                      </a:extLst>
                    </a:blip>
                    <a:stretch>
                      <a:fillRect/>
                    </a:stretch>
                  </pic:blipFill>
                  <pic:spPr>
                    <a:xfrm>
                      <a:off x="0" y="0"/>
                      <a:ext cx="7186295" cy="3305175"/>
                    </a:xfrm>
                    <a:prstGeom prst="rect">
                      <a:avLst/>
                    </a:prstGeom>
                  </pic:spPr>
                </pic:pic>
              </a:graphicData>
            </a:graphic>
            <wp14:sizeRelH relativeFrom="margin">
              <wp14:pctWidth>0</wp14:pctWidth>
            </wp14:sizeRelH>
            <wp14:sizeRelV relativeFrom="margin">
              <wp14:pctHeight>0</wp14:pctHeight>
            </wp14:sizeRelV>
          </wp:anchor>
        </w:drawing>
      </w:r>
    </w:p>
    <w:p w:rsidR="00545448" w:rsidRDefault="00545448" w:rsidP="00CC277A">
      <w:pPr>
        <w:spacing w:before="10"/>
        <w:rPr>
          <w:rFonts w:ascii="Arial MT" w:eastAsia="Arial MT" w:hAnsi="Arial MT" w:cs="Arial MT"/>
          <w:b/>
          <w:color w:val="000000"/>
          <w:sz w:val="32"/>
        </w:rPr>
      </w:pPr>
    </w:p>
    <w:p w:rsidR="00545448" w:rsidRDefault="00545448" w:rsidP="00CC277A">
      <w:pPr>
        <w:spacing w:before="10"/>
        <w:rPr>
          <w:rFonts w:ascii="Arial MT" w:eastAsia="Arial MT" w:hAnsi="Arial MT" w:cs="Arial MT"/>
          <w:b/>
          <w:color w:val="000000"/>
          <w:sz w:val="32"/>
        </w:rPr>
      </w:pPr>
    </w:p>
    <w:p w:rsidR="00545448" w:rsidRDefault="00545448" w:rsidP="00CC277A">
      <w:pPr>
        <w:spacing w:before="10"/>
        <w:rPr>
          <w:rFonts w:ascii="Arial MT" w:eastAsia="Arial MT" w:hAnsi="Arial MT" w:cs="Arial MT"/>
          <w:b/>
          <w:color w:val="000000"/>
          <w:sz w:val="32"/>
        </w:rPr>
      </w:pPr>
    </w:p>
    <w:p w:rsidR="00545448" w:rsidRDefault="00545448" w:rsidP="00CC277A">
      <w:pPr>
        <w:spacing w:before="10"/>
        <w:rPr>
          <w:rFonts w:ascii="Arial MT" w:eastAsia="Arial MT" w:hAnsi="Arial MT" w:cs="Arial MT"/>
          <w:b/>
          <w:color w:val="000000"/>
          <w:sz w:val="32"/>
        </w:rPr>
      </w:pPr>
    </w:p>
    <w:p w:rsidR="00545448" w:rsidRDefault="00545448" w:rsidP="00CC277A">
      <w:pPr>
        <w:spacing w:before="10"/>
        <w:rPr>
          <w:rFonts w:ascii="Arial MT" w:eastAsia="Arial MT" w:hAnsi="Arial MT" w:cs="Arial MT"/>
          <w:b/>
          <w:color w:val="000000"/>
          <w:sz w:val="32"/>
        </w:rPr>
      </w:pPr>
    </w:p>
    <w:p w:rsidR="00545448" w:rsidRDefault="00545448" w:rsidP="00CC277A">
      <w:pPr>
        <w:spacing w:before="10"/>
        <w:rPr>
          <w:rFonts w:ascii="Arial MT" w:eastAsia="Arial MT" w:hAnsi="Arial MT" w:cs="Arial MT"/>
          <w:b/>
          <w:color w:val="000000"/>
          <w:sz w:val="32"/>
        </w:rPr>
      </w:pPr>
    </w:p>
    <w:p w:rsidR="00545448" w:rsidRDefault="00545448" w:rsidP="00CC277A">
      <w:pPr>
        <w:spacing w:before="10"/>
        <w:rPr>
          <w:rFonts w:ascii="Arial MT" w:eastAsia="Arial MT" w:hAnsi="Arial MT" w:cs="Arial MT"/>
          <w:b/>
          <w:color w:val="000000"/>
          <w:sz w:val="32"/>
        </w:rPr>
      </w:pPr>
    </w:p>
    <w:p w:rsidR="00545448" w:rsidRDefault="00545448" w:rsidP="00CC277A">
      <w:pPr>
        <w:spacing w:before="10"/>
        <w:rPr>
          <w:rFonts w:ascii="Arial MT" w:eastAsia="Arial MT" w:hAnsi="Arial MT" w:cs="Arial MT"/>
          <w:b/>
          <w:color w:val="000000"/>
          <w:sz w:val="32"/>
        </w:rPr>
      </w:pPr>
    </w:p>
    <w:p w:rsidR="0023136A" w:rsidRDefault="0023136A">
      <w:pPr>
        <w:spacing w:before="10"/>
        <w:rPr>
          <w:rFonts w:ascii="Arial MT" w:eastAsia="Arial MT" w:hAnsi="Arial MT" w:cs="Arial MT"/>
          <w:b/>
          <w:color w:val="000000"/>
          <w:sz w:val="32"/>
        </w:rPr>
      </w:pPr>
    </w:p>
    <w:p w:rsidR="006B15EA" w:rsidRDefault="006B15EA">
      <w:pPr>
        <w:spacing w:before="10"/>
        <w:rPr>
          <w:rFonts w:ascii="Arial MT" w:eastAsia="Arial MT" w:hAnsi="Arial MT" w:cs="Arial MT"/>
          <w:b/>
          <w:color w:val="000000"/>
          <w:sz w:val="32"/>
        </w:rPr>
      </w:pPr>
    </w:p>
    <w:p w:rsidR="00157C38" w:rsidRDefault="00157C38" w:rsidP="00157C38">
      <w:pPr>
        <w:spacing w:before="10"/>
        <w:rPr>
          <w:rFonts w:ascii="Arial MT" w:eastAsia="Arial MT" w:hAnsi="Arial MT" w:cs="Arial MT"/>
          <w:b/>
          <w:color w:val="000000"/>
          <w:sz w:val="32"/>
        </w:rPr>
      </w:pPr>
      <w:r>
        <w:rPr>
          <w:rFonts w:ascii="Arial MT" w:eastAsia="Arial MT" w:hAnsi="Arial MT" w:cs="Arial MT"/>
          <w:b/>
          <w:color w:val="000000"/>
          <w:sz w:val="32"/>
        </w:rPr>
        <w:t>Components</w:t>
      </w:r>
      <w:r>
        <w:rPr>
          <w:rFonts w:ascii="Arial MT" w:eastAsia="Arial MT" w:hAnsi="Arial MT" w:cs="Arial MT"/>
          <w:b/>
          <w:color w:val="000000"/>
          <w:spacing w:val="-3"/>
          <w:sz w:val="32"/>
        </w:rPr>
        <w:t xml:space="preserve"> </w:t>
      </w:r>
      <w:r>
        <w:rPr>
          <w:rFonts w:ascii="Arial MT" w:eastAsia="Arial MT" w:hAnsi="Arial MT" w:cs="Arial MT"/>
          <w:b/>
          <w:color w:val="000000"/>
          <w:sz w:val="32"/>
        </w:rPr>
        <w:t>&amp;</w:t>
      </w:r>
      <w:r>
        <w:rPr>
          <w:rFonts w:ascii="Arial MT" w:eastAsia="Arial MT" w:hAnsi="Arial MT" w:cs="Arial MT"/>
          <w:b/>
          <w:color w:val="000000"/>
          <w:spacing w:val="-1"/>
          <w:sz w:val="32"/>
        </w:rPr>
        <w:t xml:space="preserve"> </w:t>
      </w:r>
      <w:r>
        <w:rPr>
          <w:rFonts w:ascii="Arial MT" w:eastAsia="Arial MT" w:hAnsi="Arial MT" w:cs="Arial MT"/>
          <w:b/>
          <w:color w:val="000000"/>
          <w:sz w:val="32"/>
        </w:rPr>
        <w:t>Technologies:</w:t>
      </w:r>
      <w:bookmarkStart w:id="2" w:name="_Tocjc87pu5a3ub6"/>
      <w:bookmarkEnd w:id="2"/>
    </w:p>
    <w:p w:rsidR="00157C38" w:rsidRDefault="00157C38">
      <w:pPr>
        <w:spacing w:before="10"/>
        <w:rPr>
          <w:rFonts w:ascii="Arial MT" w:eastAsia="Arial MT" w:hAnsi="Arial MT" w:cs="Arial MT"/>
          <w:b/>
          <w:color w:val="000000"/>
          <w:sz w:val="32"/>
        </w:rPr>
      </w:pPr>
    </w:p>
    <w:p w:rsidR="003C7540" w:rsidRPr="00CC277A" w:rsidRDefault="003C7540">
      <w:pPr>
        <w:spacing w:before="10"/>
        <w:rPr>
          <w:rFonts w:ascii="Arial MT" w:eastAsia="Arial MT" w:hAnsi="Arial MT" w:cs="Arial MT"/>
          <w:b/>
          <w:color w:val="000000"/>
          <w:sz w:val="32"/>
        </w:rPr>
      </w:pPr>
    </w:p>
    <w:tbl>
      <w:tblPr>
        <w:tblpPr w:leftFromText="180" w:rightFromText="180" w:vertAnchor="page" w:horzAnchor="margin" w:tblpXSpec="center" w:tblpY="2351"/>
        <w:tblW w:w="11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60"/>
        <w:gridCol w:w="2149"/>
        <w:gridCol w:w="4427"/>
        <w:gridCol w:w="3999"/>
      </w:tblGrid>
      <w:tr w:rsidR="00FD30B0" w:rsidTr="00F648D8">
        <w:trPr>
          <w:trHeight w:val="222"/>
        </w:trPr>
        <w:tc>
          <w:tcPr>
            <w:tcW w:w="760" w:type="dxa"/>
          </w:tcPr>
          <w:p w:rsidR="00FD30B0" w:rsidRDefault="00FD30B0" w:rsidP="00F648D8">
            <w:pPr>
              <w:pStyle w:val="TableParagraph"/>
              <w:spacing w:line="256" w:lineRule="exact"/>
              <w:ind w:right="132"/>
              <w:rPr>
                <w:b/>
                <w:sz w:val="24"/>
              </w:rPr>
            </w:pPr>
            <w:proofErr w:type="spellStart"/>
            <w:r>
              <w:rPr>
                <w:b/>
                <w:sz w:val="24"/>
              </w:rPr>
              <w:t>S.No</w:t>
            </w:r>
            <w:proofErr w:type="spellEnd"/>
            <w:r>
              <w:rPr>
                <w:b/>
                <w:sz w:val="24"/>
              </w:rPr>
              <w:t>.</w:t>
            </w:r>
          </w:p>
        </w:tc>
        <w:tc>
          <w:tcPr>
            <w:tcW w:w="2149" w:type="dxa"/>
          </w:tcPr>
          <w:p w:rsidR="00FD30B0" w:rsidRDefault="00FD30B0" w:rsidP="00F648D8">
            <w:pPr>
              <w:pStyle w:val="TableParagraph"/>
              <w:spacing w:line="256" w:lineRule="exact"/>
              <w:ind w:left="108"/>
              <w:jc w:val="center"/>
              <w:rPr>
                <w:b/>
                <w:sz w:val="24"/>
              </w:rPr>
            </w:pPr>
            <w:r>
              <w:rPr>
                <w:b/>
                <w:sz w:val="24"/>
              </w:rPr>
              <w:t>Components</w:t>
            </w:r>
          </w:p>
        </w:tc>
        <w:tc>
          <w:tcPr>
            <w:tcW w:w="4427" w:type="dxa"/>
          </w:tcPr>
          <w:p w:rsidR="00FD30B0" w:rsidRDefault="00087582" w:rsidP="00087582">
            <w:pPr>
              <w:pStyle w:val="TableParagraph"/>
              <w:spacing w:line="256" w:lineRule="exact"/>
              <w:ind w:left="108" w:right="2484"/>
              <w:jc w:val="right"/>
              <w:rPr>
                <w:b/>
                <w:sz w:val="24"/>
              </w:rPr>
            </w:pPr>
            <w:r>
              <w:rPr>
                <w:b/>
                <w:sz w:val="24"/>
              </w:rPr>
              <w:t xml:space="preserve">     </w:t>
            </w:r>
            <w:r w:rsidR="00FD30B0">
              <w:rPr>
                <w:b/>
                <w:sz w:val="24"/>
              </w:rPr>
              <w:t>Description</w:t>
            </w:r>
          </w:p>
        </w:tc>
        <w:tc>
          <w:tcPr>
            <w:tcW w:w="3999" w:type="dxa"/>
          </w:tcPr>
          <w:p w:rsidR="00FD30B0" w:rsidRDefault="00FD30B0" w:rsidP="00F648D8">
            <w:pPr>
              <w:pStyle w:val="TableParagraph"/>
              <w:spacing w:line="256" w:lineRule="exact"/>
              <w:ind w:right="1750"/>
              <w:jc w:val="right"/>
              <w:rPr>
                <w:b/>
                <w:sz w:val="24"/>
              </w:rPr>
            </w:pPr>
            <w:r>
              <w:rPr>
                <w:b/>
                <w:sz w:val="24"/>
              </w:rPr>
              <w:t xml:space="preserve"> Technology</w:t>
            </w:r>
          </w:p>
        </w:tc>
      </w:tr>
      <w:tr w:rsidR="00FD30B0" w:rsidRPr="00C154D1" w:rsidTr="00F648D8">
        <w:trPr>
          <w:trHeight w:val="449"/>
        </w:trPr>
        <w:tc>
          <w:tcPr>
            <w:tcW w:w="760" w:type="dxa"/>
          </w:tcPr>
          <w:p w:rsidR="00FD30B0" w:rsidRPr="00C154D1" w:rsidRDefault="00FD30B0" w:rsidP="00F648D8">
            <w:pPr>
              <w:pStyle w:val="TableParagraph"/>
              <w:spacing w:before="138"/>
              <w:ind w:left="141" w:right="132"/>
              <w:jc w:val="center"/>
              <w:rPr>
                <w:sz w:val="20"/>
                <w:szCs w:val="20"/>
              </w:rPr>
            </w:pPr>
            <w:r w:rsidRPr="00C154D1">
              <w:rPr>
                <w:sz w:val="20"/>
                <w:szCs w:val="20"/>
              </w:rPr>
              <w:t>1.</w:t>
            </w:r>
          </w:p>
        </w:tc>
        <w:tc>
          <w:tcPr>
            <w:tcW w:w="2149" w:type="dxa"/>
          </w:tcPr>
          <w:p w:rsidR="00FD30B0" w:rsidRPr="00C154D1" w:rsidRDefault="00FD30B0" w:rsidP="00F648D8">
            <w:pPr>
              <w:pStyle w:val="TableParagraph"/>
              <w:spacing w:before="138"/>
              <w:rPr>
                <w:sz w:val="20"/>
                <w:szCs w:val="20"/>
              </w:rPr>
            </w:pPr>
            <w:r w:rsidRPr="00C154D1">
              <w:rPr>
                <w:sz w:val="20"/>
                <w:szCs w:val="20"/>
              </w:rPr>
              <w:t>User</w:t>
            </w:r>
            <w:r w:rsidRPr="00C154D1">
              <w:rPr>
                <w:spacing w:val="-3"/>
                <w:sz w:val="20"/>
                <w:szCs w:val="20"/>
              </w:rPr>
              <w:t xml:space="preserve"> </w:t>
            </w:r>
            <w:r w:rsidRPr="00C154D1">
              <w:rPr>
                <w:sz w:val="20"/>
                <w:szCs w:val="20"/>
              </w:rPr>
              <w:t>Interface</w:t>
            </w:r>
          </w:p>
        </w:tc>
        <w:tc>
          <w:tcPr>
            <w:tcW w:w="4427" w:type="dxa"/>
          </w:tcPr>
          <w:p w:rsidR="00FD30B0" w:rsidRPr="00C154D1" w:rsidRDefault="00FD30B0" w:rsidP="00F648D8">
            <w:pPr>
              <w:pStyle w:val="TableParagraph"/>
              <w:spacing w:line="276" w:lineRule="exact"/>
              <w:ind w:left="109" w:right="87"/>
              <w:rPr>
                <w:sz w:val="20"/>
                <w:szCs w:val="20"/>
              </w:rPr>
            </w:pPr>
            <w:r w:rsidRPr="00C154D1">
              <w:rPr>
                <w:sz w:val="20"/>
                <w:szCs w:val="20"/>
              </w:rPr>
              <w:t>The</w:t>
            </w:r>
            <w:r w:rsidRPr="00C154D1">
              <w:rPr>
                <w:spacing w:val="9"/>
                <w:sz w:val="20"/>
                <w:szCs w:val="20"/>
              </w:rPr>
              <w:t xml:space="preserve"> </w:t>
            </w:r>
            <w:r w:rsidRPr="00C154D1">
              <w:rPr>
                <w:sz w:val="20"/>
                <w:szCs w:val="20"/>
              </w:rPr>
              <w:t>user</w:t>
            </w:r>
            <w:r w:rsidRPr="00C154D1">
              <w:rPr>
                <w:spacing w:val="12"/>
                <w:sz w:val="20"/>
                <w:szCs w:val="20"/>
              </w:rPr>
              <w:t xml:space="preserve"> </w:t>
            </w:r>
            <w:r w:rsidRPr="00C154D1">
              <w:rPr>
                <w:sz w:val="20"/>
                <w:szCs w:val="20"/>
              </w:rPr>
              <w:t>interface</w:t>
            </w:r>
            <w:r w:rsidRPr="00C154D1">
              <w:rPr>
                <w:spacing w:val="12"/>
                <w:sz w:val="20"/>
                <w:szCs w:val="20"/>
              </w:rPr>
              <w:t xml:space="preserve"> </w:t>
            </w:r>
            <w:r w:rsidRPr="00C154D1">
              <w:rPr>
                <w:sz w:val="20"/>
                <w:szCs w:val="20"/>
              </w:rPr>
              <w:t>is</w:t>
            </w:r>
            <w:r w:rsidRPr="00C154D1">
              <w:rPr>
                <w:spacing w:val="11"/>
                <w:sz w:val="20"/>
                <w:szCs w:val="20"/>
              </w:rPr>
              <w:t xml:space="preserve"> </w:t>
            </w:r>
            <w:r w:rsidRPr="00C154D1">
              <w:rPr>
                <w:sz w:val="20"/>
                <w:szCs w:val="20"/>
              </w:rPr>
              <w:t>the</w:t>
            </w:r>
            <w:r w:rsidRPr="00C154D1">
              <w:rPr>
                <w:spacing w:val="12"/>
                <w:sz w:val="20"/>
                <w:szCs w:val="20"/>
              </w:rPr>
              <w:t xml:space="preserve"> </w:t>
            </w:r>
            <w:r w:rsidRPr="00C154D1">
              <w:rPr>
                <w:sz w:val="20"/>
                <w:szCs w:val="20"/>
              </w:rPr>
              <w:t>point</w:t>
            </w:r>
            <w:r w:rsidRPr="00C154D1">
              <w:rPr>
                <w:spacing w:val="12"/>
                <w:sz w:val="20"/>
                <w:szCs w:val="20"/>
              </w:rPr>
              <w:t xml:space="preserve"> </w:t>
            </w:r>
            <w:r w:rsidRPr="00C154D1">
              <w:rPr>
                <w:sz w:val="20"/>
                <w:szCs w:val="20"/>
              </w:rPr>
              <w:t>of</w:t>
            </w:r>
            <w:r w:rsidRPr="00C154D1">
              <w:rPr>
                <w:spacing w:val="10"/>
                <w:sz w:val="20"/>
                <w:szCs w:val="20"/>
              </w:rPr>
              <w:t xml:space="preserve"> </w:t>
            </w:r>
            <w:r w:rsidRPr="00C154D1">
              <w:rPr>
                <w:sz w:val="20"/>
                <w:szCs w:val="20"/>
              </w:rPr>
              <w:t>human</w:t>
            </w:r>
            <w:r w:rsidRPr="00C154D1">
              <w:rPr>
                <w:spacing w:val="14"/>
                <w:sz w:val="20"/>
                <w:szCs w:val="20"/>
              </w:rPr>
              <w:t xml:space="preserve"> </w:t>
            </w:r>
            <w:r w:rsidRPr="00C154D1">
              <w:rPr>
                <w:sz w:val="20"/>
                <w:szCs w:val="20"/>
              </w:rPr>
              <w:t>computer</w:t>
            </w:r>
            <w:r w:rsidRPr="00C154D1">
              <w:rPr>
                <w:spacing w:val="11"/>
                <w:sz w:val="20"/>
                <w:szCs w:val="20"/>
              </w:rPr>
              <w:t xml:space="preserve"> </w:t>
            </w:r>
            <w:r w:rsidRPr="00C154D1">
              <w:rPr>
                <w:sz w:val="20"/>
                <w:szCs w:val="20"/>
              </w:rPr>
              <w:t>interaction</w:t>
            </w:r>
            <w:r w:rsidRPr="00C154D1">
              <w:rPr>
                <w:spacing w:val="-57"/>
                <w:sz w:val="20"/>
                <w:szCs w:val="20"/>
              </w:rPr>
              <w:t xml:space="preserve"> </w:t>
            </w:r>
            <w:r w:rsidRPr="00C154D1">
              <w:rPr>
                <w:sz w:val="20"/>
                <w:szCs w:val="20"/>
              </w:rPr>
              <w:t>and</w:t>
            </w:r>
            <w:r w:rsidRPr="00C154D1">
              <w:rPr>
                <w:spacing w:val="-1"/>
                <w:sz w:val="20"/>
                <w:szCs w:val="20"/>
              </w:rPr>
              <w:t xml:space="preserve"> </w:t>
            </w:r>
            <w:r w:rsidRPr="00C154D1">
              <w:rPr>
                <w:sz w:val="20"/>
                <w:szCs w:val="20"/>
              </w:rPr>
              <w:t>communication in</w:t>
            </w:r>
            <w:r w:rsidRPr="00C154D1">
              <w:rPr>
                <w:spacing w:val="1"/>
                <w:sz w:val="20"/>
                <w:szCs w:val="20"/>
              </w:rPr>
              <w:t xml:space="preserve"> </w:t>
            </w:r>
            <w:r w:rsidRPr="00C154D1">
              <w:rPr>
                <w:sz w:val="20"/>
                <w:szCs w:val="20"/>
              </w:rPr>
              <w:t>device.</w:t>
            </w:r>
          </w:p>
        </w:tc>
        <w:tc>
          <w:tcPr>
            <w:tcW w:w="3999" w:type="dxa"/>
          </w:tcPr>
          <w:p w:rsidR="00FD30B0" w:rsidRPr="00C154D1" w:rsidRDefault="00FD30B0" w:rsidP="00F648D8">
            <w:pPr>
              <w:pStyle w:val="TableParagraph"/>
              <w:spacing w:before="138"/>
              <w:ind w:left="109"/>
              <w:rPr>
                <w:sz w:val="20"/>
                <w:szCs w:val="20"/>
              </w:rPr>
            </w:pPr>
            <w:r w:rsidRPr="00C154D1">
              <w:rPr>
                <w:sz w:val="20"/>
                <w:szCs w:val="20"/>
              </w:rPr>
              <w:t>Python</w:t>
            </w:r>
            <w:r w:rsidRPr="00C154D1">
              <w:rPr>
                <w:spacing w:val="-2"/>
                <w:sz w:val="20"/>
                <w:szCs w:val="20"/>
              </w:rPr>
              <w:t xml:space="preserve"> </w:t>
            </w:r>
            <w:r w:rsidRPr="00C154D1">
              <w:rPr>
                <w:sz w:val="20"/>
                <w:szCs w:val="20"/>
              </w:rPr>
              <w:t>flask,</w:t>
            </w:r>
            <w:r w:rsidRPr="00C154D1">
              <w:rPr>
                <w:spacing w:val="-1"/>
                <w:sz w:val="20"/>
                <w:szCs w:val="20"/>
              </w:rPr>
              <w:t xml:space="preserve"> </w:t>
            </w:r>
            <w:r w:rsidRPr="00C154D1">
              <w:rPr>
                <w:sz w:val="20"/>
                <w:szCs w:val="20"/>
              </w:rPr>
              <w:t>HTML,</w:t>
            </w:r>
            <w:r w:rsidRPr="00C154D1">
              <w:rPr>
                <w:spacing w:val="-2"/>
                <w:sz w:val="20"/>
                <w:szCs w:val="20"/>
              </w:rPr>
              <w:t xml:space="preserve"> </w:t>
            </w:r>
            <w:r w:rsidRPr="00C154D1">
              <w:rPr>
                <w:sz w:val="20"/>
                <w:szCs w:val="20"/>
              </w:rPr>
              <w:t>CSS/JavaScript.</w:t>
            </w:r>
          </w:p>
        </w:tc>
      </w:tr>
      <w:tr w:rsidR="00FD30B0" w:rsidRPr="00C154D1" w:rsidTr="00F648D8">
        <w:trPr>
          <w:trHeight w:val="449"/>
        </w:trPr>
        <w:tc>
          <w:tcPr>
            <w:tcW w:w="760" w:type="dxa"/>
          </w:tcPr>
          <w:p w:rsidR="00FD30B0" w:rsidRPr="00C154D1" w:rsidRDefault="00FD30B0" w:rsidP="00F648D8">
            <w:pPr>
              <w:pStyle w:val="TableParagraph"/>
              <w:spacing w:before="137"/>
              <w:ind w:left="141" w:right="132"/>
              <w:jc w:val="center"/>
              <w:rPr>
                <w:sz w:val="20"/>
                <w:szCs w:val="20"/>
              </w:rPr>
            </w:pPr>
            <w:r w:rsidRPr="00C154D1">
              <w:rPr>
                <w:sz w:val="20"/>
                <w:szCs w:val="20"/>
              </w:rPr>
              <w:t>2.</w:t>
            </w:r>
          </w:p>
        </w:tc>
        <w:tc>
          <w:tcPr>
            <w:tcW w:w="2149" w:type="dxa"/>
          </w:tcPr>
          <w:p w:rsidR="00FD30B0" w:rsidRPr="00C154D1" w:rsidRDefault="00FD30B0" w:rsidP="00F648D8">
            <w:pPr>
              <w:pStyle w:val="TableParagraph"/>
              <w:spacing w:before="137"/>
              <w:rPr>
                <w:sz w:val="20"/>
                <w:szCs w:val="20"/>
              </w:rPr>
            </w:pPr>
            <w:r w:rsidRPr="00C154D1">
              <w:rPr>
                <w:sz w:val="20"/>
                <w:szCs w:val="20"/>
              </w:rPr>
              <w:t>Flash</w:t>
            </w:r>
            <w:r w:rsidRPr="00C154D1">
              <w:rPr>
                <w:spacing w:val="-1"/>
                <w:sz w:val="20"/>
                <w:szCs w:val="20"/>
              </w:rPr>
              <w:t xml:space="preserve"> </w:t>
            </w:r>
            <w:r w:rsidRPr="00C154D1">
              <w:rPr>
                <w:sz w:val="20"/>
                <w:szCs w:val="20"/>
              </w:rPr>
              <w:t>UI</w:t>
            </w:r>
          </w:p>
        </w:tc>
        <w:tc>
          <w:tcPr>
            <w:tcW w:w="4427" w:type="dxa"/>
          </w:tcPr>
          <w:p w:rsidR="00FD30B0" w:rsidRPr="00C154D1" w:rsidRDefault="00FD30B0" w:rsidP="00F648D8">
            <w:pPr>
              <w:pStyle w:val="TableParagraph"/>
              <w:spacing w:line="276" w:lineRule="exact"/>
              <w:ind w:left="109" w:right="88"/>
              <w:rPr>
                <w:sz w:val="20"/>
                <w:szCs w:val="20"/>
              </w:rPr>
            </w:pPr>
            <w:r w:rsidRPr="00C154D1">
              <w:rPr>
                <w:spacing w:val="-1"/>
                <w:sz w:val="20"/>
                <w:szCs w:val="20"/>
              </w:rPr>
              <w:t>Flash's</w:t>
            </w:r>
            <w:r w:rsidRPr="00C154D1">
              <w:rPr>
                <w:spacing w:val="-15"/>
                <w:sz w:val="20"/>
                <w:szCs w:val="20"/>
              </w:rPr>
              <w:t xml:space="preserve"> </w:t>
            </w:r>
            <w:r w:rsidRPr="00C154D1">
              <w:rPr>
                <w:spacing w:val="-1"/>
                <w:sz w:val="20"/>
                <w:szCs w:val="20"/>
              </w:rPr>
              <w:t>user</w:t>
            </w:r>
            <w:r w:rsidRPr="00C154D1">
              <w:rPr>
                <w:spacing w:val="-16"/>
                <w:sz w:val="20"/>
                <w:szCs w:val="20"/>
              </w:rPr>
              <w:t xml:space="preserve"> </w:t>
            </w:r>
            <w:r w:rsidRPr="00C154D1">
              <w:rPr>
                <w:sz w:val="20"/>
                <w:szCs w:val="20"/>
              </w:rPr>
              <w:t>interface</w:t>
            </w:r>
            <w:r w:rsidRPr="00C154D1">
              <w:rPr>
                <w:spacing w:val="-16"/>
                <w:sz w:val="20"/>
                <w:szCs w:val="20"/>
              </w:rPr>
              <w:t xml:space="preserve"> </w:t>
            </w:r>
            <w:r w:rsidRPr="00C154D1">
              <w:rPr>
                <w:sz w:val="20"/>
                <w:szCs w:val="20"/>
              </w:rPr>
              <w:t>components</w:t>
            </w:r>
            <w:r w:rsidRPr="00C154D1">
              <w:rPr>
                <w:spacing w:val="-13"/>
                <w:sz w:val="20"/>
                <w:szCs w:val="20"/>
              </w:rPr>
              <w:t xml:space="preserve"> </w:t>
            </w:r>
            <w:r w:rsidRPr="00C154D1">
              <w:rPr>
                <w:sz w:val="20"/>
                <w:szCs w:val="20"/>
              </w:rPr>
              <w:t>let</w:t>
            </w:r>
            <w:r w:rsidRPr="00C154D1">
              <w:rPr>
                <w:spacing w:val="-15"/>
                <w:sz w:val="20"/>
                <w:szCs w:val="20"/>
              </w:rPr>
              <w:t xml:space="preserve"> </w:t>
            </w:r>
            <w:r w:rsidRPr="00C154D1">
              <w:rPr>
                <w:sz w:val="20"/>
                <w:szCs w:val="20"/>
              </w:rPr>
              <w:t>you</w:t>
            </w:r>
            <w:r w:rsidRPr="00C154D1">
              <w:rPr>
                <w:spacing w:val="-13"/>
                <w:sz w:val="20"/>
                <w:szCs w:val="20"/>
              </w:rPr>
              <w:t xml:space="preserve"> </w:t>
            </w:r>
            <w:r w:rsidRPr="00C154D1">
              <w:rPr>
                <w:sz w:val="20"/>
                <w:szCs w:val="20"/>
              </w:rPr>
              <w:t>interact</w:t>
            </w:r>
            <w:r w:rsidRPr="00C154D1">
              <w:rPr>
                <w:spacing w:val="-14"/>
                <w:sz w:val="20"/>
                <w:szCs w:val="20"/>
              </w:rPr>
              <w:t xml:space="preserve"> </w:t>
            </w:r>
            <w:r w:rsidRPr="00C154D1">
              <w:rPr>
                <w:sz w:val="20"/>
                <w:szCs w:val="20"/>
              </w:rPr>
              <w:t>with</w:t>
            </w:r>
            <w:r w:rsidRPr="00C154D1">
              <w:rPr>
                <w:spacing w:val="-14"/>
                <w:sz w:val="20"/>
                <w:szCs w:val="20"/>
              </w:rPr>
              <w:t xml:space="preserve"> </w:t>
            </w:r>
            <w:r w:rsidRPr="00C154D1">
              <w:rPr>
                <w:sz w:val="20"/>
                <w:szCs w:val="20"/>
              </w:rPr>
              <w:t>the</w:t>
            </w:r>
            <w:r w:rsidRPr="00C154D1">
              <w:rPr>
                <w:spacing w:val="-15"/>
                <w:sz w:val="20"/>
                <w:szCs w:val="20"/>
              </w:rPr>
              <w:t xml:space="preserve"> </w:t>
            </w:r>
            <w:r w:rsidRPr="00C154D1">
              <w:rPr>
                <w:sz w:val="20"/>
                <w:szCs w:val="20"/>
              </w:rPr>
              <w:t>users</w:t>
            </w:r>
            <w:r w:rsidRPr="00C154D1">
              <w:rPr>
                <w:spacing w:val="-57"/>
                <w:sz w:val="20"/>
                <w:szCs w:val="20"/>
              </w:rPr>
              <w:t xml:space="preserve"> </w:t>
            </w:r>
            <w:r w:rsidRPr="00C154D1">
              <w:rPr>
                <w:sz w:val="20"/>
                <w:szCs w:val="20"/>
              </w:rPr>
              <w:t>that</w:t>
            </w:r>
            <w:r w:rsidRPr="00C154D1">
              <w:rPr>
                <w:spacing w:val="-1"/>
                <w:sz w:val="20"/>
                <w:szCs w:val="20"/>
              </w:rPr>
              <w:t xml:space="preserve"> </w:t>
            </w:r>
            <w:r w:rsidRPr="00C154D1">
              <w:rPr>
                <w:sz w:val="20"/>
                <w:szCs w:val="20"/>
              </w:rPr>
              <w:t>use</w:t>
            </w:r>
            <w:r w:rsidRPr="00C154D1">
              <w:rPr>
                <w:spacing w:val="-1"/>
                <w:sz w:val="20"/>
                <w:szCs w:val="20"/>
              </w:rPr>
              <w:t xml:space="preserve"> </w:t>
            </w:r>
            <w:r w:rsidRPr="00C154D1">
              <w:rPr>
                <w:sz w:val="20"/>
                <w:szCs w:val="20"/>
              </w:rPr>
              <w:t>your</w:t>
            </w:r>
            <w:r w:rsidRPr="00C154D1">
              <w:rPr>
                <w:spacing w:val="-1"/>
                <w:sz w:val="20"/>
                <w:szCs w:val="20"/>
              </w:rPr>
              <w:t xml:space="preserve"> </w:t>
            </w:r>
            <w:r w:rsidRPr="00C154D1">
              <w:rPr>
                <w:sz w:val="20"/>
                <w:szCs w:val="20"/>
              </w:rPr>
              <w:t>site</w:t>
            </w:r>
            <w:r w:rsidRPr="00C154D1">
              <w:rPr>
                <w:spacing w:val="-1"/>
                <w:sz w:val="20"/>
                <w:szCs w:val="20"/>
              </w:rPr>
              <w:t xml:space="preserve"> </w:t>
            </w:r>
            <w:r w:rsidRPr="00C154D1">
              <w:rPr>
                <w:sz w:val="20"/>
                <w:szCs w:val="20"/>
              </w:rPr>
              <w:t>and gather information.</w:t>
            </w:r>
          </w:p>
        </w:tc>
        <w:tc>
          <w:tcPr>
            <w:tcW w:w="3999" w:type="dxa"/>
          </w:tcPr>
          <w:p w:rsidR="00FD30B0" w:rsidRPr="00C154D1" w:rsidRDefault="00FD30B0" w:rsidP="00F648D8">
            <w:pPr>
              <w:pStyle w:val="TableParagraph"/>
              <w:spacing w:before="137"/>
              <w:ind w:left="109"/>
              <w:rPr>
                <w:sz w:val="20"/>
                <w:szCs w:val="20"/>
              </w:rPr>
            </w:pPr>
            <w:r w:rsidRPr="00C154D1">
              <w:rPr>
                <w:sz w:val="20"/>
                <w:szCs w:val="20"/>
              </w:rPr>
              <w:t>Using</w:t>
            </w:r>
            <w:r w:rsidRPr="00C154D1">
              <w:rPr>
                <w:spacing w:val="-1"/>
                <w:sz w:val="20"/>
                <w:szCs w:val="20"/>
              </w:rPr>
              <w:t xml:space="preserve"> </w:t>
            </w:r>
            <w:r w:rsidRPr="00C154D1">
              <w:rPr>
                <w:sz w:val="20"/>
                <w:szCs w:val="20"/>
              </w:rPr>
              <w:t>the</w:t>
            </w:r>
            <w:r w:rsidRPr="00C154D1">
              <w:rPr>
                <w:spacing w:val="-2"/>
                <w:sz w:val="20"/>
                <w:szCs w:val="20"/>
              </w:rPr>
              <w:t xml:space="preserve"> </w:t>
            </w:r>
            <w:r w:rsidRPr="00C154D1">
              <w:rPr>
                <w:sz w:val="20"/>
                <w:szCs w:val="20"/>
              </w:rPr>
              <w:t>cloud,</w:t>
            </w:r>
            <w:r w:rsidRPr="00C154D1">
              <w:rPr>
                <w:spacing w:val="-1"/>
                <w:sz w:val="20"/>
                <w:szCs w:val="20"/>
              </w:rPr>
              <w:t xml:space="preserve"> </w:t>
            </w:r>
            <w:r w:rsidRPr="00C154D1">
              <w:rPr>
                <w:sz w:val="20"/>
                <w:szCs w:val="20"/>
              </w:rPr>
              <w:t>it can</w:t>
            </w:r>
            <w:r w:rsidRPr="00C154D1">
              <w:rPr>
                <w:spacing w:val="-1"/>
                <w:sz w:val="20"/>
                <w:szCs w:val="20"/>
              </w:rPr>
              <w:t xml:space="preserve"> </w:t>
            </w:r>
            <w:r w:rsidRPr="00C154D1">
              <w:rPr>
                <w:sz w:val="20"/>
                <w:szCs w:val="20"/>
              </w:rPr>
              <w:t>be executed.</w:t>
            </w:r>
          </w:p>
        </w:tc>
      </w:tr>
      <w:tr w:rsidR="00FD30B0" w:rsidRPr="00C154D1" w:rsidTr="00F648D8">
        <w:trPr>
          <w:trHeight w:val="449"/>
        </w:trPr>
        <w:tc>
          <w:tcPr>
            <w:tcW w:w="760" w:type="dxa"/>
          </w:tcPr>
          <w:p w:rsidR="00FD30B0" w:rsidRPr="00C154D1" w:rsidRDefault="00FD30B0" w:rsidP="00F648D8">
            <w:pPr>
              <w:pStyle w:val="TableParagraph"/>
              <w:spacing w:before="137"/>
              <w:ind w:left="141" w:right="132"/>
              <w:jc w:val="center"/>
              <w:rPr>
                <w:sz w:val="20"/>
                <w:szCs w:val="20"/>
              </w:rPr>
            </w:pPr>
            <w:r w:rsidRPr="00C154D1">
              <w:rPr>
                <w:sz w:val="20"/>
                <w:szCs w:val="20"/>
              </w:rPr>
              <w:t>3.</w:t>
            </w:r>
          </w:p>
        </w:tc>
        <w:tc>
          <w:tcPr>
            <w:tcW w:w="2149" w:type="dxa"/>
          </w:tcPr>
          <w:p w:rsidR="00FD30B0" w:rsidRPr="00C154D1" w:rsidRDefault="00FD30B0" w:rsidP="00F648D8">
            <w:pPr>
              <w:pStyle w:val="TableParagraph"/>
              <w:spacing w:before="137"/>
              <w:rPr>
                <w:sz w:val="20"/>
                <w:szCs w:val="20"/>
              </w:rPr>
            </w:pPr>
            <w:r w:rsidRPr="00C154D1">
              <w:rPr>
                <w:sz w:val="20"/>
                <w:szCs w:val="20"/>
              </w:rPr>
              <w:t>Models</w:t>
            </w:r>
          </w:p>
        </w:tc>
        <w:tc>
          <w:tcPr>
            <w:tcW w:w="4427" w:type="dxa"/>
          </w:tcPr>
          <w:p w:rsidR="00FD30B0" w:rsidRPr="00C154D1" w:rsidRDefault="00FD30B0" w:rsidP="00F648D8">
            <w:pPr>
              <w:pStyle w:val="TableParagraph"/>
              <w:spacing w:line="276" w:lineRule="exact"/>
              <w:ind w:left="109" w:right="88"/>
              <w:rPr>
                <w:sz w:val="20"/>
                <w:szCs w:val="20"/>
              </w:rPr>
            </w:pPr>
            <w:r w:rsidRPr="00C154D1">
              <w:rPr>
                <w:sz w:val="20"/>
                <w:szCs w:val="20"/>
              </w:rPr>
              <w:t>Support</w:t>
            </w:r>
            <w:r w:rsidRPr="00C154D1">
              <w:rPr>
                <w:spacing w:val="47"/>
                <w:sz w:val="20"/>
                <w:szCs w:val="20"/>
              </w:rPr>
              <w:t xml:space="preserve"> </w:t>
            </w:r>
            <w:r w:rsidRPr="00C154D1">
              <w:rPr>
                <w:sz w:val="20"/>
                <w:szCs w:val="20"/>
              </w:rPr>
              <w:t>Vector</w:t>
            </w:r>
            <w:r w:rsidRPr="00C154D1">
              <w:rPr>
                <w:spacing w:val="46"/>
                <w:sz w:val="20"/>
                <w:szCs w:val="20"/>
              </w:rPr>
              <w:t xml:space="preserve"> </w:t>
            </w:r>
            <w:r w:rsidRPr="00C154D1">
              <w:rPr>
                <w:sz w:val="20"/>
                <w:szCs w:val="20"/>
              </w:rPr>
              <w:t>Machine</w:t>
            </w:r>
            <w:r w:rsidRPr="00C154D1">
              <w:rPr>
                <w:spacing w:val="46"/>
                <w:sz w:val="20"/>
                <w:szCs w:val="20"/>
              </w:rPr>
              <w:t xml:space="preserve"> </w:t>
            </w:r>
            <w:r w:rsidRPr="00C154D1">
              <w:rPr>
                <w:sz w:val="20"/>
                <w:szCs w:val="20"/>
              </w:rPr>
              <w:t>(SVM)</w:t>
            </w:r>
            <w:r w:rsidRPr="00C154D1">
              <w:rPr>
                <w:spacing w:val="46"/>
                <w:sz w:val="20"/>
                <w:szCs w:val="20"/>
              </w:rPr>
              <w:t xml:space="preserve"> </w:t>
            </w:r>
            <w:r w:rsidRPr="00C154D1">
              <w:rPr>
                <w:sz w:val="20"/>
                <w:szCs w:val="20"/>
              </w:rPr>
              <w:t>is</w:t>
            </w:r>
            <w:r w:rsidRPr="00C154D1">
              <w:rPr>
                <w:spacing w:val="50"/>
                <w:sz w:val="20"/>
                <w:szCs w:val="20"/>
              </w:rPr>
              <w:t xml:space="preserve"> </w:t>
            </w:r>
            <w:r w:rsidRPr="00C154D1">
              <w:rPr>
                <w:sz w:val="20"/>
                <w:szCs w:val="20"/>
              </w:rPr>
              <w:t>subsequently</w:t>
            </w:r>
            <w:r w:rsidRPr="00C154D1">
              <w:rPr>
                <w:spacing w:val="46"/>
                <w:sz w:val="20"/>
                <w:szCs w:val="20"/>
              </w:rPr>
              <w:t xml:space="preserve"> </w:t>
            </w:r>
            <w:r w:rsidRPr="00C154D1">
              <w:rPr>
                <w:sz w:val="20"/>
                <w:szCs w:val="20"/>
              </w:rPr>
              <w:t>applied</w:t>
            </w:r>
            <w:r w:rsidRPr="00C154D1">
              <w:rPr>
                <w:spacing w:val="46"/>
                <w:sz w:val="20"/>
                <w:szCs w:val="20"/>
              </w:rPr>
              <w:t xml:space="preserve"> </w:t>
            </w:r>
            <w:r w:rsidRPr="00C154D1">
              <w:rPr>
                <w:sz w:val="20"/>
                <w:szCs w:val="20"/>
              </w:rPr>
              <w:t>to</w:t>
            </w:r>
            <w:r w:rsidRPr="00C154D1">
              <w:rPr>
                <w:spacing w:val="-57"/>
                <w:sz w:val="20"/>
                <w:szCs w:val="20"/>
              </w:rPr>
              <w:t xml:space="preserve"> </w:t>
            </w:r>
            <w:r w:rsidRPr="00C154D1">
              <w:rPr>
                <w:sz w:val="20"/>
                <w:szCs w:val="20"/>
              </w:rPr>
              <w:t>classify</w:t>
            </w:r>
            <w:r w:rsidRPr="00C154D1">
              <w:rPr>
                <w:spacing w:val="-1"/>
                <w:sz w:val="20"/>
                <w:szCs w:val="20"/>
              </w:rPr>
              <w:t xml:space="preserve"> </w:t>
            </w:r>
            <w:r w:rsidRPr="00C154D1">
              <w:rPr>
                <w:sz w:val="20"/>
                <w:szCs w:val="20"/>
              </w:rPr>
              <w:t>our</w:t>
            </w:r>
            <w:r w:rsidRPr="00C154D1">
              <w:rPr>
                <w:spacing w:val="-1"/>
                <w:sz w:val="20"/>
                <w:szCs w:val="20"/>
              </w:rPr>
              <w:t xml:space="preserve"> </w:t>
            </w:r>
            <w:r w:rsidRPr="00C154D1">
              <w:rPr>
                <w:sz w:val="20"/>
                <w:szCs w:val="20"/>
              </w:rPr>
              <w:t>gesture</w:t>
            </w:r>
            <w:r w:rsidRPr="00C154D1">
              <w:rPr>
                <w:spacing w:val="-1"/>
                <w:sz w:val="20"/>
                <w:szCs w:val="20"/>
              </w:rPr>
              <w:t xml:space="preserve"> </w:t>
            </w:r>
            <w:r w:rsidRPr="00C154D1">
              <w:rPr>
                <w:sz w:val="20"/>
                <w:szCs w:val="20"/>
              </w:rPr>
              <w:t>image</w:t>
            </w:r>
            <w:r w:rsidRPr="00C154D1">
              <w:rPr>
                <w:spacing w:val="-1"/>
                <w:sz w:val="20"/>
                <w:szCs w:val="20"/>
              </w:rPr>
              <w:t xml:space="preserve"> </w:t>
            </w:r>
            <w:r w:rsidRPr="00C154D1">
              <w:rPr>
                <w:sz w:val="20"/>
                <w:szCs w:val="20"/>
              </w:rPr>
              <w:t>dataset.</w:t>
            </w:r>
          </w:p>
        </w:tc>
        <w:tc>
          <w:tcPr>
            <w:tcW w:w="3999" w:type="dxa"/>
          </w:tcPr>
          <w:p w:rsidR="00FD30B0" w:rsidRPr="00C154D1" w:rsidRDefault="00FD30B0" w:rsidP="00F648D8">
            <w:pPr>
              <w:pStyle w:val="TableParagraph"/>
              <w:spacing w:before="137"/>
              <w:ind w:left="109"/>
              <w:rPr>
                <w:sz w:val="20"/>
                <w:szCs w:val="20"/>
              </w:rPr>
            </w:pPr>
            <w:r w:rsidRPr="00C154D1">
              <w:rPr>
                <w:sz w:val="20"/>
                <w:szCs w:val="20"/>
              </w:rPr>
              <w:t>Machine</w:t>
            </w:r>
            <w:r w:rsidRPr="00C154D1">
              <w:rPr>
                <w:spacing w:val="-2"/>
                <w:sz w:val="20"/>
                <w:szCs w:val="20"/>
              </w:rPr>
              <w:t xml:space="preserve"> </w:t>
            </w:r>
            <w:r w:rsidRPr="00C154D1">
              <w:rPr>
                <w:sz w:val="20"/>
                <w:szCs w:val="20"/>
              </w:rPr>
              <w:t>Learning.</w:t>
            </w:r>
          </w:p>
        </w:tc>
      </w:tr>
      <w:tr w:rsidR="00FD30B0" w:rsidRPr="00C154D1" w:rsidTr="00F648D8">
        <w:trPr>
          <w:trHeight w:val="449"/>
        </w:trPr>
        <w:tc>
          <w:tcPr>
            <w:tcW w:w="760" w:type="dxa"/>
          </w:tcPr>
          <w:p w:rsidR="00FD30B0" w:rsidRPr="00C154D1" w:rsidRDefault="00FD30B0" w:rsidP="00F648D8">
            <w:pPr>
              <w:pStyle w:val="TableParagraph"/>
              <w:spacing w:before="137"/>
              <w:ind w:left="141" w:right="132"/>
              <w:jc w:val="center"/>
              <w:rPr>
                <w:sz w:val="20"/>
                <w:szCs w:val="20"/>
              </w:rPr>
            </w:pPr>
            <w:r w:rsidRPr="00C154D1">
              <w:rPr>
                <w:sz w:val="20"/>
                <w:szCs w:val="20"/>
              </w:rPr>
              <w:t>4.</w:t>
            </w:r>
          </w:p>
        </w:tc>
        <w:tc>
          <w:tcPr>
            <w:tcW w:w="2149" w:type="dxa"/>
          </w:tcPr>
          <w:p w:rsidR="00FD30B0" w:rsidRPr="00C154D1" w:rsidRDefault="00FD30B0" w:rsidP="00F648D8">
            <w:pPr>
              <w:pStyle w:val="TableParagraph"/>
              <w:spacing w:before="137"/>
              <w:rPr>
                <w:sz w:val="20"/>
                <w:szCs w:val="20"/>
              </w:rPr>
            </w:pPr>
            <w:r w:rsidRPr="00C154D1">
              <w:rPr>
                <w:sz w:val="20"/>
                <w:szCs w:val="20"/>
              </w:rPr>
              <w:t>Image</w:t>
            </w:r>
          </w:p>
        </w:tc>
        <w:tc>
          <w:tcPr>
            <w:tcW w:w="4427" w:type="dxa"/>
          </w:tcPr>
          <w:p w:rsidR="00FD30B0" w:rsidRPr="00C154D1" w:rsidRDefault="00FD30B0" w:rsidP="00F648D8">
            <w:pPr>
              <w:pStyle w:val="TableParagraph"/>
              <w:spacing w:line="270" w:lineRule="atLeast"/>
              <w:ind w:left="109" w:right="87"/>
              <w:rPr>
                <w:sz w:val="20"/>
                <w:szCs w:val="20"/>
              </w:rPr>
            </w:pPr>
            <w:r w:rsidRPr="00C154D1">
              <w:rPr>
                <w:sz w:val="20"/>
                <w:szCs w:val="20"/>
              </w:rPr>
              <w:t>Image</w:t>
            </w:r>
            <w:r w:rsidRPr="00C154D1">
              <w:rPr>
                <w:spacing w:val="-6"/>
                <w:sz w:val="20"/>
                <w:szCs w:val="20"/>
              </w:rPr>
              <w:t xml:space="preserve"> </w:t>
            </w:r>
            <w:r w:rsidRPr="00C154D1">
              <w:rPr>
                <w:sz w:val="20"/>
                <w:szCs w:val="20"/>
              </w:rPr>
              <w:t>processing</w:t>
            </w:r>
            <w:r w:rsidRPr="00C154D1">
              <w:rPr>
                <w:spacing w:val="-4"/>
                <w:sz w:val="20"/>
                <w:szCs w:val="20"/>
              </w:rPr>
              <w:t xml:space="preserve"> </w:t>
            </w:r>
            <w:r w:rsidRPr="00C154D1">
              <w:rPr>
                <w:sz w:val="20"/>
                <w:szCs w:val="20"/>
              </w:rPr>
              <w:t>is</w:t>
            </w:r>
            <w:r w:rsidRPr="00C154D1">
              <w:rPr>
                <w:spacing w:val="-3"/>
                <w:sz w:val="20"/>
                <w:szCs w:val="20"/>
              </w:rPr>
              <w:t xml:space="preserve"> </w:t>
            </w:r>
            <w:r w:rsidRPr="00C154D1">
              <w:rPr>
                <w:sz w:val="20"/>
                <w:szCs w:val="20"/>
              </w:rPr>
              <w:t>used</w:t>
            </w:r>
            <w:r w:rsidRPr="00C154D1">
              <w:rPr>
                <w:spacing w:val="-4"/>
                <w:sz w:val="20"/>
                <w:szCs w:val="20"/>
              </w:rPr>
              <w:t xml:space="preserve"> </w:t>
            </w:r>
            <w:r w:rsidRPr="00C154D1">
              <w:rPr>
                <w:sz w:val="20"/>
                <w:szCs w:val="20"/>
              </w:rPr>
              <w:t>to</w:t>
            </w:r>
            <w:r w:rsidRPr="00C154D1">
              <w:rPr>
                <w:spacing w:val="-3"/>
                <w:sz w:val="20"/>
                <w:szCs w:val="20"/>
              </w:rPr>
              <w:t xml:space="preserve"> </w:t>
            </w:r>
            <w:r w:rsidRPr="00C154D1">
              <w:rPr>
                <w:sz w:val="20"/>
                <w:szCs w:val="20"/>
              </w:rPr>
              <w:t>extract</w:t>
            </w:r>
            <w:r w:rsidRPr="00C154D1">
              <w:rPr>
                <w:spacing w:val="-4"/>
                <w:sz w:val="20"/>
                <w:szCs w:val="20"/>
              </w:rPr>
              <w:t xml:space="preserve"> </w:t>
            </w:r>
            <w:r w:rsidRPr="00C154D1">
              <w:rPr>
                <w:sz w:val="20"/>
                <w:szCs w:val="20"/>
              </w:rPr>
              <w:t>signs</w:t>
            </w:r>
            <w:r w:rsidRPr="00C154D1">
              <w:rPr>
                <w:spacing w:val="-2"/>
                <w:sz w:val="20"/>
                <w:szCs w:val="20"/>
              </w:rPr>
              <w:t xml:space="preserve"> </w:t>
            </w:r>
            <w:r w:rsidRPr="00C154D1">
              <w:rPr>
                <w:sz w:val="20"/>
                <w:szCs w:val="20"/>
              </w:rPr>
              <w:t>from</w:t>
            </w:r>
            <w:r w:rsidRPr="00C154D1">
              <w:rPr>
                <w:spacing w:val="-3"/>
                <w:sz w:val="20"/>
                <w:szCs w:val="20"/>
              </w:rPr>
              <w:t xml:space="preserve"> </w:t>
            </w:r>
            <w:r w:rsidRPr="00C154D1">
              <w:rPr>
                <w:sz w:val="20"/>
                <w:szCs w:val="20"/>
              </w:rPr>
              <w:t>the</w:t>
            </w:r>
            <w:r w:rsidRPr="00C154D1">
              <w:rPr>
                <w:spacing w:val="-4"/>
                <w:sz w:val="20"/>
                <w:szCs w:val="20"/>
              </w:rPr>
              <w:t xml:space="preserve"> </w:t>
            </w:r>
            <w:r w:rsidRPr="00C154D1">
              <w:rPr>
                <w:sz w:val="20"/>
                <w:szCs w:val="20"/>
              </w:rPr>
              <w:t>image</w:t>
            </w:r>
            <w:r w:rsidRPr="00C154D1">
              <w:rPr>
                <w:spacing w:val="-5"/>
                <w:sz w:val="20"/>
                <w:szCs w:val="20"/>
              </w:rPr>
              <w:t xml:space="preserve"> </w:t>
            </w:r>
            <w:r w:rsidRPr="00C154D1">
              <w:rPr>
                <w:sz w:val="20"/>
                <w:szCs w:val="20"/>
              </w:rPr>
              <w:t>using</w:t>
            </w:r>
            <w:r w:rsidRPr="00C154D1">
              <w:rPr>
                <w:spacing w:val="-57"/>
                <w:sz w:val="20"/>
                <w:szCs w:val="20"/>
              </w:rPr>
              <w:t xml:space="preserve"> </w:t>
            </w:r>
            <w:r w:rsidRPr="00C154D1">
              <w:rPr>
                <w:sz w:val="20"/>
                <w:szCs w:val="20"/>
              </w:rPr>
              <w:t>neural</w:t>
            </w:r>
            <w:r w:rsidRPr="00C154D1">
              <w:rPr>
                <w:spacing w:val="-1"/>
                <w:sz w:val="20"/>
                <w:szCs w:val="20"/>
              </w:rPr>
              <w:t xml:space="preserve"> </w:t>
            </w:r>
            <w:r w:rsidRPr="00C154D1">
              <w:rPr>
                <w:sz w:val="20"/>
                <w:szCs w:val="20"/>
              </w:rPr>
              <w:t>network.</w:t>
            </w:r>
          </w:p>
        </w:tc>
        <w:tc>
          <w:tcPr>
            <w:tcW w:w="3999" w:type="dxa"/>
          </w:tcPr>
          <w:p w:rsidR="00FD30B0" w:rsidRPr="00C154D1" w:rsidRDefault="00FD30B0" w:rsidP="00F648D8">
            <w:pPr>
              <w:pStyle w:val="TableParagraph"/>
              <w:spacing w:before="137"/>
              <w:ind w:left="109"/>
              <w:rPr>
                <w:sz w:val="20"/>
                <w:szCs w:val="20"/>
              </w:rPr>
            </w:pPr>
            <w:r w:rsidRPr="00C154D1">
              <w:rPr>
                <w:sz w:val="20"/>
                <w:szCs w:val="20"/>
              </w:rPr>
              <w:t>ANN,</w:t>
            </w:r>
            <w:r w:rsidRPr="00C154D1">
              <w:rPr>
                <w:spacing w:val="-1"/>
                <w:sz w:val="20"/>
                <w:szCs w:val="20"/>
              </w:rPr>
              <w:t xml:space="preserve"> </w:t>
            </w:r>
            <w:r w:rsidRPr="00C154D1">
              <w:rPr>
                <w:sz w:val="20"/>
                <w:szCs w:val="20"/>
              </w:rPr>
              <w:t>CNN,</w:t>
            </w:r>
            <w:r w:rsidRPr="00C154D1">
              <w:rPr>
                <w:spacing w:val="-1"/>
                <w:sz w:val="20"/>
                <w:szCs w:val="20"/>
              </w:rPr>
              <w:t xml:space="preserve"> </w:t>
            </w:r>
            <w:r w:rsidRPr="00C154D1">
              <w:rPr>
                <w:sz w:val="20"/>
                <w:szCs w:val="20"/>
              </w:rPr>
              <w:t>Open</w:t>
            </w:r>
            <w:r w:rsidRPr="00C154D1">
              <w:rPr>
                <w:spacing w:val="-1"/>
                <w:sz w:val="20"/>
                <w:szCs w:val="20"/>
              </w:rPr>
              <w:t xml:space="preserve"> </w:t>
            </w:r>
            <w:r w:rsidRPr="00C154D1">
              <w:rPr>
                <w:sz w:val="20"/>
                <w:szCs w:val="20"/>
              </w:rPr>
              <w:t>CV.</w:t>
            </w:r>
          </w:p>
        </w:tc>
      </w:tr>
      <w:tr w:rsidR="00FD30B0" w:rsidRPr="00C154D1" w:rsidTr="00F648D8">
        <w:trPr>
          <w:trHeight w:val="449"/>
        </w:trPr>
        <w:tc>
          <w:tcPr>
            <w:tcW w:w="760" w:type="dxa"/>
          </w:tcPr>
          <w:p w:rsidR="00FD30B0" w:rsidRPr="00C154D1" w:rsidRDefault="00FD30B0" w:rsidP="00F648D8">
            <w:pPr>
              <w:pStyle w:val="TableParagraph"/>
              <w:spacing w:before="135"/>
              <w:ind w:left="141" w:right="132"/>
              <w:jc w:val="center"/>
              <w:rPr>
                <w:sz w:val="20"/>
                <w:szCs w:val="20"/>
              </w:rPr>
            </w:pPr>
            <w:r w:rsidRPr="00C154D1">
              <w:rPr>
                <w:sz w:val="20"/>
                <w:szCs w:val="20"/>
              </w:rPr>
              <w:t>5.</w:t>
            </w:r>
          </w:p>
        </w:tc>
        <w:tc>
          <w:tcPr>
            <w:tcW w:w="2149" w:type="dxa"/>
          </w:tcPr>
          <w:p w:rsidR="00FD30B0" w:rsidRPr="00C154D1" w:rsidRDefault="00FD30B0" w:rsidP="00F648D8">
            <w:pPr>
              <w:pStyle w:val="TableParagraph"/>
              <w:spacing w:before="135"/>
              <w:rPr>
                <w:sz w:val="20"/>
                <w:szCs w:val="20"/>
              </w:rPr>
            </w:pPr>
            <w:r w:rsidRPr="00C154D1">
              <w:rPr>
                <w:sz w:val="20"/>
                <w:szCs w:val="20"/>
              </w:rPr>
              <w:t>Evaluate</w:t>
            </w:r>
            <w:r w:rsidRPr="00C154D1">
              <w:rPr>
                <w:spacing w:val="-3"/>
                <w:sz w:val="20"/>
                <w:szCs w:val="20"/>
              </w:rPr>
              <w:t xml:space="preserve"> </w:t>
            </w:r>
            <w:r w:rsidRPr="00C154D1">
              <w:rPr>
                <w:sz w:val="20"/>
                <w:szCs w:val="20"/>
              </w:rPr>
              <w:t>data</w:t>
            </w:r>
          </w:p>
        </w:tc>
        <w:tc>
          <w:tcPr>
            <w:tcW w:w="4427" w:type="dxa"/>
          </w:tcPr>
          <w:p w:rsidR="00FD30B0" w:rsidRPr="00C154D1" w:rsidRDefault="00FD30B0" w:rsidP="00F648D8">
            <w:pPr>
              <w:pStyle w:val="TableParagraph"/>
              <w:spacing w:line="276" w:lineRule="exact"/>
              <w:ind w:left="109" w:right="87"/>
              <w:rPr>
                <w:sz w:val="20"/>
                <w:szCs w:val="20"/>
              </w:rPr>
            </w:pPr>
            <w:r w:rsidRPr="00C154D1">
              <w:rPr>
                <w:sz w:val="20"/>
                <w:szCs w:val="20"/>
              </w:rPr>
              <w:t>Aims</w:t>
            </w:r>
            <w:r w:rsidRPr="00C154D1">
              <w:rPr>
                <w:spacing w:val="32"/>
                <w:sz w:val="20"/>
                <w:szCs w:val="20"/>
              </w:rPr>
              <w:t xml:space="preserve"> </w:t>
            </w:r>
            <w:r w:rsidRPr="00C154D1">
              <w:rPr>
                <w:sz w:val="20"/>
                <w:szCs w:val="20"/>
              </w:rPr>
              <w:t>to</w:t>
            </w:r>
            <w:r w:rsidRPr="00C154D1">
              <w:rPr>
                <w:spacing w:val="32"/>
                <w:sz w:val="20"/>
                <w:szCs w:val="20"/>
              </w:rPr>
              <w:t xml:space="preserve"> </w:t>
            </w:r>
            <w:r w:rsidRPr="00C154D1">
              <w:rPr>
                <w:sz w:val="20"/>
                <w:szCs w:val="20"/>
              </w:rPr>
              <w:t>estimate</w:t>
            </w:r>
            <w:r w:rsidRPr="00C154D1">
              <w:rPr>
                <w:spacing w:val="31"/>
                <w:sz w:val="20"/>
                <w:szCs w:val="20"/>
              </w:rPr>
              <w:t xml:space="preserve"> </w:t>
            </w:r>
            <w:r w:rsidRPr="00C154D1">
              <w:rPr>
                <w:sz w:val="20"/>
                <w:szCs w:val="20"/>
              </w:rPr>
              <w:t>the</w:t>
            </w:r>
            <w:r w:rsidRPr="00C154D1">
              <w:rPr>
                <w:spacing w:val="31"/>
                <w:sz w:val="20"/>
                <w:szCs w:val="20"/>
              </w:rPr>
              <w:t xml:space="preserve"> </w:t>
            </w:r>
            <w:r w:rsidRPr="00C154D1">
              <w:rPr>
                <w:sz w:val="20"/>
                <w:szCs w:val="20"/>
              </w:rPr>
              <w:t>generalization</w:t>
            </w:r>
            <w:r w:rsidRPr="00C154D1">
              <w:rPr>
                <w:spacing w:val="32"/>
                <w:sz w:val="20"/>
                <w:szCs w:val="20"/>
              </w:rPr>
              <w:t xml:space="preserve"> </w:t>
            </w:r>
            <w:r w:rsidRPr="00C154D1">
              <w:rPr>
                <w:sz w:val="20"/>
                <w:szCs w:val="20"/>
              </w:rPr>
              <w:t>accuracy</w:t>
            </w:r>
            <w:r w:rsidRPr="00C154D1">
              <w:rPr>
                <w:spacing w:val="36"/>
                <w:sz w:val="20"/>
                <w:szCs w:val="20"/>
              </w:rPr>
              <w:t xml:space="preserve"> </w:t>
            </w:r>
            <w:r w:rsidRPr="00C154D1">
              <w:rPr>
                <w:sz w:val="20"/>
                <w:szCs w:val="20"/>
              </w:rPr>
              <w:t>of</w:t>
            </w:r>
            <w:r w:rsidRPr="00C154D1">
              <w:rPr>
                <w:spacing w:val="33"/>
                <w:sz w:val="20"/>
                <w:szCs w:val="20"/>
              </w:rPr>
              <w:t xml:space="preserve"> </w:t>
            </w:r>
            <w:r w:rsidRPr="00C154D1">
              <w:rPr>
                <w:sz w:val="20"/>
                <w:szCs w:val="20"/>
              </w:rPr>
              <w:t>a</w:t>
            </w:r>
            <w:r w:rsidRPr="00C154D1">
              <w:rPr>
                <w:spacing w:val="31"/>
                <w:sz w:val="20"/>
                <w:szCs w:val="20"/>
              </w:rPr>
              <w:t xml:space="preserve"> </w:t>
            </w:r>
            <w:r w:rsidRPr="00C154D1">
              <w:rPr>
                <w:sz w:val="20"/>
                <w:szCs w:val="20"/>
              </w:rPr>
              <w:t>model</w:t>
            </w:r>
            <w:r w:rsidRPr="00C154D1">
              <w:rPr>
                <w:spacing w:val="32"/>
                <w:sz w:val="20"/>
                <w:szCs w:val="20"/>
              </w:rPr>
              <w:t xml:space="preserve"> </w:t>
            </w:r>
            <w:r w:rsidRPr="00C154D1">
              <w:rPr>
                <w:sz w:val="20"/>
                <w:szCs w:val="20"/>
              </w:rPr>
              <w:t>on</w:t>
            </w:r>
            <w:r w:rsidRPr="00C154D1">
              <w:rPr>
                <w:spacing w:val="-57"/>
                <w:sz w:val="20"/>
                <w:szCs w:val="20"/>
              </w:rPr>
              <w:t xml:space="preserve"> </w:t>
            </w:r>
            <w:r w:rsidRPr="00C154D1">
              <w:rPr>
                <w:sz w:val="20"/>
                <w:szCs w:val="20"/>
              </w:rPr>
              <w:t>future</w:t>
            </w:r>
            <w:r w:rsidRPr="00C154D1">
              <w:rPr>
                <w:spacing w:val="-2"/>
                <w:sz w:val="20"/>
                <w:szCs w:val="20"/>
              </w:rPr>
              <w:t xml:space="preserve"> </w:t>
            </w:r>
            <w:r w:rsidRPr="00C154D1">
              <w:rPr>
                <w:sz w:val="20"/>
                <w:szCs w:val="20"/>
              </w:rPr>
              <w:t>(unseen/out-of-sample) data.</w:t>
            </w:r>
          </w:p>
        </w:tc>
        <w:tc>
          <w:tcPr>
            <w:tcW w:w="3999" w:type="dxa"/>
          </w:tcPr>
          <w:p w:rsidR="00FD30B0" w:rsidRPr="00C154D1" w:rsidRDefault="00FD30B0" w:rsidP="00F648D8">
            <w:pPr>
              <w:pStyle w:val="TableParagraph"/>
              <w:spacing w:before="135"/>
              <w:ind w:left="109"/>
              <w:rPr>
                <w:sz w:val="20"/>
                <w:szCs w:val="20"/>
              </w:rPr>
            </w:pPr>
            <w:r w:rsidRPr="00C154D1">
              <w:rPr>
                <w:sz w:val="20"/>
                <w:szCs w:val="20"/>
              </w:rPr>
              <w:t>NLP.</w:t>
            </w:r>
          </w:p>
        </w:tc>
      </w:tr>
      <w:tr w:rsidR="00FD30B0" w:rsidRPr="00C154D1" w:rsidTr="00F648D8">
        <w:trPr>
          <w:trHeight w:val="449"/>
        </w:trPr>
        <w:tc>
          <w:tcPr>
            <w:tcW w:w="760" w:type="dxa"/>
          </w:tcPr>
          <w:p w:rsidR="00FD30B0" w:rsidRPr="00C154D1" w:rsidRDefault="00FD30B0" w:rsidP="00F648D8">
            <w:pPr>
              <w:pStyle w:val="TableParagraph"/>
              <w:spacing w:before="135"/>
              <w:ind w:left="141" w:right="132"/>
              <w:jc w:val="center"/>
              <w:rPr>
                <w:sz w:val="20"/>
                <w:szCs w:val="20"/>
              </w:rPr>
            </w:pPr>
            <w:r w:rsidRPr="00C154D1">
              <w:rPr>
                <w:sz w:val="20"/>
                <w:szCs w:val="20"/>
              </w:rPr>
              <w:t>6.</w:t>
            </w:r>
          </w:p>
        </w:tc>
        <w:tc>
          <w:tcPr>
            <w:tcW w:w="2149" w:type="dxa"/>
          </w:tcPr>
          <w:p w:rsidR="00FD30B0" w:rsidRPr="00C154D1" w:rsidRDefault="00FD30B0" w:rsidP="00F648D8">
            <w:pPr>
              <w:pStyle w:val="TableParagraph"/>
              <w:spacing w:before="135"/>
              <w:rPr>
                <w:sz w:val="20"/>
                <w:szCs w:val="20"/>
              </w:rPr>
            </w:pPr>
            <w:r w:rsidRPr="00C154D1">
              <w:rPr>
                <w:sz w:val="20"/>
                <w:szCs w:val="20"/>
              </w:rPr>
              <w:t>Unstructured</w:t>
            </w:r>
            <w:r w:rsidRPr="00C154D1">
              <w:rPr>
                <w:spacing w:val="-2"/>
                <w:sz w:val="20"/>
                <w:szCs w:val="20"/>
              </w:rPr>
              <w:t xml:space="preserve"> </w:t>
            </w:r>
            <w:r w:rsidRPr="00C154D1">
              <w:rPr>
                <w:sz w:val="20"/>
                <w:szCs w:val="20"/>
              </w:rPr>
              <w:t>data</w:t>
            </w:r>
          </w:p>
        </w:tc>
        <w:tc>
          <w:tcPr>
            <w:tcW w:w="4427" w:type="dxa"/>
          </w:tcPr>
          <w:p w:rsidR="00FD30B0" w:rsidRPr="00C154D1" w:rsidRDefault="00FD30B0" w:rsidP="00F648D8">
            <w:pPr>
              <w:pStyle w:val="TableParagraph"/>
              <w:spacing w:line="276" w:lineRule="exact"/>
              <w:ind w:left="109" w:right="87"/>
              <w:rPr>
                <w:sz w:val="20"/>
                <w:szCs w:val="20"/>
              </w:rPr>
            </w:pPr>
            <w:r w:rsidRPr="00C154D1">
              <w:rPr>
                <w:sz w:val="20"/>
                <w:szCs w:val="20"/>
              </w:rPr>
              <w:t>Unstructured</w:t>
            </w:r>
            <w:r w:rsidRPr="00C154D1">
              <w:rPr>
                <w:spacing w:val="-3"/>
                <w:sz w:val="20"/>
                <w:szCs w:val="20"/>
              </w:rPr>
              <w:t xml:space="preserve"> </w:t>
            </w:r>
            <w:r w:rsidRPr="00C154D1">
              <w:rPr>
                <w:sz w:val="20"/>
                <w:szCs w:val="20"/>
              </w:rPr>
              <w:t>data</w:t>
            </w:r>
            <w:r w:rsidRPr="00C154D1">
              <w:rPr>
                <w:spacing w:val="-2"/>
                <w:sz w:val="20"/>
                <w:szCs w:val="20"/>
              </w:rPr>
              <w:t xml:space="preserve"> </w:t>
            </w:r>
            <w:r w:rsidRPr="00C154D1">
              <w:rPr>
                <w:sz w:val="20"/>
                <w:szCs w:val="20"/>
              </w:rPr>
              <w:t>is</w:t>
            </w:r>
            <w:r w:rsidRPr="00C154D1">
              <w:rPr>
                <w:spacing w:val="-3"/>
                <w:sz w:val="20"/>
                <w:szCs w:val="20"/>
              </w:rPr>
              <w:t xml:space="preserve"> </w:t>
            </w:r>
            <w:r w:rsidRPr="00C154D1">
              <w:rPr>
                <w:sz w:val="20"/>
                <w:szCs w:val="20"/>
              </w:rPr>
              <w:t>a</w:t>
            </w:r>
            <w:r w:rsidRPr="00C154D1">
              <w:rPr>
                <w:spacing w:val="-3"/>
                <w:sz w:val="20"/>
                <w:szCs w:val="20"/>
              </w:rPr>
              <w:t xml:space="preserve"> </w:t>
            </w:r>
            <w:r w:rsidRPr="00C154D1">
              <w:rPr>
                <w:sz w:val="20"/>
                <w:szCs w:val="20"/>
              </w:rPr>
              <w:t>conglomeration</w:t>
            </w:r>
            <w:r w:rsidRPr="00C154D1">
              <w:rPr>
                <w:spacing w:val="-2"/>
                <w:sz w:val="20"/>
                <w:szCs w:val="20"/>
              </w:rPr>
              <w:t xml:space="preserve"> </w:t>
            </w:r>
            <w:r w:rsidRPr="00C154D1">
              <w:rPr>
                <w:sz w:val="20"/>
                <w:szCs w:val="20"/>
              </w:rPr>
              <w:t>of</w:t>
            </w:r>
            <w:r w:rsidRPr="00C154D1">
              <w:rPr>
                <w:spacing w:val="-2"/>
                <w:sz w:val="20"/>
                <w:szCs w:val="20"/>
              </w:rPr>
              <w:t xml:space="preserve"> </w:t>
            </w:r>
            <w:r w:rsidRPr="00C154D1">
              <w:rPr>
                <w:sz w:val="20"/>
                <w:szCs w:val="20"/>
              </w:rPr>
              <w:t>many</w:t>
            </w:r>
            <w:r w:rsidRPr="00C154D1">
              <w:rPr>
                <w:spacing w:val="-3"/>
                <w:sz w:val="20"/>
                <w:szCs w:val="20"/>
              </w:rPr>
              <w:t xml:space="preserve"> </w:t>
            </w:r>
            <w:r w:rsidRPr="00C154D1">
              <w:rPr>
                <w:sz w:val="20"/>
                <w:szCs w:val="20"/>
              </w:rPr>
              <w:t>varied</w:t>
            </w:r>
            <w:r w:rsidRPr="00C154D1">
              <w:rPr>
                <w:spacing w:val="-2"/>
                <w:sz w:val="20"/>
                <w:szCs w:val="20"/>
              </w:rPr>
              <w:t xml:space="preserve"> </w:t>
            </w:r>
            <w:r w:rsidRPr="00C154D1">
              <w:rPr>
                <w:sz w:val="20"/>
                <w:szCs w:val="20"/>
              </w:rPr>
              <w:t>types</w:t>
            </w:r>
            <w:r w:rsidRPr="00C154D1">
              <w:rPr>
                <w:spacing w:val="-3"/>
                <w:sz w:val="20"/>
                <w:szCs w:val="20"/>
              </w:rPr>
              <w:t xml:space="preserve"> </w:t>
            </w:r>
            <w:r w:rsidRPr="00C154D1">
              <w:rPr>
                <w:sz w:val="20"/>
                <w:szCs w:val="20"/>
              </w:rPr>
              <w:t>of</w:t>
            </w:r>
            <w:r w:rsidRPr="00C154D1">
              <w:rPr>
                <w:spacing w:val="-57"/>
                <w:sz w:val="20"/>
                <w:szCs w:val="20"/>
              </w:rPr>
              <w:t xml:space="preserve"> </w:t>
            </w:r>
            <w:r w:rsidRPr="00C154D1">
              <w:rPr>
                <w:sz w:val="20"/>
                <w:szCs w:val="20"/>
              </w:rPr>
              <w:t>data</w:t>
            </w:r>
            <w:r w:rsidRPr="00C154D1">
              <w:rPr>
                <w:spacing w:val="-1"/>
                <w:sz w:val="20"/>
                <w:szCs w:val="20"/>
              </w:rPr>
              <w:t xml:space="preserve"> </w:t>
            </w:r>
            <w:r w:rsidRPr="00C154D1">
              <w:rPr>
                <w:sz w:val="20"/>
                <w:szCs w:val="20"/>
              </w:rPr>
              <w:t>that are</w:t>
            </w:r>
            <w:r w:rsidRPr="00C154D1">
              <w:rPr>
                <w:spacing w:val="-1"/>
                <w:sz w:val="20"/>
                <w:szCs w:val="20"/>
              </w:rPr>
              <w:t xml:space="preserve"> </w:t>
            </w:r>
            <w:r w:rsidRPr="00C154D1">
              <w:rPr>
                <w:sz w:val="20"/>
                <w:szCs w:val="20"/>
              </w:rPr>
              <w:t>stored in their native</w:t>
            </w:r>
            <w:r w:rsidRPr="00C154D1">
              <w:rPr>
                <w:spacing w:val="-1"/>
                <w:sz w:val="20"/>
                <w:szCs w:val="20"/>
              </w:rPr>
              <w:t xml:space="preserve"> </w:t>
            </w:r>
            <w:r w:rsidRPr="00C154D1">
              <w:rPr>
                <w:sz w:val="20"/>
                <w:szCs w:val="20"/>
              </w:rPr>
              <w:t>formats.</w:t>
            </w:r>
          </w:p>
        </w:tc>
        <w:tc>
          <w:tcPr>
            <w:tcW w:w="3999" w:type="dxa"/>
          </w:tcPr>
          <w:p w:rsidR="00FD30B0" w:rsidRPr="00C154D1" w:rsidRDefault="00FD30B0" w:rsidP="00F648D8">
            <w:pPr>
              <w:pStyle w:val="TableParagraph"/>
              <w:spacing w:before="135"/>
              <w:ind w:left="109"/>
              <w:rPr>
                <w:sz w:val="20"/>
                <w:szCs w:val="20"/>
              </w:rPr>
            </w:pPr>
            <w:r w:rsidRPr="00C154D1">
              <w:rPr>
                <w:sz w:val="20"/>
                <w:szCs w:val="20"/>
              </w:rPr>
              <w:t>Natural</w:t>
            </w:r>
            <w:r w:rsidRPr="00C154D1">
              <w:rPr>
                <w:spacing w:val="-1"/>
                <w:sz w:val="20"/>
                <w:szCs w:val="20"/>
              </w:rPr>
              <w:t xml:space="preserve"> </w:t>
            </w:r>
            <w:r w:rsidRPr="00C154D1">
              <w:rPr>
                <w:sz w:val="20"/>
                <w:szCs w:val="20"/>
              </w:rPr>
              <w:t>Language</w:t>
            </w:r>
            <w:r w:rsidRPr="00C154D1">
              <w:rPr>
                <w:spacing w:val="-2"/>
                <w:sz w:val="20"/>
                <w:szCs w:val="20"/>
              </w:rPr>
              <w:t xml:space="preserve"> </w:t>
            </w:r>
            <w:r w:rsidRPr="00C154D1">
              <w:rPr>
                <w:sz w:val="20"/>
                <w:szCs w:val="20"/>
              </w:rPr>
              <w:t>Processing</w:t>
            </w:r>
            <w:r w:rsidRPr="00C154D1">
              <w:rPr>
                <w:spacing w:val="-1"/>
                <w:sz w:val="20"/>
                <w:szCs w:val="20"/>
              </w:rPr>
              <w:t xml:space="preserve"> </w:t>
            </w:r>
            <w:r w:rsidRPr="00C154D1">
              <w:rPr>
                <w:sz w:val="20"/>
                <w:szCs w:val="20"/>
              </w:rPr>
              <w:t>(NLP).</w:t>
            </w:r>
          </w:p>
        </w:tc>
      </w:tr>
      <w:tr w:rsidR="00FD30B0" w:rsidRPr="00C154D1" w:rsidTr="00F648D8">
        <w:trPr>
          <w:trHeight w:val="448"/>
        </w:trPr>
        <w:tc>
          <w:tcPr>
            <w:tcW w:w="760" w:type="dxa"/>
          </w:tcPr>
          <w:p w:rsidR="00FD30B0" w:rsidRPr="00C154D1" w:rsidRDefault="00FD30B0" w:rsidP="00F648D8">
            <w:pPr>
              <w:pStyle w:val="TableParagraph"/>
              <w:spacing w:before="137"/>
              <w:ind w:left="141" w:right="132"/>
              <w:jc w:val="center"/>
              <w:rPr>
                <w:sz w:val="20"/>
                <w:szCs w:val="20"/>
              </w:rPr>
            </w:pPr>
            <w:r w:rsidRPr="00C154D1">
              <w:rPr>
                <w:sz w:val="20"/>
                <w:szCs w:val="20"/>
              </w:rPr>
              <w:t>7.</w:t>
            </w:r>
          </w:p>
        </w:tc>
        <w:tc>
          <w:tcPr>
            <w:tcW w:w="2149" w:type="dxa"/>
          </w:tcPr>
          <w:p w:rsidR="00FD30B0" w:rsidRPr="00C154D1" w:rsidRDefault="00FD30B0" w:rsidP="00F648D8">
            <w:pPr>
              <w:pStyle w:val="TableParagraph"/>
              <w:spacing w:before="137"/>
              <w:rPr>
                <w:sz w:val="20"/>
                <w:szCs w:val="20"/>
              </w:rPr>
            </w:pPr>
            <w:r w:rsidRPr="00C154D1">
              <w:rPr>
                <w:sz w:val="20"/>
                <w:szCs w:val="20"/>
              </w:rPr>
              <w:t>Structured</w:t>
            </w:r>
            <w:r w:rsidRPr="00C154D1">
              <w:rPr>
                <w:spacing w:val="-3"/>
                <w:sz w:val="20"/>
                <w:szCs w:val="20"/>
              </w:rPr>
              <w:t xml:space="preserve"> </w:t>
            </w:r>
            <w:r w:rsidRPr="00C154D1">
              <w:rPr>
                <w:sz w:val="20"/>
                <w:szCs w:val="20"/>
              </w:rPr>
              <w:t>data</w:t>
            </w:r>
          </w:p>
        </w:tc>
        <w:tc>
          <w:tcPr>
            <w:tcW w:w="4427" w:type="dxa"/>
          </w:tcPr>
          <w:p w:rsidR="00FD30B0" w:rsidRPr="00C154D1" w:rsidRDefault="00FD30B0" w:rsidP="00F648D8">
            <w:pPr>
              <w:pStyle w:val="TableParagraph"/>
              <w:spacing w:line="276" w:lineRule="exact"/>
              <w:ind w:left="109" w:right="92"/>
              <w:rPr>
                <w:sz w:val="20"/>
                <w:szCs w:val="20"/>
              </w:rPr>
            </w:pPr>
            <w:r w:rsidRPr="00C154D1">
              <w:rPr>
                <w:sz w:val="20"/>
                <w:szCs w:val="20"/>
              </w:rPr>
              <w:t>Typically</w:t>
            </w:r>
            <w:r w:rsidRPr="00C154D1">
              <w:rPr>
                <w:spacing w:val="12"/>
                <w:sz w:val="20"/>
                <w:szCs w:val="20"/>
              </w:rPr>
              <w:t xml:space="preserve"> </w:t>
            </w:r>
            <w:r w:rsidRPr="00C154D1">
              <w:rPr>
                <w:sz w:val="20"/>
                <w:szCs w:val="20"/>
              </w:rPr>
              <w:t>categorized</w:t>
            </w:r>
            <w:r w:rsidRPr="00C154D1">
              <w:rPr>
                <w:spacing w:val="12"/>
                <w:sz w:val="20"/>
                <w:szCs w:val="20"/>
              </w:rPr>
              <w:t xml:space="preserve"> </w:t>
            </w:r>
            <w:r w:rsidRPr="00C154D1">
              <w:rPr>
                <w:sz w:val="20"/>
                <w:szCs w:val="20"/>
              </w:rPr>
              <w:t>as</w:t>
            </w:r>
            <w:r w:rsidRPr="00C154D1">
              <w:rPr>
                <w:spacing w:val="14"/>
                <w:sz w:val="20"/>
                <w:szCs w:val="20"/>
              </w:rPr>
              <w:t xml:space="preserve"> </w:t>
            </w:r>
            <w:r w:rsidRPr="00C154D1">
              <w:rPr>
                <w:sz w:val="20"/>
                <w:szCs w:val="20"/>
              </w:rPr>
              <w:t>quantitative</w:t>
            </w:r>
            <w:r w:rsidRPr="00C154D1">
              <w:rPr>
                <w:spacing w:val="11"/>
                <w:sz w:val="20"/>
                <w:szCs w:val="20"/>
              </w:rPr>
              <w:t xml:space="preserve"> </w:t>
            </w:r>
            <w:r w:rsidRPr="00C154D1">
              <w:rPr>
                <w:sz w:val="20"/>
                <w:szCs w:val="20"/>
              </w:rPr>
              <w:t>data</w:t>
            </w:r>
            <w:r w:rsidRPr="00C154D1">
              <w:rPr>
                <w:spacing w:val="11"/>
                <w:sz w:val="20"/>
                <w:szCs w:val="20"/>
              </w:rPr>
              <w:t xml:space="preserve"> </w:t>
            </w:r>
            <w:r w:rsidRPr="00C154D1">
              <w:rPr>
                <w:sz w:val="20"/>
                <w:szCs w:val="20"/>
              </w:rPr>
              <w:t>is</w:t>
            </w:r>
            <w:r w:rsidRPr="00C154D1">
              <w:rPr>
                <w:spacing w:val="13"/>
                <w:sz w:val="20"/>
                <w:szCs w:val="20"/>
              </w:rPr>
              <w:t xml:space="preserve"> </w:t>
            </w:r>
            <w:r w:rsidRPr="00C154D1">
              <w:rPr>
                <w:sz w:val="20"/>
                <w:szCs w:val="20"/>
              </w:rPr>
              <w:t>highly</w:t>
            </w:r>
            <w:r w:rsidRPr="00C154D1">
              <w:rPr>
                <w:spacing w:val="12"/>
                <w:sz w:val="20"/>
                <w:szCs w:val="20"/>
              </w:rPr>
              <w:t xml:space="preserve"> </w:t>
            </w:r>
            <w:r w:rsidRPr="00C154D1">
              <w:rPr>
                <w:sz w:val="20"/>
                <w:szCs w:val="20"/>
              </w:rPr>
              <w:t>organized</w:t>
            </w:r>
            <w:r w:rsidRPr="00C154D1">
              <w:rPr>
                <w:spacing w:val="-57"/>
                <w:sz w:val="20"/>
                <w:szCs w:val="20"/>
              </w:rPr>
              <w:t xml:space="preserve"> </w:t>
            </w:r>
            <w:r w:rsidRPr="00C154D1">
              <w:rPr>
                <w:sz w:val="20"/>
                <w:szCs w:val="20"/>
              </w:rPr>
              <w:t>and</w:t>
            </w:r>
            <w:r w:rsidRPr="00C154D1">
              <w:rPr>
                <w:spacing w:val="-1"/>
                <w:sz w:val="20"/>
                <w:szCs w:val="20"/>
              </w:rPr>
              <w:t xml:space="preserve"> </w:t>
            </w:r>
            <w:r w:rsidRPr="00C154D1">
              <w:rPr>
                <w:sz w:val="20"/>
                <w:szCs w:val="20"/>
              </w:rPr>
              <w:t>easily decipherable by machine learning</w:t>
            </w:r>
            <w:r w:rsidRPr="00C154D1">
              <w:rPr>
                <w:spacing w:val="-1"/>
                <w:sz w:val="20"/>
                <w:szCs w:val="20"/>
              </w:rPr>
              <w:t xml:space="preserve"> </w:t>
            </w:r>
            <w:r w:rsidRPr="00C154D1">
              <w:rPr>
                <w:sz w:val="20"/>
                <w:szCs w:val="20"/>
              </w:rPr>
              <w:t>algorithms.</w:t>
            </w:r>
          </w:p>
        </w:tc>
        <w:tc>
          <w:tcPr>
            <w:tcW w:w="3999" w:type="dxa"/>
          </w:tcPr>
          <w:p w:rsidR="00FD30B0" w:rsidRPr="00C154D1" w:rsidRDefault="00FD30B0" w:rsidP="00F648D8">
            <w:pPr>
              <w:pStyle w:val="TableParagraph"/>
              <w:spacing w:line="276" w:lineRule="exact"/>
              <w:ind w:left="109"/>
              <w:rPr>
                <w:sz w:val="20"/>
                <w:szCs w:val="20"/>
              </w:rPr>
            </w:pPr>
            <w:r w:rsidRPr="00C154D1">
              <w:rPr>
                <w:sz w:val="20"/>
                <w:szCs w:val="20"/>
              </w:rPr>
              <w:t>Machine</w:t>
            </w:r>
            <w:r w:rsidRPr="00C154D1">
              <w:rPr>
                <w:spacing w:val="12"/>
                <w:sz w:val="20"/>
                <w:szCs w:val="20"/>
              </w:rPr>
              <w:t xml:space="preserve"> </w:t>
            </w:r>
            <w:r w:rsidRPr="00C154D1">
              <w:rPr>
                <w:sz w:val="20"/>
                <w:szCs w:val="20"/>
              </w:rPr>
              <w:t>language</w:t>
            </w:r>
            <w:r w:rsidRPr="00C154D1">
              <w:rPr>
                <w:spacing w:val="11"/>
                <w:sz w:val="20"/>
                <w:szCs w:val="20"/>
              </w:rPr>
              <w:t xml:space="preserve"> </w:t>
            </w:r>
            <w:r w:rsidRPr="00C154D1">
              <w:rPr>
                <w:sz w:val="20"/>
                <w:szCs w:val="20"/>
              </w:rPr>
              <w:t>and</w:t>
            </w:r>
            <w:r w:rsidRPr="00C154D1">
              <w:rPr>
                <w:spacing w:val="14"/>
                <w:sz w:val="20"/>
                <w:szCs w:val="20"/>
              </w:rPr>
              <w:t xml:space="preserve"> </w:t>
            </w:r>
            <w:r w:rsidRPr="00C154D1">
              <w:rPr>
                <w:sz w:val="20"/>
                <w:szCs w:val="20"/>
              </w:rPr>
              <w:t>artificial</w:t>
            </w:r>
            <w:r w:rsidRPr="00C154D1">
              <w:rPr>
                <w:spacing w:val="15"/>
                <w:sz w:val="20"/>
                <w:szCs w:val="20"/>
              </w:rPr>
              <w:t xml:space="preserve"> </w:t>
            </w:r>
            <w:r w:rsidRPr="00C154D1">
              <w:rPr>
                <w:sz w:val="20"/>
                <w:szCs w:val="20"/>
              </w:rPr>
              <w:t>intelligence</w:t>
            </w:r>
            <w:r w:rsidRPr="00C154D1">
              <w:rPr>
                <w:spacing w:val="-57"/>
                <w:sz w:val="20"/>
                <w:szCs w:val="20"/>
              </w:rPr>
              <w:t xml:space="preserve"> </w:t>
            </w:r>
            <w:r w:rsidRPr="00C154D1">
              <w:rPr>
                <w:sz w:val="20"/>
                <w:szCs w:val="20"/>
              </w:rPr>
              <w:t>tools.</w:t>
            </w:r>
          </w:p>
        </w:tc>
      </w:tr>
      <w:tr w:rsidR="00FD30B0" w:rsidRPr="00C154D1" w:rsidTr="00F648D8">
        <w:trPr>
          <w:trHeight w:val="449"/>
        </w:trPr>
        <w:tc>
          <w:tcPr>
            <w:tcW w:w="760" w:type="dxa"/>
          </w:tcPr>
          <w:p w:rsidR="00FD30B0" w:rsidRPr="00C154D1" w:rsidRDefault="00FD30B0" w:rsidP="00F648D8">
            <w:pPr>
              <w:pStyle w:val="TableParagraph"/>
              <w:spacing w:before="137"/>
              <w:ind w:left="141" w:right="132"/>
              <w:jc w:val="center"/>
              <w:rPr>
                <w:sz w:val="20"/>
                <w:szCs w:val="20"/>
              </w:rPr>
            </w:pPr>
            <w:r w:rsidRPr="00C154D1">
              <w:rPr>
                <w:sz w:val="20"/>
                <w:szCs w:val="20"/>
              </w:rPr>
              <w:t>8.</w:t>
            </w:r>
          </w:p>
        </w:tc>
        <w:tc>
          <w:tcPr>
            <w:tcW w:w="2149" w:type="dxa"/>
          </w:tcPr>
          <w:p w:rsidR="00FD30B0" w:rsidRPr="00C154D1" w:rsidRDefault="00FD30B0" w:rsidP="00F648D8">
            <w:pPr>
              <w:pStyle w:val="TableParagraph"/>
              <w:spacing w:before="137"/>
              <w:rPr>
                <w:sz w:val="20"/>
                <w:szCs w:val="20"/>
              </w:rPr>
            </w:pPr>
            <w:r w:rsidRPr="00C154D1">
              <w:rPr>
                <w:sz w:val="20"/>
                <w:szCs w:val="20"/>
              </w:rPr>
              <w:t>File</w:t>
            </w:r>
            <w:r w:rsidRPr="00C154D1">
              <w:rPr>
                <w:spacing w:val="-3"/>
                <w:sz w:val="20"/>
                <w:szCs w:val="20"/>
              </w:rPr>
              <w:t xml:space="preserve"> </w:t>
            </w:r>
            <w:r w:rsidRPr="00C154D1">
              <w:rPr>
                <w:sz w:val="20"/>
                <w:szCs w:val="20"/>
              </w:rPr>
              <w:t>Storage</w:t>
            </w:r>
          </w:p>
        </w:tc>
        <w:tc>
          <w:tcPr>
            <w:tcW w:w="4427" w:type="dxa"/>
          </w:tcPr>
          <w:p w:rsidR="00FD30B0" w:rsidRPr="00C154D1" w:rsidRDefault="00FD30B0" w:rsidP="00F648D8">
            <w:pPr>
              <w:pStyle w:val="TableParagraph"/>
              <w:spacing w:line="276" w:lineRule="exact"/>
              <w:ind w:left="109" w:right="91"/>
              <w:rPr>
                <w:sz w:val="20"/>
                <w:szCs w:val="20"/>
              </w:rPr>
            </w:pPr>
            <w:r w:rsidRPr="00C154D1">
              <w:rPr>
                <w:sz w:val="20"/>
                <w:szCs w:val="20"/>
              </w:rPr>
              <w:t>File</w:t>
            </w:r>
            <w:r w:rsidRPr="00C154D1">
              <w:rPr>
                <w:spacing w:val="-5"/>
                <w:sz w:val="20"/>
                <w:szCs w:val="20"/>
              </w:rPr>
              <w:t xml:space="preserve"> </w:t>
            </w:r>
            <w:r w:rsidRPr="00C154D1">
              <w:rPr>
                <w:sz w:val="20"/>
                <w:szCs w:val="20"/>
              </w:rPr>
              <w:t>storage</w:t>
            </w:r>
            <w:r w:rsidRPr="00C154D1">
              <w:rPr>
                <w:spacing w:val="-1"/>
                <w:sz w:val="20"/>
                <w:szCs w:val="20"/>
              </w:rPr>
              <w:t xml:space="preserve"> </w:t>
            </w:r>
            <w:r w:rsidRPr="00C154D1">
              <w:rPr>
                <w:sz w:val="20"/>
                <w:szCs w:val="20"/>
              </w:rPr>
              <w:t>requirements</w:t>
            </w:r>
            <w:r w:rsidRPr="00C154D1">
              <w:rPr>
                <w:spacing w:val="-1"/>
                <w:sz w:val="20"/>
                <w:szCs w:val="20"/>
              </w:rPr>
              <w:t xml:space="preserve"> </w:t>
            </w:r>
            <w:r w:rsidRPr="00C154D1">
              <w:rPr>
                <w:sz w:val="20"/>
                <w:szCs w:val="20"/>
              </w:rPr>
              <w:t>to</w:t>
            </w:r>
            <w:r w:rsidRPr="00C154D1">
              <w:rPr>
                <w:spacing w:val="-3"/>
                <w:sz w:val="20"/>
                <w:szCs w:val="20"/>
              </w:rPr>
              <w:t xml:space="preserve"> </w:t>
            </w:r>
            <w:r w:rsidRPr="00C154D1">
              <w:rPr>
                <w:sz w:val="20"/>
                <w:szCs w:val="20"/>
              </w:rPr>
              <w:t>store</w:t>
            </w:r>
            <w:r w:rsidRPr="00C154D1">
              <w:rPr>
                <w:spacing w:val="-4"/>
                <w:sz w:val="20"/>
                <w:szCs w:val="20"/>
              </w:rPr>
              <w:t xml:space="preserve"> </w:t>
            </w:r>
            <w:r w:rsidRPr="00C154D1">
              <w:rPr>
                <w:sz w:val="20"/>
                <w:szCs w:val="20"/>
              </w:rPr>
              <w:t>the</w:t>
            </w:r>
            <w:r w:rsidRPr="00C154D1">
              <w:rPr>
                <w:spacing w:val="-4"/>
                <w:sz w:val="20"/>
                <w:szCs w:val="20"/>
              </w:rPr>
              <w:t xml:space="preserve"> </w:t>
            </w:r>
            <w:r w:rsidRPr="00C154D1">
              <w:rPr>
                <w:sz w:val="20"/>
                <w:szCs w:val="20"/>
              </w:rPr>
              <w:t>trained</w:t>
            </w:r>
            <w:r w:rsidRPr="00C154D1">
              <w:rPr>
                <w:spacing w:val="-4"/>
                <w:sz w:val="20"/>
                <w:szCs w:val="20"/>
              </w:rPr>
              <w:t xml:space="preserve"> </w:t>
            </w:r>
            <w:r w:rsidRPr="00C154D1">
              <w:rPr>
                <w:sz w:val="20"/>
                <w:szCs w:val="20"/>
              </w:rPr>
              <w:t>model</w:t>
            </w:r>
            <w:r w:rsidRPr="00C154D1">
              <w:rPr>
                <w:spacing w:val="-2"/>
                <w:sz w:val="20"/>
                <w:szCs w:val="20"/>
              </w:rPr>
              <w:t xml:space="preserve"> </w:t>
            </w:r>
            <w:r w:rsidRPr="00C154D1">
              <w:rPr>
                <w:sz w:val="20"/>
                <w:szCs w:val="20"/>
              </w:rPr>
              <w:t>in</w:t>
            </w:r>
            <w:r w:rsidRPr="00C154D1">
              <w:rPr>
                <w:spacing w:val="-2"/>
                <w:sz w:val="20"/>
                <w:szCs w:val="20"/>
              </w:rPr>
              <w:t xml:space="preserve"> </w:t>
            </w:r>
            <w:r w:rsidRPr="00C154D1">
              <w:rPr>
                <w:sz w:val="20"/>
                <w:szCs w:val="20"/>
              </w:rPr>
              <w:t>order</w:t>
            </w:r>
            <w:r w:rsidRPr="00C154D1">
              <w:rPr>
                <w:spacing w:val="-2"/>
                <w:sz w:val="20"/>
                <w:szCs w:val="20"/>
              </w:rPr>
              <w:t xml:space="preserve"> </w:t>
            </w:r>
            <w:r w:rsidRPr="00C154D1">
              <w:rPr>
                <w:sz w:val="20"/>
                <w:szCs w:val="20"/>
              </w:rPr>
              <w:t>to</w:t>
            </w:r>
            <w:r w:rsidRPr="00C154D1">
              <w:rPr>
                <w:spacing w:val="-57"/>
                <w:sz w:val="20"/>
                <w:szCs w:val="20"/>
              </w:rPr>
              <w:t xml:space="preserve"> </w:t>
            </w:r>
            <w:r w:rsidRPr="00C154D1">
              <w:rPr>
                <w:sz w:val="20"/>
                <w:szCs w:val="20"/>
              </w:rPr>
              <w:t>use</w:t>
            </w:r>
            <w:r w:rsidRPr="00C154D1">
              <w:rPr>
                <w:spacing w:val="-2"/>
                <w:sz w:val="20"/>
                <w:szCs w:val="20"/>
              </w:rPr>
              <w:t xml:space="preserve"> </w:t>
            </w:r>
            <w:r w:rsidRPr="00C154D1">
              <w:rPr>
                <w:sz w:val="20"/>
                <w:szCs w:val="20"/>
              </w:rPr>
              <w:t>it whenever it is needed.</w:t>
            </w:r>
          </w:p>
        </w:tc>
        <w:tc>
          <w:tcPr>
            <w:tcW w:w="3999" w:type="dxa"/>
          </w:tcPr>
          <w:p w:rsidR="00FD30B0" w:rsidRPr="00C154D1" w:rsidRDefault="00FD30B0" w:rsidP="00F648D8">
            <w:pPr>
              <w:pStyle w:val="TableParagraph"/>
              <w:spacing w:before="137"/>
              <w:ind w:left="109"/>
              <w:rPr>
                <w:sz w:val="20"/>
                <w:szCs w:val="20"/>
              </w:rPr>
            </w:pPr>
            <w:r w:rsidRPr="00C154D1">
              <w:rPr>
                <w:sz w:val="20"/>
                <w:szCs w:val="20"/>
              </w:rPr>
              <w:t>IBM</w:t>
            </w:r>
            <w:r w:rsidRPr="00C154D1">
              <w:rPr>
                <w:spacing w:val="-1"/>
                <w:sz w:val="20"/>
                <w:szCs w:val="20"/>
              </w:rPr>
              <w:t xml:space="preserve"> </w:t>
            </w:r>
            <w:r w:rsidRPr="00C154D1">
              <w:rPr>
                <w:sz w:val="20"/>
                <w:szCs w:val="20"/>
              </w:rPr>
              <w:t>Block</w:t>
            </w:r>
            <w:r w:rsidRPr="00C154D1">
              <w:rPr>
                <w:spacing w:val="-1"/>
                <w:sz w:val="20"/>
                <w:szCs w:val="20"/>
              </w:rPr>
              <w:t xml:space="preserve"> </w:t>
            </w:r>
            <w:r w:rsidRPr="00C154D1">
              <w:rPr>
                <w:sz w:val="20"/>
                <w:szCs w:val="20"/>
              </w:rPr>
              <w:t>Storage</w:t>
            </w:r>
            <w:r w:rsidRPr="00C154D1">
              <w:rPr>
                <w:spacing w:val="-1"/>
                <w:sz w:val="20"/>
                <w:szCs w:val="20"/>
              </w:rPr>
              <w:t xml:space="preserve"> </w:t>
            </w:r>
            <w:r w:rsidRPr="00C154D1">
              <w:rPr>
                <w:sz w:val="20"/>
                <w:szCs w:val="20"/>
              </w:rPr>
              <w:t>or</w:t>
            </w:r>
            <w:r w:rsidRPr="00C154D1">
              <w:rPr>
                <w:spacing w:val="-1"/>
                <w:sz w:val="20"/>
                <w:szCs w:val="20"/>
              </w:rPr>
              <w:t xml:space="preserve"> </w:t>
            </w:r>
            <w:r w:rsidRPr="00C154D1">
              <w:rPr>
                <w:sz w:val="20"/>
                <w:szCs w:val="20"/>
              </w:rPr>
              <w:t>Cloud</w:t>
            </w:r>
            <w:r w:rsidRPr="00C154D1">
              <w:rPr>
                <w:spacing w:val="-1"/>
                <w:sz w:val="20"/>
                <w:szCs w:val="20"/>
              </w:rPr>
              <w:t xml:space="preserve"> </w:t>
            </w:r>
            <w:r w:rsidRPr="00C154D1">
              <w:rPr>
                <w:sz w:val="20"/>
                <w:szCs w:val="20"/>
              </w:rPr>
              <w:t>object.</w:t>
            </w:r>
          </w:p>
        </w:tc>
      </w:tr>
      <w:tr w:rsidR="00FD30B0" w:rsidRPr="00C154D1" w:rsidTr="00F648D8">
        <w:trPr>
          <w:trHeight w:val="448"/>
        </w:trPr>
        <w:tc>
          <w:tcPr>
            <w:tcW w:w="760" w:type="dxa"/>
          </w:tcPr>
          <w:p w:rsidR="00FD30B0" w:rsidRPr="00C154D1" w:rsidRDefault="00FD30B0" w:rsidP="00F648D8">
            <w:pPr>
              <w:pStyle w:val="TableParagraph"/>
              <w:spacing w:before="137"/>
              <w:ind w:left="141" w:right="132"/>
              <w:jc w:val="center"/>
              <w:rPr>
                <w:sz w:val="20"/>
                <w:szCs w:val="20"/>
              </w:rPr>
            </w:pPr>
            <w:r w:rsidRPr="00C154D1">
              <w:rPr>
                <w:sz w:val="20"/>
                <w:szCs w:val="20"/>
              </w:rPr>
              <w:t>9.</w:t>
            </w:r>
          </w:p>
        </w:tc>
        <w:tc>
          <w:tcPr>
            <w:tcW w:w="2149" w:type="dxa"/>
          </w:tcPr>
          <w:p w:rsidR="00FD30B0" w:rsidRPr="00C154D1" w:rsidRDefault="00FD30B0" w:rsidP="00F648D8">
            <w:pPr>
              <w:pStyle w:val="TableParagraph"/>
              <w:spacing w:before="137"/>
              <w:rPr>
                <w:sz w:val="20"/>
                <w:szCs w:val="20"/>
              </w:rPr>
            </w:pPr>
            <w:r w:rsidRPr="00C154D1">
              <w:rPr>
                <w:sz w:val="20"/>
                <w:szCs w:val="20"/>
              </w:rPr>
              <w:t>ML</w:t>
            </w:r>
            <w:r w:rsidRPr="00C154D1">
              <w:rPr>
                <w:spacing w:val="-2"/>
                <w:sz w:val="20"/>
                <w:szCs w:val="20"/>
              </w:rPr>
              <w:t xml:space="preserve"> </w:t>
            </w:r>
            <w:r w:rsidRPr="00C154D1">
              <w:rPr>
                <w:sz w:val="20"/>
                <w:szCs w:val="20"/>
              </w:rPr>
              <w:t>service</w:t>
            </w:r>
          </w:p>
        </w:tc>
        <w:tc>
          <w:tcPr>
            <w:tcW w:w="4427" w:type="dxa"/>
          </w:tcPr>
          <w:p w:rsidR="00FD30B0" w:rsidRPr="00C154D1" w:rsidRDefault="00FD30B0" w:rsidP="00F648D8">
            <w:pPr>
              <w:pStyle w:val="TableParagraph"/>
              <w:spacing w:line="276" w:lineRule="exact"/>
              <w:ind w:left="109" w:right="87"/>
              <w:rPr>
                <w:sz w:val="20"/>
                <w:szCs w:val="20"/>
              </w:rPr>
            </w:pPr>
            <w:r w:rsidRPr="00C154D1">
              <w:rPr>
                <w:sz w:val="20"/>
                <w:szCs w:val="20"/>
              </w:rPr>
              <w:t>Provides</w:t>
            </w:r>
            <w:r w:rsidRPr="00C154D1">
              <w:rPr>
                <w:spacing w:val="-13"/>
                <w:sz w:val="20"/>
                <w:szCs w:val="20"/>
              </w:rPr>
              <w:t xml:space="preserve"> </w:t>
            </w:r>
            <w:r w:rsidRPr="00C154D1">
              <w:rPr>
                <w:sz w:val="20"/>
                <w:szCs w:val="20"/>
              </w:rPr>
              <w:t>a</w:t>
            </w:r>
            <w:r w:rsidRPr="00C154D1">
              <w:rPr>
                <w:spacing w:val="-13"/>
                <w:sz w:val="20"/>
                <w:szCs w:val="20"/>
              </w:rPr>
              <w:t xml:space="preserve"> </w:t>
            </w:r>
            <w:r w:rsidRPr="00C154D1">
              <w:rPr>
                <w:sz w:val="20"/>
                <w:szCs w:val="20"/>
              </w:rPr>
              <w:t>full</w:t>
            </w:r>
            <w:r w:rsidRPr="00C154D1">
              <w:rPr>
                <w:spacing w:val="-12"/>
                <w:sz w:val="20"/>
                <w:szCs w:val="20"/>
              </w:rPr>
              <w:t xml:space="preserve"> </w:t>
            </w:r>
            <w:r w:rsidRPr="00C154D1">
              <w:rPr>
                <w:sz w:val="20"/>
                <w:szCs w:val="20"/>
              </w:rPr>
              <w:t>range</w:t>
            </w:r>
            <w:r w:rsidRPr="00C154D1">
              <w:rPr>
                <w:spacing w:val="-14"/>
                <w:sz w:val="20"/>
                <w:szCs w:val="20"/>
              </w:rPr>
              <w:t xml:space="preserve"> </w:t>
            </w:r>
            <w:r w:rsidRPr="00C154D1">
              <w:rPr>
                <w:sz w:val="20"/>
                <w:szCs w:val="20"/>
              </w:rPr>
              <w:t>of</w:t>
            </w:r>
            <w:r w:rsidRPr="00C154D1">
              <w:rPr>
                <w:spacing w:val="-13"/>
                <w:sz w:val="20"/>
                <w:szCs w:val="20"/>
              </w:rPr>
              <w:t xml:space="preserve"> </w:t>
            </w:r>
            <w:r w:rsidRPr="00C154D1">
              <w:rPr>
                <w:sz w:val="20"/>
                <w:szCs w:val="20"/>
              </w:rPr>
              <w:t>tools</w:t>
            </w:r>
            <w:r w:rsidRPr="00C154D1">
              <w:rPr>
                <w:spacing w:val="-12"/>
                <w:sz w:val="20"/>
                <w:szCs w:val="20"/>
              </w:rPr>
              <w:t xml:space="preserve"> </w:t>
            </w:r>
            <w:r w:rsidRPr="00C154D1">
              <w:rPr>
                <w:sz w:val="20"/>
                <w:szCs w:val="20"/>
              </w:rPr>
              <w:t>and</w:t>
            </w:r>
            <w:r w:rsidRPr="00C154D1">
              <w:rPr>
                <w:spacing w:val="-12"/>
                <w:sz w:val="20"/>
                <w:szCs w:val="20"/>
              </w:rPr>
              <w:t xml:space="preserve"> </w:t>
            </w:r>
            <w:r w:rsidRPr="00C154D1">
              <w:rPr>
                <w:sz w:val="20"/>
                <w:szCs w:val="20"/>
              </w:rPr>
              <w:t>services</w:t>
            </w:r>
            <w:r w:rsidRPr="00C154D1">
              <w:rPr>
                <w:spacing w:val="-13"/>
                <w:sz w:val="20"/>
                <w:szCs w:val="20"/>
              </w:rPr>
              <w:t xml:space="preserve"> </w:t>
            </w:r>
            <w:r w:rsidRPr="00C154D1">
              <w:rPr>
                <w:sz w:val="20"/>
                <w:szCs w:val="20"/>
              </w:rPr>
              <w:t>so</w:t>
            </w:r>
            <w:r w:rsidRPr="00C154D1">
              <w:rPr>
                <w:spacing w:val="-12"/>
                <w:sz w:val="20"/>
                <w:szCs w:val="20"/>
              </w:rPr>
              <w:t xml:space="preserve"> </w:t>
            </w:r>
            <w:r w:rsidRPr="00C154D1">
              <w:rPr>
                <w:sz w:val="20"/>
                <w:szCs w:val="20"/>
              </w:rPr>
              <w:t>that</w:t>
            </w:r>
            <w:r w:rsidRPr="00C154D1">
              <w:rPr>
                <w:spacing w:val="-12"/>
                <w:sz w:val="20"/>
                <w:szCs w:val="20"/>
              </w:rPr>
              <w:t xml:space="preserve"> </w:t>
            </w:r>
            <w:r w:rsidRPr="00C154D1">
              <w:rPr>
                <w:sz w:val="20"/>
                <w:szCs w:val="20"/>
              </w:rPr>
              <w:t>you</w:t>
            </w:r>
            <w:r w:rsidRPr="00C154D1">
              <w:rPr>
                <w:spacing w:val="-12"/>
                <w:sz w:val="20"/>
                <w:szCs w:val="20"/>
              </w:rPr>
              <w:t xml:space="preserve"> </w:t>
            </w:r>
            <w:r w:rsidRPr="00C154D1">
              <w:rPr>
                <w:sz w:val="20"/>
                <w:szCs w:val="20"/>
              </w:rPr>
              <w:t>can</w:t>
            </w:r>
            <w:r w:rsidRPr="00C154D1">
              <w:rPr>
                <w:spacing w:val="-13"/>
                <w:sz w:val="20"/>
                <w:szCs w:val="20"/>
              </w:rPr>
              <w:t xml:space="preserve"> </w:t>
            </w:r>
            <w:r w:rsidRPr="00C154D1">
              <w:rPr>
                <w:sz w:val="20"/>
                <w:szCs w:val="20"/>
              </w:rPr>
              <w:t>build,</w:t>
            </w:r>
            <w:r w:rsidRPr="00C154D1">
              <w:rPr>
                <w:spacing w:val="-57"/>
                <w:sz w:val="20"/>
                <w:szCs w:val="20"/>
              </w:rPr>
              <w:t xml:space="preserve"> </w:t>
            </w:r>
            <w:r w:rsidRPr="00C154D1">
              <w:rPr>
                <w:sz w:val="20"/>
                <w:szCs w:val="20"/>
              </w:rPr>
              <w:t>train,</w:t>
            </w:r>
            <w:r w:rsidRPr="00C154D1">
              <w:rPr>
                <w:spacing w:val="-1"/>
                <w:sz w:val="20"/>
                <w:szCs w:val="20"/>
              </w:rPr>
              <w:t xml:space="preserve"> </w:t>
            </w:r>
            <w:r w:rsidRPr="00C154D1">
              <w:rPr>
                <w:sz w:val="20"/>
                <w:szCs w:val="20"/>
              </w:rPr>
              <w:t>and deploy Machine Learning models.</w:t>
            </w:r>
          </w:p>
        </w:tc>
        <w:tc>
          <w:tcPr>
            <w:tcW w:w="3999" w:type="dxa"/>
          </w:tcPr>
          <w:p w:rsidR="00FD30B0" w:rsidRPr="00C154D1" w:rsidRDefault="00FD30B0" w:rsidP="00F648D8">
            <w:pPr>
              <w:pStyle w:val="TableParagraph"/>
              <w:spacing w:before="137"/>
              <w:ind w:left="109"/>
              <w:rPr>
                <w:sz w:val="20"/>
                <w:szCs w:val="20"/>
              </w:rPr>
            </w:pPr>
            <w:r w:rsidRPr="00C154D1">
              <w:rPr>
                <w:sz w:val="20"/>
                <w:szCs w:val="20"/>
              </w:rPr>
              <w:t>Python,</w:t>
            </w:r>
            <w:r w:rsidRPr="00C154D1">
              <w:rPr>
                <w:spacing w:val="-2"/>
                <w:sz w:val="20"/>
                <w:szCs w:val="20"/>
              </w:rPr>
              <w:t xml:space="preserve"> </w:t>
            </w:r>
            <w:r w:rsidRPr="00C154D1">
              <w:rPr>
                <w:sz w:val="20"/>
                <w:szCs w:val="20"/>
              </w:rPr>
              <w:t>IBM</w:t>
            </w:r>
            <w:r w:rsidRPr="00C154D1">
              <w:rPr>
                <w:spacing w:val="-1"/>
                <w:sz w:val="20"/>
                <w:szCs w:val="20"/>
              </w:rPr>
              <w:t xml:space="preserve"> </w:t>
            </w:r>
            <w:r w:rsidRPr="00C154D1">
              <w:rPr>
                <w:sz w:val="20"/>
                <w:szCs w:val="20"/>
              </w:rPr>
              <w:t>Watson.</w:t>
            </w:r>
          </w:p>
        </w:tc>
      </w:tr>
      <w:tr w:rsidR="00FD30B0" w:rsidRPr="00C154D1" w:rsidTr="00F648D8">
        <w:trPr>
          <w:trHeight w:val="672"/>
        </w:trPr>
        <w:tc>
          <w:tcPr>
            <w:tcW w:w="760" w:type="dxa"/>
          </w:tcPr>
          <w:p w:rsidR="00FD30B0" w:rsidRPr="00C154D1" w:rsidRDefault="00FD30B0" w:rsidP="00F648D8">
            <w:pPr>
              <w:pStyle w:val="TableParagraph"/>
              <w:spacing w:before="8"/>
              <w:rPr>
                <w:b/>
                <w:sz w:val="20"/>
                <w:szCs w:val="20"/>
              </w:rPr>
            </w:pPr>
          </w:p>
          <w:p w:rsidR="00FD30B0" w:rsidRPr="00C154D1" w:rsidRDefault="00FD30B0" w:rsidP="00F648D8">
            <w:pPr>
              <w:pStyle w:val="TableParagraph"/>
              <w:spacing w:before="1"/>
              <w:ind w:left="141" w:right="132"/>
              <w:jc w:val="center"/>
              <w:rPr>
                <w:sz w:val="20"/>
                <w:szCs w:val="20"/>
              </w:rPr>
            </w:pPr>
            <w:r w:rsidRPr="00C154D1">
              <w:rPr>
                <w:sz w:val="20"/>
                <w:szCs w:val="20"/>
              </w:rPr>
              <w:t>10.</w:t>
            </w:r>
          </w:p>
        </w:tc>
        <w:tc>
          <w:tcPr>
            <w:tcW w:w="2149" w:type="dxa"/>
          </w:tcPr>
          <w:p w:rsidR="00FD30B0" w:rsidRPr="00C154D1" w:rsidRDefault="00FD30B0" w:rsidP="00F648D8">
            <w:pPr>
              <w:pStyle w:val="TableParagraph"/>
              <w:spacing w:before="8"/>
              <w:rPr>
                <w:b/>
                <w:sz w:val="20"/>
                <w:szCs w:val="20"/>
              </w:rPr>
            </w:pPr>
          </w:p>
          <w:p w:rsidR="00FD30B0" w:rsidRPr="00C154D1" w:rsidRDefault="00FD30B0" w:rsidP="00F648D8">
            <w:pPr>
              <w:pStyle w:val="TableParagraph"/>
              <w:spacing w:before="1"/>
              <w:rPr>
                <w:sz w:val="20"/>
                <w:szCs w:val="20"/>
              </w:rPr>
            </w:pPr>
            <w:r w:rsidRPr="00C154D1">
              <w:rPr>
                <w:sz w:val="20"/>
                <w:szCs w:val="20"/>
              </w:rPr>
              <w:t>IBM</w:t>
            </w:r>
            <w:r w:rsidRPr="00C154D1">
              <w:rPr>
                <w:spacing w:val="-2"/>
                <w:sz w:val="20"/>
                <w:szCs w:val="20"/>
              </w:rPr>
              <w:t xml:space="preserve"> </w:t>
            </w:r>
            <w:r w:rsidRPr="00C154D1">
              <w:rPr>
                <w:sz w:val="20"/>
                <w:szCs w:val="20"/>
              </w:rPr>
              <w:t>Cloud</w:t>
            </w:r>
          </w:p>
        </w:tc>
        <w:tc>
          <w:tcPr>
            <w:tcW w:w="4427" w:type="dxa"/>
          </w:tcPr>
          <w:p w:rsidR="00FD30B0" w:rsidRPr="00C154D1" w:rsidRDefault="00FD30B0" w:rsidP="00F648D8">
            <w:pPr>
              <w:pStyle w:val="TableParagraph"/>
              <w:spacing w:line="276" w:lineRule="exact"/>
              <w:ind w:left="109" w:right="92"/>
              <w:jc w:val="both"/>
              <w:rPr>
                <w:sz w:val="20"/>
                <w:szCs w:val="20"/>
              </w:rPr>
            </w:pPr>
            <w:r w:rsidRPr="00C154D1">
              <w:rPr>
                <w:sz w:val="20"/>
                <w:szCs w:val="20"/>
              </w:rPr>
              <w:t>IBM Watson Studio empowers data scientists, developers and</w:t>
            </w:r>
            <w:r w:rsidRPr="00C154D1">
              <w:rPr>
                <w:spacing w:val="-57"/>
                <w:sz w:val="20"/>
                <w:szCs w:val="20"/>
              </w:rPr>
              <w:t xml:space="preserve"> </w:t>
            </w:r>
            <w:r w:rsidRPr="00C154D1">
              <w:rPr>
                <w:sz w:val="20"/>
                <w:szCs w:val="20"/>
              </w:rPr>
              <w:t>analysts to build, run and manage AI models, and optimize</w:t>
            </w:r>
            <w:r w:rsidRPr="00C154D1">
              <w:rPr>
                <w:spacing w:val="1"/>
                <w:sz w:val="20"/>
                <w:szCs w:val="20"/>
              </w:rPr>
              <w:t xml:space="preserve"> </w:t>
            </w:r>
            <w:r w:rsidRPr="00C154D1">
              <w:rPr>
                <w:sz w:val="20"/>
                <w:szCs w:val="20"/>
              </w:rPr>
              <w:t>decisions</w:t>
            </w:r>
            <w:r w:rsidRPr="00C154D1">
              <w:rPr>
                <w:spacing w:val="-1"/>
                <w:sz w:val="20"/>
                <w:szCs w:val="20"/>
              </w:rPr>
              <w:t xml:space="preserve"> </w:t>
            </w:r>
            <w:r w:rsidRPr="00C154D1">
              <w:rPr>
                <w:sz w:val="20"/>
                <w:szCs w:val="20"/>
              </w:rPr>
              <w:t>anywhere</w:t>
            </w:r>
            <w:r w:rsidRPr="00C154D1">
              <w:rPr>
                <w:spacing w:val="-2"/>
                <w:sz w:val="20"/>
                <w:szCs w:val="20"/>
              </w:rPr>
              <w:t xml:space="preserve"> </w:t>
            </w:r>
            <w:r w:rsidRPr="00C154D1">
              <w:rPr>
                <w:sz w:val="20"/>
                <w:szCs w:val="20"/>
              </w:rPr>
              <w:t>on</w:t>
            </w:r>
            <w:r w:rsidRPr="00C154D1">
              <w:rPr>
                <w:spacing w:val="2"/>
                <w:sz w:val="20"/>
                <w:szCs w:val="20"/>
              </w:rPr>
              <w:t xml:space="preserve"> </w:t>
            </w:r>
            <w:r w:rsidRPr="00C154D1">
              <w:rPr>
                <w:sz w:val="20"/>
                <w:szCs w:val="20"/>
              </w:rPr>
              <w:t>IBM Cloud Pak</w:t>
            </w:r>
            <w:r w:rsidRPr="00C154D1">
              <w:rPr>
                <w:spacing w:val="-1"/>
                <w:sz w:val="20"/>
                <w:szCs w:val="20"/>
              </w:rPr>
              <w:t xml:space="preserve"> </w:t>
            </w:r>
            <w:r w:rsidRPr="00C154D1">
              <w:rPr>
                <w:sz w:val="20"/>
                <w:szCs w:val="20"/>
              </w:rPr>
              <w:t>for</w:t>
            </w:r>
            <w:r w:rsidRPr="00C154D1">
              <w:rPr>
                <w:spacing w:val="-2"/>
                <w:sz w:val="20"/>
                <w:szCs w:val="20"/>
              </w:rPr>
              <w:t xml:space="preserve"> </w:t>
            </w:r>
            <w:r w:rsidRPr="00C154D1">
              <w:rPr>
                <w:sz w:val="20"/>
                <w:szCs w:val="20"/>
              </w:rPr>
              <w:t>Data</w:t>
            </w:r>
          </w:p>
        </w:tc>
        <w:tc>
          <w:tcPr>
            <w:tcW w:w="3999" w:type="dxa"/>
          </w:tcPr>
          <w:p w:rsidR="00FD30B0" w:rsidRPr="00C154D1" w:rsidRDefault="00FD30B0" w:rsidP="00F648D8">
            <w:pPr>
              <w:pStyle w:val="TableParagraph"/>
              <w:spacing w:before="8"/>
              <w:rPr>
                <w:b/>
                <w:sz w:val="20"/>
                <w:szCs w:val="20"/>
              </w:rPr>
            </w:pPr>
          </w:p>
          <w:p w:rsidR="00FD30B0" w:rsidRPr="00C154D1" w:rsidRDefault="00FD30B0" w:rsidP="00F648D8">
            <w:pPr>
              <w:pStyle w:val="TableParagraph"/>
              <w:spacing w:before="1"/>
              <w:ind w:left="109"/>
              <w:rPr>
                <w:sz w:val="20"/>
                <w:szCs w:val="20"/>
              </w:rPr>
            </w:pPr>
            <w:r w:rsidRPr="00C154D1">
              <w:rPr>
                <w:sz w:val="20"/>
                <w:szCs w:val="20"/>
              </w:rPr>
              <w:t>IBM</w:t>
            </w:r>
            <w:r w:rsidRPr="00C154D1">
              <w:rPr>
                <w:spacing w:val="-1"/>
                <w:sz w:val="20"/>
                <w:szCs w:val="20"/>
              </w:rPr>
              <w:t xml:space="preserve"> </w:t>
            </w:r>
            <w:r w:rsidRPr="00C154D1">
              <w:rPr>
                <w:sz w:val="20"/>
                <w:szCs w:val="20"/>
              </w:rPr>
              <w:t>Cloud</w:t>
            </w:r>
            <w:r w:rsidRPr="00C154D1">
              <w:rPr>
                <w:spacing w:val="-1"/>
                <w:sz w:val="20"/>
                <w:szCs w:val="20"/>
              </w:rPr>
              <w:t xml:space="preserve"> </w:t>
            </w:r>
            <w:r w:rsidRPr="00C154D1">
              <w:rPr>
                <w:sz w:val="20"/>
                <w:szCs w:val="20"/>
              </w:rPr>
              <w:t>and</w:t>
            </w:r>
            <w:r w:rsidRPr="00C154D1">
              <w:rPr>
                <w:spacing w:val="-1"/>
                <w:sz w:val="20"/>
                <w:szCs w:val="20"/>
              </w:rPr>
              <w:t xml:space="preserve"> </w:t>
            </w:r>
            <w:r w:rsidRPr="00C154D1">
              <w:rPr>
                <w:sz w:val="20"/>
                <w:szCs w:val="20"/>
              </w:rPr>
              <w:t>Watson</w:t>
            </w:r>
            <w:r w:rsidRPr="00C154D1">
              <w:rPr>
                <w:spacing w:val="-1"/>
                <w:sz w:val="20"/>
                <w:szCs w:val="20"/>
              </w:rPr>
              <w:t xml:space="preserve"> </w:t>
            </w:r>
            <w:r w:rsidRPr="00C154D1">
              <w:rPr>
                <w:sz w:val="20"/>
                <w:szCs w:val="20"/>
              </w:rPr>
              <w:t>Studio</w:t>
            </w:r>
            <w:r w:rsidRPr="00C154D1">
              <w:rPr>
                <w:spacing w:val="-1"/>
                <w:sz w:val="20"/>
                <w:szCs w:val="20"/>
              </w:rPr>
              <w:t xml:space="preserve"> </w:t>
            </w:r>
            <w:r w:rsidRPr="00C154D1">
              <w:rPr>
                <w:sz w:val="20"/>
                <w:szCs w:val="20"/>
              </w:rPr>
              <w:t>service</w:t>
            </w:r>
          </w:p>
        </w:tc>
      </w:tr>
      <w:tr w:rsidR="00FD30B0" w:rsidRPr="00C154D1" w:rsidTr="00F648D8">
        <w:trPr>
          <w:trHeight w:val="449"/>
        </w:trPr>
        <w:tc>
          <w:tcPr>
            <w:tcW w:w="760" w:type="dxa"/>
          </w:tcPr>
          <w:p w:rsidR="00FD30B0" w:rsidRPr="00C154D1" w:rsidRDefault="00FD30B0" w:rsidP="00F648D8">
            <w:pPr>
              <w:pStyle w:val="TableParagraph"/>
              <w:spacing w:before="136"/>
              <w:ind w:left="141" w:right="132"/>
              <w:jc w:val="center"/>
              <w:rPr>
                <w:sz w:val="20"/>
                <w:szCs w:val="20"/>
              </w:rPr>
            </w:pPr>
            <w:r w:rsidRPr="00C154D1">
              <w:rPr>
                <w:sz w:val="20"/>
                <w:szCs w:val="20"/>
              </w:rPr>
              <w:t>11.</w:t>
            </w:r>
          </w:p>
        </w:tc>
        <w:tc>
          <w:tcPr>
            <w:tcW w:w="2149" w:type="dxa"/>
          </w:tcPr>
          <w:p w:rsidR="00FD30B0" w:rsidRPr="00C154D1" w:rsidRDefault="00FD30B0" w:rsidP="00F648D8">
            <w:pPr>
              <w:pStyle w:val="TableParagraph"/>
              <w:spacing w:before="136"/>
              <w:rPr>
                <w:sz w:val="20"/>
                <w:szCs w:val="20"/>
              </w:rPr>
            </w:pPr>
            <w:r w:rsidRPr="00C154D1">
              <w:rPr>
                <w:sz w:val="20"/>
                <w:szCs w:val="20"/>
              </w:rPr>
              <w:t>Dataset</w:t>
            </w:r>
          </w:p>
        </w:tc>
        <w:tc>
          <w:tcPr>
            <w:tcW w:w="4427" w:type="dxa"/>
          </w:tcPr>
          <w:p w:rsidR="00FD30B0" w:rsidRPr="00C154D1" w:rsidRDefault="00FD30B0" w:rsidP="00F648D8">
            <w:pPr>
              <w:pStyle w:val="TableParagraph"/>
              <w:spacing w:line="276" w:lineRule="exact"/>
              <w:ind w:left="109" w:right="94"/>
              <w:rPr>
                <w:sz w:val="20"/>
                <w:szCs w:val="20"/>
              </w:rPr>
            </w:pPr>
            <w:r w:rsidRPr="00C154D1">
              <w:rPr>
                <w:sz w:val="20"/>
                <w:szCs w:val="20"/>
              </w:rPr>
              <w:t>First</w:t>
            </w:r>
            <w:r w:rsidRPr="00C154D1">
              <w:rPr>
                <w:spacing w:val="8"/>
                <w:sz w:val="20"/>
                <w:szCs w:val="20"/>
              </w:rPr>
              <w:t xml:space="preserve"> </w:t>
            </w:r>
            <w:r w:rsidRPr="00C154D1">
              <w:rPr>
                <w:sz w:val="20"/>
                <w:szCs w:val="20"/>
              </w:rPr>
              <w:t>prototype</w:t>
            </w:r>
            <w:r w:rsidRPr="00C154D1">
              <w:rPr>
                <w:spacing w:val="8"/>
                <w:sz w:val="20"/>
                <w:szCs w:val="20"/>
              </w:rPr>
              <w:t xml:space="preserve"> </w:t>
            </w:r>
            <w:r w:rsidRPr="00C154D1">
              <w:rPr>
                <w:sz w:val="20"/>
                <w:szCs w:val="20"/>
              </w:rPr>
              <w:t>of</w:t>
            </w:r>
            <w:r w:rsidRPr="00C154D1">
              <w:rPr>
                <w:spacing w:val="10"/>
                <w:sz w:val="20"/>
                <w:szCs w:val="20"/>
              </w:rPr>
              <w:t xml:space="preserve"> </w:t>
            </w:r>
            <w:r w:rsidRPr="00C154D1">
              <w:rPr>
                <w:sz w:val="20"/>
                <w:szCs w:val="20"/>
              </w:rPr>
              <w:t>this</w:t>
            </w:r>
            <w:r w:rsidRPr="00C154D1">
              <w:rPr>
                <w:spacing w:val="9"/>
                <w:sz w:val="20"/>
                <w:szCs w:val="20"/>
              </w:rPr>
              <w:t xml:space="preserve"> </w:t>
            </w:r>
            <w:r w:rsidRPr="00C154D1">
              <w:rPr>
                <w:sz w:val="20"/>
                <w:szCs w:val="20"/>
              </w:rPr>
              <w:t>system</w:t>
            </w:r>
            <w:r w:rsidRPr="00C154D1">
              <w:rPr>
                <w:spacing w:val="9"/>
                <w:sz w:val="20"/>
                <w:szCs w:val="20"/>
              </w:rPr>
              <w:t xml:space="preserve"> </w:t>
            </w:r>
            <w:r w:rsidRPr="00C154D1">
              <w:rPr>
                <w:sz w:val="20"/>
                <w:szCs w:val="20"/>
              </w:rPr>
              <w:t>used</w:t>
            </w:r>
            <w:r w:rsidRPr="00C154D1">
              <w:rPr>
                <w:spacing w:val="9"/>
                <w:sz w:val="20"/>
                <w:szCs w:val="20"/>
              </w:rPr>
              <w:t xml:space="preserve"> </w:t>
            </w:r>
            <w:r w:rsidRPr="00C154D1">
              <w:rPr>
                <w:sz w:val="20"/>
                <w:szCs w:val="20"/>
              </w:rPr>
              <w:t>a</w:t>
            </w:r>
            <w:r w:rsidRPr="00C154D1">
              <w:rPr>
                <w:spacing w:val="8"/>
                <w:sz w:val="20"/>
                <w:szCs w:val="20"/>
              </w:rPr>
              <w:t xml:space="preserve"> </w:t>
            </w:r>
            <w:r w:rsidRPr="00C154D1">
              <w:rPr>
                <w:sz w:val="20"/>
                <w:szCs w:val="20"/>
              </w:rPr>
              <w:t>dataset</w:t>
            </w:r>
            <w:r w:rsidRPr="00C154D1">
              <w:rPr>
                <w:spacing w:val="9"/>
                <w:sz w:val="20"/>
                <w:szCs w:val="20"/>
              </w:rPr>
              <w:t xml:space="preserve"> </w:t>
            </w:r>
            <w:r w:rsidRPr="00C154D1">
              <w:rPr>
                <w:sz w:val="20"/>
                <w:szCs w:val="20"/>
              </w:rPr>
              <w:t>of</w:t>
            </w:r>
            <w:r w:rsidRPr="00C154D1">
              <w:rPr>
                <w:spacing w:val="7"/>
                <w:sz w:val="20"/>
                <w:szCs w:val="20"/>
              </w:rPr>
              <w:t xml:space="preserve"> </w:t>
            </w:r>
            <w:r w:rsidRPr="00C154D1">
              <w:rPr>
                <w:sz w:val="20"/>
                <w:szCs w:val="20"/>
              </w:rPr>
              <w:t>24</w:t>
            </w:r>
            <w:r w:rsidRPr="00C154D1">
              <w:rPr>
                <w:spacing w:val="9"/>
                <w:sz w:val="20"/>
                <w:szCs w:val="20"/>
              </w:rPr>
              <w:t xml:space="preserve"> </w:t>
            </w:r>
            <w:r w:rsidRPr="00C154D1">
              <w:rPr>
                <w:sz w:val="20"/>
                <w:szCs w:val="20"/>
              </w:rPr>
              <w:t>static</w:t>
            </w:r>
            <w:r w:rsidRPr="00C154D1">
              <w:rPr>
                <w:spacing w:val="9"/>
                <w:sz w:val="20"/>
                <w:szCs w:val="20"/>
              </w:rPr>
              <w:t xml:space="preserve"> </w:t>
            </w:r>
            <w:r w:rsidRPr="00C154D1">
              <w:rPr>
                <w:sz w:val="20"/>
                <w:szCs w:val="20"/>
              </w:rPr>
              <w:t>signs</w:t>
            </w:r>
            <w:r w:rsidRPr="00C154D1">
              <w:rPr>
                <w:spacing w:val="-57"/>
                <w:sz w:val="20"/>
                <w:szCs w:val="20"/>
              </w:rPr>
              <w:t xml:space="preserve"> </w:t>
            </w:r>
            <w:r w:rsidRPr="00C154D1">
              <w:rPr>
                <w:sz w:val="20"/>
                <w:szCs w:val="20"/>
              </w:rPr>
              <w:t>from</w:t>
            </w:r>
            <w:r w:rsidRPr="00C154D1">
              <w:rPr>
                <w:spacing w:val="-1"/>
                <w:sz w:val="20"/>
                <w:szCs w:val="20"/>
              </w:rPr>
              <w:t xml:space="preserve"> </w:t>
            </w:r>
            <w:r w:rsidRPr="00C154D1">
              <w:rPr>
                <w:sz w:val="20"/>
                <w:szCs w:val="20"/>
              </w:rPr>
              <w:t>the</w:t>
            </w:r>
            <w:r w:rsidRPr="00C154D1">
              <w:rPr>
                <w:spacing w:val="-1"/>
                <w:sz w:val="20"/>
                <w:szCs w:val="20"/>
              </w:rPr>
              <w:t xml:space="preserve"> </w:t>
            </w:r>
            <w:r w:rsidRPr="00C154D1">
              <w:rPr>
                <w:sz w:val="20"/>
                <w:szCs w:val="20"/>
              </w:rPr>
              <w:t>Panamanian Manual Alphabet.</w:t>
            </w:r>
          </w:p>
        </w:tc>
        <w:tc>
          <w:tcPr>
            <w:tcW w:w="3999" w:type="dxa"/>
          </w:tcPr>
          <w:p w:rsidR="00FD30B0" w:rsidRPr="00C154D1" w:rsidRDefault="00FD30B0" w:rsidP="00F648D8">
            <w:pPr>
              <w:pStyle w:val="TableParagraph"/>
              <w:spacing w:before="136"/>
              <w:ind w:left="109"/>
              <w:rPr>
                <w:sz w:val="20"/>
                <w:szCs w:val="20"/>
              </w:rPr>
            </w:pPr>
            <w:r w:rsidRPr="00C154D1">
              <w:rPr>
                <w:sz w:val="20"/>
                <w:szCs w:val="20"/>
              </w:rPr>
              <w:t>AI</w:t>
            </w:r>
            <w:r w:rsidRPr="00C154D1">
              <w:rPr>
                <w:spacing w:val="-5"/>
                <w:sz w:val="20"/>
                <w:szCs w:val="20"/>
              </w:rPr>
              <w:t xml:space="preserve"> </w:t>
            </w:r>
            <w:r w:rsidRPr="00C154D1">
              <w:rPr>
                <w:sz w:val="20"/>
                <w:szCs w:val="20"/>
              </w:rPr>
              <w:t>technology.</w:t>
            </w:r>
          </w:p>
        </w:tc>
      </w:tr>
    </w:tbl>
    <w:p w:rsidR="007E7CE3" w:rsidRDefault="00000000">
      <w:pPr>
        <w:spacing w:before="10"/>
        <w:rPr>
          <w:color w:val="000000"/>
          <w:sz w:val="28"/>
        </w:rPr>
      </w:pPr>
      <w:r>
        <w:rPr>
          <w:rFonts w:ascii="Arial MT Regular" w:eastAsia="Arial MT Regular" w:hAnsi="Arial MT Regular" w:cs="Arial MT Regular"/>
          <w:color w:val="000000"/>
          <w:sz w:val="17"/>
        </w:rPr>
        <w:t xml:space="preserve"> </w:t>
      </w:r>
    </w:p>
    <w:p w:rsidR="007E7CE3" w:rsidRDefault="007E7CE3">
      <w:pPr>
        <w:spacing w:before="262"/>
        <w:ind w:left="220"/>
        <w:rPr>
          <w:color w:val="000000"/>
        </w:rPr>
      </w:pPr>
    </w:p>
    <w:p w:rsidR="007E7CE3" w:rsidRDefault="00000000">
      <w:pPr>
        <w:spacing w:before="262"/>
        <w:ind w:left="220"/>
        <w:rPr>
          <w:color w:val="000000"/>
        </w:rPr>
      </w:pPr>
      <w:r>
        <w:rPr>
          <w:rFonts w:ascii="Arial MT Regular" w:eastAsia="Arial MT Regular" w:hAnsi="Arial MT Regular" w:cs="Arial MT Regular"/>
          <w:color w:val="000000"/>
          <w:sz w:val="32"/>
        </w:rPr>
        <w:t xml:space="preserve"> </w:t>
      </w:r>
    </w:p>
    <w:p w:rsidR="007E7CE3" w:rsidRDefault="00000000">
      <w:pPr>
        <w:spacing w:before="262"/>
        <w:ind w:left="220"/>
        <w:rPr>
          <w:color w:val="000000"/>
        </w:rPr>
      </w:pPr>
      <w:r>
        <w:rPr>
          <w:rFonts w:ascii="Arial MT Regular" w:eastAsia="Arial MT Regular" w:hAnsi="Arial MT Regular" w:cs="Arial MT Regular"/>
          <w:color w:val="000000"/>
          <w:sz w:val="32"/>
        </w:rPr>
        <w:t xml:space="preserve"> </w:t>
      </w:r>
    </w:p>
    <w:p w:rsidR="007E7CE3" w:rsidRDefault="00000000">
      <w:pPr>
        <w:spacing w:before="262"/>
        <w:ind w:left="220"/>
        <w:rPr>
          <w:color w:val="000000"/>
        </w:rPr>
      </w:pPr>
      <w:r>
        <w:rPr>
          <w:rFonts w:ascii="Arial MT Regular" w:eastAsia="Arial MT Regular" w:hAnsi="Arial MT Regular" w:cs="Arial MT Regular"/>
          <w:color w:val="000000"/>
          <w:sz w:val="32"/>
        </w:rPr>
        <w:t xml:space="preserve"> </w:t>
      </w:r>
    </w:p>
    <w:p w:rsidR="007E7CE3" w:rsidRDefault="00000000">
      <w:pPr>
        <w:spacing w:before="262"/>
        <w:ind w:left="220"/>
        <w:rPr>
          <w:rFonts w:ascii="Arial MT Regular" w:eastAsia="Arial MT Regular" w:hAnsi="Arial MT Regular" w:cs="Arial MT Regular"/>
          <w:color w:val="000000"/>
          <w:sz w:val="32"/>
        </w:rPr>
      </w:pPr>
      <w:r>
        <w:rPr>
          <w:rFonts w:ascii="Arial MT Regular" w:eastAsia="Arial MT Regular" w:hAnsi="Arial MT Regular" w:cs="Arial MT Regular"/>
          <w:color w:val="000000"/>
          <w:sz w:val="32"/>
        </w:rPr>
        <w:t xml:space="preserve"> </w:t>
      </w:r>
    </w:p>
    <w:p w:rsidR="007E7CE3" w:rsidRDefault="00000000" w:rsidP="00380C7B">
      <w:pPr>
        <w:tabs>
          <w:tab w:val="left" w:pos="1778"/>
        </w:tabs>
        <w:spacing w:before="262"/>
        <w:rPr>
          <w:rFonts w:ascii="Arial MT Regular" w:eastAsia="Arial MT Regular" w:hAnsi="Arial MT Regular" w:cs="Arial MT Regular"/>
          <w:b/>
          <w:color w:val="000000"/>
          <w:sz w:val="32"/>
        </w:rPr>
      </w:pPr>
      <w:r>
        <w:rPr>
          <w:rFonts w:ascii="Arial MT Regular" w:eastAsia="Arial MT Regular" w:hAnsi="Arial MT Regular" w:cs="Arial MT Regular"/>
          <w:b/>
          <w:color w:val="000000"/>
          <w:sz w:val="32"/>
        </w:rPr>
        <w:lastRenderedPageBreak/>
        <w:t>Application</w:t>
      </w:r>
      <w:r>
        <w:rPr>
          <w:rFonts w:ascii="Arial MT Regular" w:eastAsia="Arial MT Regular" w:hAnsi="Arial MT Regular" w:cs="Arial MT Regular"/>
          <w:b/>
          <w:color w:val="000000"/>
          <w:spacing w:val="-5"/>
          <w:sz w:val="32"/>
        </w:rPr>
        <w:t xml:space="preserve"> </w:t>
      </w:r>
      <w:r>
        <w:rPr>
          <w:rFonts w:ascii="Arial MT Regular" w:eastAsia="Arial MT Regular" w:hAnsi="Arial MT Regular" w:cs="Arial MT Regular"/>
          <w:b/>
          <w:color w:val="000000"/>
          <w:sz w:val="32"/>
        </w:rPr>
        <w:t>Characteristics:</w:t>
      </w:r>
    </w:p>
    <w:p w:rsidR="004551FD" w:rsidRDefault="004551FD" w:rsidP="00380C7B">
      <w:pPr>
        <w:tabs>
          <w:tab w:val="left" w:pos="1778"/>
        </w:tabs>
        <w:spacing w:before="262"/>
        <w:rPr>
          <w:rFonts w:ascii="Arial MT Regular" w:eastAsia="Arial MT Regular" w:hAnsi="Arial MT Regular" w:cs="Arial MT Regular"/>
          <w:b/>
          <w:color w:val="000000"/>
          <w:sz w:val="32"/>
        </w:rPr>
      </w:pPr>
    </w:p>
    <w:tbl>
      <w:tblPr>
        <w:tblStyle w:val="TableGrid"/>
        <w:tblW w:w="10842" w:type="dxa"/>
        <w:tblInd w:w="-876" w:type="dxa"/>
        <w:tblLook w:val="04A0" w:firstRow="1" w:lastRow="0" w:firstColumn="1" w:lastColumn="0" w:noHBand="0" w:noVBand="1"/>
      </w:tblPr>
      <w:tblGrid>
        <w:gridCol w:w="1297"/>
        <w:gridCol w:w="2835"/>
        <w:gridCol w:w="3999"/>
        <w:gridCol w:w="2711"/>
      </w:tblGrid>
      <w:tr w:rsidR="00A95069" w:rsidTr="00FA4016">
        <w:trPr>
          <w:trHeight w:val="827"/>
        </w:trPr>
        <w:tc>
          <w:tcPr>
            <w:tcW w:w="1297" w:type="dxa"/>
          </w:tcPr>
          <w:p w:rsidR="00A95069" w:rsidRDefault="00FA4016" w:rsidP="00380C7B">
            <w:pPr>
              <w:tabs>
                <w:tab w:val="left" w:pos="1778"/>
              </w:tabs>
              <w:spacing w:before="262"/>
              <w:rPr>
                <w:rFonts w:ascii="Arial MT Regular" w:eastAsia="Arial MT Regular" w:hAnsi="Arial MT Regular" w:cs="Arial MT Regular"/>
                <w:b/>
                <w:color w:val="000000"/>
                <w:sz w:val="32"/>
              </w:rPr>
            </w:pPr>
            <w:r>
              <w:rPr>
                <w:rFonts w:ascii="Arial MT Regular" w:eastAsia="Arial MT Regular" w:hAnsi="Arial MT Regular" w:cs="Arial MT Regular"/>
                <w:b/>
                <w:color w:val="000000"/>
                <w:sz w:val="32"/>
              </w:rPr>
              <w:t>S.no</w:t>
            </w:r>
          </w:p>
        </w:tc>
        <w:tc>
          <w:tcPr>
            <w:tcW w:w="2835" w:type="dxa"/>
          </w:tcPr>
          <w:p w:rsidR="00A95069" w:rsidRDefault="00FA4016" w:rsidP="00380C7B">
            <w:pPr>
              <w:tabs>
                <w:tab w:val="left" w:pos="1778"/>
              </w:tabs>
              <w:spacing w:before="262"/>
              <w:rPr>
                <w:rFonts w:ascii="Arial MT Regular" w:eastAsia="Arial MT Regular" w:hAnsi="Arial MT Regular" w:cs="Arial MT Regular"/>
                <w:b/>
                <w:color w:val="000000"/>
                <w:sz w:val="32"/>
              </w:rPr>
            </w:pPr>
            <w:r>
              <w:rPr>
                <w:rFonts w:ascii="Arial MT Regular" w:eastAsia="Arial MT Regular" w:hAnsi="Arial MT Regular" w:cs="Arial MT Regular"/>
                <w:b/>
                <w:color w:val="000000"/>
                <w:sz w:val="32"/>
              </w:rPr>
              <w:t>Characteristics</w:t>
            </w:r>
          </w:p>
        </w:tc>
        <w:tc>
          <w:tcPr>
            <w:tcW w:w="3999" w:type="dxa"/>
          </w:tcPr>
          <w:p w:rsidR="00A95069" w:rsidRDefault="00FA4016" w:rsidP="00380C7B">
            <w:pPr>
              <w:tabs>
                <w:tab w:val="left" w:pos="1778"/>
              </w:tabs>
              <w:spacing w:before="262"/>
              <w:rPr>
                <w:rFonts w:ascii="Arial MT Regular" w:eastAsia="Arial MT Regular" w:hAnsi="Arial MT Regular" w:cs="Arial MT Regular"/>
                <w:b/>
                <w:color w:val="000000"/>
                <w:sz w:val="32"/>
              </w:rPr>
            </w:pPr>
            <w:r>
              <w:rPr>
                <w:rFonts w:ascii="Arial MT Regular" w:eastAsia="Arial MT Regular" w:hAnsi="Arial MT Regular" w:cs="Arial MT Regular"/>
                <w:b/>
                <w:color w:val="000000"/>
                <w:sz w:val="32"/>
              </w:rPr>
              <w:t>Description</w:t>
            </w:r>
          </w:p>
        </w:tc>
        <w:tc>
          <w:tcPr>
            <w:tcW w:w="2711" w:type="dxa"/>
          </w:tcPr>
          <w:p w:rsidR="00A95069" w:rsidRDefault="00FA4016" w:rsidP="00380C7B">
            <w:pPr>
              <w:tabs>
                <w:tab w:val="left" w:pos="1778"/>
              </w:tabs>
              <w:spacing w:before="262"/>
              <w:rPr>
                <w:rFonts w:ascii="Arial MT Regular" w:eastAsia="Arial MT Regular" w:hAnsi="Arial MT Regular" w:cs="Arial MT Regular"/>
                <w:b/>
                <w:color w:val="000000"/>
                <w:sz w:val="32"/>
              </w:rPr>
            </w:pPr>
            <w:r>
              <w:rPr>
                <w:rFonts w:ascii="Arial MT Regular" w:eastAsia="Arial MT Regular" w:hAnsi="Arial MT Regular" w:cs="Arial MT Regular"/>
                <w:b/>
                <w:color w:val="000000"/>
                <w:sz w:val="32"/>
              </w:rPr>
              <w:t>Technology</w:t>
            </w:r>
          </w:p>
        </w:tc>
      </w:tr>
      <w:tr w:rsidR="00FA4016" w:rsidTr="00FA4016">
        <w:trPr>
          <w:trHeight w:val="2114"/>
        </w:trPr>
        <w:tc>
          <w:tcPr>
            <w:tcW w:w="1297" w:type="dxa"/>
          </w:tcPr>
          <w:p w:rsidR="00FA4016" w:rsidRDefault="00FA4016" w:rsidP="00FA4016">
            <w:pPr>
              <w:pStyle w:val="TableParagraph"/>
              <w:spacing w:before="138"/>
              <w:ind w:left="131" w:right="122"/>
              <w:jc w:val="center"/>
              <w:rPr>
                <w:sz w:val="24"/>
              </w:rPr>
            </w:pPr>
            <w:r>
              <w:rPr>
                <w:sz w:val="24"/>
              </w:rPr>
              <w:t>1.</w:t>
            </w:r>
          </w:p>
        </w:tc>
        <w:tc>
          <w:tcPr>
            <w:tcW w:w="2835" w:type="dxa"/>
          </w:tcPr>
          <w:p w:rsidR="00FA4016" w:rsidRDefault="00FA4016" w:rsidP="00FA4016">
            <w:pPr>
              <w:pStyle w:val="TableParagraph"/>
              <w:spacing w:before="138"/>
              <w:rPr>
                <w:sz w:val="24"/>
              </w:rPr>
            </w:pPr>
            <w:r>
              <w:rPr>
                <w:sz w:val="24"/>
              </w:rPr>
              <w:t>Open-Source</w:t>
            </w:r>
            <w:r>
              <w:rPr>
                <w:spacing w:val="-3"/>
                <w:sz w:val="24"/>
              </w:rPr>
              <w:t xml:space="preserve"> </w:t>
            </w:r>
            <w:r>
              <w:rPr>
                <w:sz w:val="24"/>
              </w:rPr>
              <w:t>Frameworks</w:t>
            </w:r>
          </w:p>
        </w:tc>
        <w:tc>
          <w:tcPr>
            <w:tcW w:w="3999" w:type="dxa"/>
          </w:tcPr>
          <w:p w:rsidR="00FA4016" w:rsidRDefault="00FA4016" w:rsidP="00FA4016">
            <w:pPr>
              <w:pStyle w:val="TableParagraph"/>
              <w:spacing w:line="270" w:lineRule="atLeast"/>
              <w:ind w:right="89"/>
              <w:rPr>
                <w:sz w:val="24"/>
              </w:rPr>
            </w:pPr>
            <w:r>
              <w:rPr>
                <w:sz w:val="24"/>
              </w:rPr>
              <w:t>Helps</w:t>
            </w:r>
            <w:r>
              <w:rPr>
                <w:spacing w:val="-9"/>
                <w:sz w:val="24"/>
              </w:rPr>
              <w:t xml:space="preserve"> </w:t>
            </w:r>
            <w:r>
              <w:rPr>
                <w:sz w:val="24"/>
              </w:rPr>
              <w:t>you</w:t>
            </w:r>
            <w:r>
              <w:rPr>
                <w:spacing w:val="-9"/>
                <w:sz w:val="24"/>
              </w:rPr>
              <w:t xml:space="preserve"> </w:t>
            </w:r>
            <w:r>
              <w:rPr>
                <w:sz w:val="24"/>
              </w:rPr>
              <w:t>implement</w:t>
            </w:r>
            <w:r>
              <w:rPr>
                <w:spacing w:val="-9"/>
                <w:sz w:val="24"/>
              </w:rPr>
              <w:t xml:space="preserve"> </w:t>
            </w:r>
            <w:r>
              <w:rPr>
                <w:sz w:val="24"/>
              </w:rPr>
              <w:t>best</w:t>
            </w:r>
            <w:r>
              <w:rPr>
                <w:spacing w:val="-8"/>
                <w:sz w:val="24"/>
              </w:rPr>
              <w:t xml:space="preserve"> </w:t>
            </w:r>
            <w:r>
              <w:rPr>
                <w:sz w:val="24"/>
              </w:rPr>
              <w:t>practices</w:t>
            </w:r>
            <w:r>
              <w:rPr>
                <w:spacing w:val="-7"/>
                <w:sz w:val="24"/>
              </w:rPr>
              <w:t xml:space="preserve"> </w:t>
            </w:r>
            <w:r>
              <w:rPr>
                <w:sz w:val="24"/>
              </w:rPr>
              <w:t>for</w:t>
            </w:r>
            <w:r>
              <w:rPr>
                <w:spacing w:val="-10"/>
                <w:sz w:val="24"/>
              </w:rPr>
              <w:t xml:space="preserve"> </w:t>
            </w:r>
            <w:r>
              <w:rPr>
                <w:sz w:val="24"/>
              </w:rPr>
              <w:t>data</w:t>
            </w:r>
            <w:r>
              <w:rPr>
                <w:spacing w:val="-8"/>
                <w:sz w:val="24"/>
              </w:rPr>
              <w:t xml:space="preserve"> </w:t>
            </w:r>
            <w:r>
              <w:rPr>
                <w:sz w:val="24"/>
              </w:rPr>
              <w:t>automation,</w:t>
            </w:r>
            <w:r>
              <w:rPr>
                <w:spacing w:val="-9"/>
                <w:sz w:val="24"/>
              </w:rPr>
              <w:t xml:space="preserve"> </w:t>
            </w:r>
            <w:r>
              <w:rPr>
                <w:sz w:val="24"/>
              </w:rPr>
              <w:t>model</w:t>
            </w:r>
            <w:r>
              <w:rPr>
                <w:spacing w:val="-57"/>
                <w:sz w:val="24"/>
              </w:rPr>
              <w:t xml:space="preserve"> </w:t>
            </w:r>
            <w:r>
              <w:rPr>
                <w:sz w:val="24"/>
              </w:rPr>
              <w:t>tracking,</w:t>
            </w:r>
            <w:r>
              <w:rPr>
                <w:spacing w:val="-1"/>
                <w:sz w:val="24"/>
              </w:rPr>
              <w:t xml:space="preserve"> </w:t>
            </w:r>
            <w:r>
              <w:rPr>
                <w:sz w:val="24"/>
              </w:rPr>
              <w:t>performance</w:t>
            </w:r>
            <w:r>
              <w:rPr>
                <w:spacing w:val="-1"/>
                <w:sz w:val="24"/>
              </w:rPr>
              <w:t xml:space="preserve"> </w:t>
            </w:r>
            <w:r>
              <w:rPr>
                <w:sz w:val="24"/>
              </w:rPr>
              <w:t>monitoring,</w:t>
            </w:r>
            <w:r>
              <w:rPr>
                <w:spacing w:val="-1"/>
                <w:sz w:val="24"/>
              </w:rPr>
              <w:t xml:space="preserve"> </w:t>
            </w:r>
            <w:r>
              <w:rPr>
                <w:sz w:val="24"/>
              </w:rPr>
              <w:t>and model</w:t>
            </w:r>
            <w:r>
              <w:rPr>
                <w:spacing w:val="-1"/>
                <w:sz w:val="24"/>
              </w:rPr>
              <w:t xml:space="preserve"> </w:t>
            </w:r>
            <w:r>
              <w:rPr>
                <w:sz w:val="24"/>
              </w:rPr>
              <w:t>retraining.</w:t>
            </w:r>
          </w:p>
        </w:tc>
        <w:tc>
          <w:tcPr>
            <w:tcW w:w="2711" w:type="dxa"/>
          </w:tcPr>
          <w:p w:rsidR="00FA4016" w:rsidRDefault="00FA4016" w:rsidP="00FA4016">
            <w:pPr>
              <w:pStyle w:val="TableParagraph"/>
              <w:spacing w:before="138"/>
              <w:rPr>
                <w:sz w:val="24"/>
              </w:rPr>
            </w:pPr>
            <w:r>
              <w:rPr>
                <w:sz w:val="24"/>
              </w:rPr>
              <w:t>TensorFlow.</w:t>
            </w:r>
          </w:p>
        </w:tc>
      </w:tr>
      <w:tr w:rsidR="00FA4016" w:rsidTr="00FA4016">
        <w:trPr>
          <w:trHeight w:val="2116"/>
        </w:trPr>
        <w:tc>
          <w:tcPr>
            <w:tcW w:w="1297" w:type="dxa"/>
          </w:tcPr>
          <w:p w:rsidR="00FA4016" w:rsidRDefault="00FA4016" w:rsidP="00FA4016">
            <w:pPr>
              <w:pStyle w:val="TableParagraph"/>
              <w:spacing w:before="10"/>
              <w:rPr>
                <w:b/>
                <w:sz w:val="23"/>
              </w:rPr>
            </w:pPr>
          </w:p>
          <w:p w:rsidR="00FA4016" w:rsidRDefault="00FA4016" w:rsidP="00FA4016">
            <w:pPr>
              <w:pStyle w:val="TableParagraph"/>
              <w:ind w:left="131" w:right="122"/>
              <w:jc w:val="center"/>
              <w:rPr>
                <w:sz w:val="24"/>
              </w:rPr>
            </w:pPr>
            <w:r>
              <w:rPr>
                <w:sz w:val="24"/>
              </w:rPr>
              <w:t>2.</w:t>
            </w:r>
          </w:p>
        </w:tc>
        <w:tc>
          <w:tcPr>
            <w:tcW w:w="2835" w:type="dxa"/>
          </w:tcPr>
          <w:p w:rsidR="00FA4016" w:rsidRDefault="00FA4016" w:rsidP="00FA4016">
            <w:pPr>
              <w:pStyle w:val="TableParagraph"/>
              <w:spacing w:before="10"/>
              <w:rPr>
                <w:b/>
                <w:sz w:val="23"/>
              </w:rPr>
            </w:pPr>
          </w:p>
          <w:p w:rsidR="00FA4016" w:rsidRDefault="00FA4016" w:rsidP="00FA4016">
            <w:pPr>
              <w:pStyle w:val="TableParagraph"/>
              <w:rPr>
                <w:sz w:val="24"/>
              </w:rPr>
            </w:pPr>
            <w:r>
              <w:rPr>
                <w:sz w:val="24"/>
              </w:rPr>
              <w:t>Security</w:t>
            </w:r>
            <w:r>
              <w:rPr>
                <w:spacing w:val="-2"/>
                <w:sz w:val="24"/>
              </w:rPr>
              <w:t xml:space="preserve"> </w:t>
            </w:r>
            <w:r>
              <w:rPr>
                <w:sz w:val="24"/>
              </w:rPr>
              <w:t>Implementations</w:t>
            </w:r>
          </w:p>
        </w:tc>
        <w:tc>
          <w:tcPr>
            <w:tcW w:w="3999" w:type="dxa"/>
          </w:tcPr>
          <w:p w:rsidR="00FA4016" w:rsidRDefault="00FA4016" w:rsidP="00FA4016">
            <w:pPr>
              <w:pStyle w:val="TableParagraph"/>
              <w:spacing w:line="276" w:lineRule="exact"/>
              <w:ind w:right="95"/>
              <w:jc w:val="both"/>
              <w:rPr>
                <w:sz w:val="24"/>
              </w:rPr>
            </w:pPr>
            <w:r>
              <w:rPr>
                <w:sz w:val="24"/>
              </w:rPr>
              <w:t>It</w:t>
            </w:r>
            <w:r>
              <w:rPr>
                <w:spacing w:val="1"/>
                <w:sz w:val="24"/>
              </w:rPr>
              <w:t xml:space="preserve"> </w:t>
            </w:r>
            <w:r>
              <w:rPr>
                <w:sz w:val="24"/>
              </w:rPr>
              <w:t>operates</w:t>
            </w:r>
            <w:r>
              <w:rPr>
                <w:spacing w:val="1"/>
                <w:sz w:val="24"/>
              </w:rPr>
              <w:t xml:space="preserve"> </w:t>
            </w:r>
            <w:r>
              <w:rPr>
                <w:sz w:val="24"/>
              </w:rPr>
              <w:t>the</w:t>
            </w:r>
            <w:r>
              <w:rPr>
                <w:spacing w:val="1"/>
                <w:sz w:val="24"/>
              </w:rPr>
              <w:t xml:space="preserve"> </w:t>
            </w:r>
            <w:r>
              <w:rPr>
                <w:sz w:val="24"/>
              </w:rPr>
              <w:t>largest</w:t>
            </w:r>
            <w:r>
              <w:rPr>
                <w:spacing w:val="1"/>
                <w:sz w:val="24"/>
              </w:rPr>
              <w:t xml:space="preserve"> </w:t>
            </w:r>
            <w:r>
              <w:rPr>
                <w:sz w:val="24"/>
              </w:rPr>
              <w:t>national</w:t>
            </w:r>
            <w:r>
              <w:rPr>
                <w:spacing w:val="1"/>
                <w:sz w:val="24"/>
              </w:rPr>
              <w:t xml:space="preserve"> </w:t>
            </w:r>
            <w:r>
              <w:rPr>
                <w:sz w:val="24"/>
              </w:rPr>
              <w:t>network of</w:t>
            </w:r>
            <w:r>
              <w:rPr>
                <w:spacing w:val="1"/>
                <w:sz w:val="24"/>
              </w:rPr>
              <w:t xml:space="preserve"> </w:t>
            </w:r>
            <w:r>
              <w:rPr>
                <w:sz w:val="24"/>
              </w:rPr>
              <w:t>professional</w:t>
            </w:r>
            <w:r>
              <w:rPr>
                <w:spacing w:val="1"/>
                <w:sz w:val="24"/>
              </w:rPr>
              <w:t xml:space="preserve"> </w:t>
            </w:r>
            <w:r>
              <w:rPr>
                <w:sz w:val="24"/>
              </w:rPr>
              <w:t>monitoring</w:t>
            </w:r>
            <w:r>
              <w:rPr>
                <w:spacing w:val="1"/>
                <w:sz w:val="24"/>
              </w:rPr>
              <w:t xml:space="preserve"> </w:t>
            </w:r>
            <w:proofErr w:type="spellStart"/>
            <w:r>
              <w:rPr>
                <w:sz w:val="24"/>
              </w:rPr>
              <w:t>centres</w:t>
            </w:r>
            <w:proofErr w:type="spellEnd"/>
            <w:r>
              <w:rPr>
                <w:spacing w:val="1"/>
                <w:sz w:val="24"/>
              </w:rPr>
              <w:t xml:space="preserve"> </w:t>
            </w:r>
            <w:r>
              <w:rPr>
                <w:sz w:val="24"/>
              </w:rPr>
              <w:t>and</w:t>
            </w:r>
            <w:r>
              <w:rPr>
                <w:spacing w:val="1"/>
                <w:sz w:val="24"/>
              </w:rPr>
              <w:t xml:space="preserve"> </w:t>
            </w:r>
            <w:r>
              <w:rPr>
                <w:sz w:val="24"/>
              </w:rPr>
              <w:t>offers</w:t>
            </w:r>
            <w:r>
              <w:rPr>
                <w:spacing w:val="1"/>
                <w:sz w:val="24"/>
              </w:rPr>
              <w:t xml:space="preserve"> </w:t>
            </w:r>
            <w:r>
              <w:rPr>
                <w:sz w:val="24"/>
              </w:rPr>
              <w:t>a</w:t>
            </w:r>
            <w:r>
              <w:rPr>
                <w:spacing w:val="1"/>
                <w:sz w:val="24"/>
              </w:rPr>
              <w:t xml:space="preserve"> </w:t>
            </w:r>
            <w:r>
              <w:rPr>
                <w:sz w:val="24"/>
              </w:rPr>
              <w:t>six-month,</w:t>
            </w:r>
            <w:r>
              <w:rPr>
                <w:spacing w:val="1"/>
                <w:sz w:val="24"/>
              </w:rPr>
              <w:t xml:space="preserve"> </w:t>
            </w:r>
            <w:r>
              <w:rPr>
                <w:sz w:val="24"/>
              </w:rPr>
              <w:t>money-back</w:t>
            </w:r>
            <w:r>
              <w:rPr>
                <w:spacing w:val="1"/>
                <w:sz w:val="24"/>
              </w:rPr>
              <w:t xml:space="preserve"> </w:t>
            </w:r>
            <w:r>
              <w:rPr>
                <w:sz w:val="24"/>
              </w:rPr>
              <w:t>guarantee</w:t>
            </w:r>
            <w:r>
              <w:rPr>
                <w:spacing w:val="-2"/>
                <w:sz w:val="24"/>
              </w:rPr>
              <w:t xml:space="preserve"> </w:t>
            </w:r>
            <w:r>
              <w:rPr>
                <w:sz w:val="24"/>
              </w:rPr>
              <w:t>to customers.</w:t>
            </w:r>
          </w:p>
        </w:tc>
        <w:tc>
          <w:tcPr>
            <w:tcW w:w="2711" w:type="dxa"/>
          </w:tcPr>
          <w:p w:rsidR="00FA4016" w:rsidRDefault="00FA4016" w:rsidP="00FA4016">
            <w:pPr>
              <w:pStyle w:val="TableParagraph"/>
              <w:spacing w:before="10"/>
              <w:rPr>
                <w:b/>
                <w:sz w:val="23"/>
              </w:rPr>
            </w:pPr>
          </w:p>
          <w:p w:rsidR="00FA4016" w:rsidRDefault="00FA4016" w:rsidP="00FA4016">
            <w:pPr>
              <w:pStyle w:val="TableParagraph"/>
              <w:rPr>
                <w:sz w:val="24"/>
              </w:rPr>
            </w:pPr>
            <w:r>
              <w:rPr>
                <w:sz w:val="24"/>
              </w:rPr>
              <w:t>ADT</w:t>
            </w:r>
            <w:r>
              <w:rPr>
                <w:spacing w:val="-2"/>
                <w:sz w:val="24"/>
              </w:rPr>
              <w:t xml:space="preserve"> </w:t>
            </w:r>
            <w:r>
              <w:rPr>
                <w:sz w:val="24"/>
              </w:rPr>
              <w:t>type</w:t>
            </w:r>
            <w:r>
              <w:rPr>
                <w:spacing w:val="-1"/>
                <w:sz w:val="24"/>
              </w:rPr>
              <w:t xml:space="preserve"> </w:t>
            </w:r>
            <w:r>
              <w:rPr>
                <w:sz w:val="24"/>
              </w:rPr>
              <w:t>of</w:t>
            </w:r>
            <w:r>
              <w:rPr>
                <w:spacing w:val="-3"/>
                <w:sz w:val="24"/>
              </w:rPr>
              <w:t xml:space="preserve"> </w:t>
            </w:r>
            <w:r>
              <w:rPr>
                <w:sz w:val="24"/>
              </w:rPr>
              <w:t>coding.</w:t>
            </w:r>
          </w:p>
        </w:tc>
      </w:tr>
      <w:tr w:rsidR="00FA4016" w:rsidTr="00FA4016">
        <w:trPr>
          <w:trHeight w:val="2260"/>
        </w:trPr>
        <w:tc>
          <w:tcPr>
            <w:tcW w:w="1297" w:type="dxa"/>
          </w:tcPr>
          <w:p w:rsidR="00FA4016" w:rsidRDefault="00FA4016" w:rsidP="00FA4016">
            <w:pPr>
              <w:pStyle w:val="TableParagraph"/>
              <w:spacing w:before="5"/>
              <w:rPr>
                <w:b/>
                <w:sz w:val="35"/>
              </w:rPr>
            </w:pPr>
          </w:p>
          <w:p w:rsidR="00FA4016" w:rsidRDefault="00FA4016" w:rsidP="00FA4016">
            <w:pPr>
              <w:pStyle w:val="TableParagraph"/>
              <w:ind w:left="131" w:right="122"/>
              <w:jc w:val="center"/>
              <w:rPr>
                <w:sz w:val="24"/>
              </w:rPr>
            </w:pPr>
            <w:r>
              <w:rPr>
                <w:sz w:val="24"/>
              </w:rPr>
              <w:t>3.</w:t>
            </w:r>
          </w:p>
        </w:tc>
        <w:tc>
          <w:tcPr>
            <w:tcW w:w="2835" w:type="dxa"/>
          </w:tcPr>
          <w:p w:rsidR="00FA4016" w:rsidRDefault="00FA4016" w:rsidP="00FA4016">
            <w:pPr>
              <w:pStyle w:val="TableParagraph"/>
              <w:spacing w:before="5"/>
              <w:rPr>
                <w:b/>
                <w:sz w:val="35"/>
              </w:rPr>
            </w:pPr>
          </w:p>
          <w:p w:rsidR="00FA4016" w:rsidRDefault="00FA4016" w:rsidP="00FA4016">
            <w:pPr>
              <w:pStyle w:val="TableParagraph"/>
              <w:rPr>
                <w:sz w:val="24"/>
              </w:rPr>
            </w:pPr>
            <w:r>
              <w:rPr>
                <w:sz w:val="24"/>
              </w:rPr>
              <w:t>Scalable</w:t>
            </w:r>
            <w:r>
              <w:rPr>
                <w:spacing w:val="-4"/>
                <w:sz w:val="24"/>
              </w:rPr>
              <w:t xml:space="preserve"> </w:t>
            </w:r>
            <w:r>
              <w:rPr>
                <w:sz w:val="24"/>
              </w:rPr>
              <w:t>Architecture</w:t>
            </w:r>
          </w:p>
        </w:tc>
        <w:tc>
          <w:tcPr>
            <w:tcW w:w="3999" w:type="dxa"/>
          </w:tcPr>
          <w:p w:rsidR="00FA4016" w:rsidRDefault="00FA4016" w:rsidP="00FA4016">
            <w:pPr>
              <w:pStyle w:val="TableParagraph"/>
              <w:tabs>
                <w:tab w:val="left" w:pos="1322"/>
                <w:tab w:val="left" w:pos="2713"/>
                <w:tab w:val="left" w:pos="3130"/>
                <w:tab w:val="left" w:pos="3495"/>
                <w:tab w:val="left" w:pos="5311"/>
              </w:tabs>
              <w:ind w:right="92"/>
              <w:rPr>
                <w:sz w:val="24"/>
              </w:rPr>
            </w:pPr>
            <w:r>
              <w:rPr>
                <w:sz w:val="24"/>
              </w:rPr>
              <w:t>Three-tier</w:t>
            </w:r>
            <w:r>
              <w:rPr>
                <w:sz w:val="24"/>
              </w:rPr>
              <w:tab/>
              <w:t>architecture</w:t>
            </w:r>
            <w:r>
              <w:rPr>
                <w:sz w:val="24"/>
              </w:rPr>
              <w:tab/>
              <w:t>is</w:t>
            </w:r>
            <w:r>
              <w:rPr>
                <w:sz w:val="24"/>
              </w:rPr>
              <w:tab/>
              <w:t>a well-</w:t>
            </w:r>
            <w:proofErr w:type="spellStart"/>
            <w:r>
              <w:rPr>
                <w:sz w:val="24"/>
              </w:rPr>
              <w:t>established</w:t>
            </w:r>
            <w:r>
              <w:rPr>
                <w:spacing w:val="-1"/>
                <w:sz w:val="24"/>
              </w:rPr>
              <w:t>software</w:t>
            </w:r>
            <w:proofErr w:type="spellEnd"/>
            <w:r>
              <w:rPr>
                <w:spacing w:val="-57"/>
                <w:sz w:val="24"/>
              </w:rPr>
              <w:t xml:space="preserve"> </w:t>
            </w:r>
            <w:r>
              <w:rPr>
                <w:sz w:val="24"/>
              </w:rPr>
              <w:t>application</w:t>
            </w:r>
            <w:r>
              <w:rPr>
                <w:spacing w:val="26"/>
                <w:sz w:val="24"/>
              </w:rPr>
              <w:t xml:space="preserve"> </w:t>
            </w:r>
            <w:r>
              <w:rPr>
                <w:sz w:val="24"/>
              </w:rPr>
              <w:t>architecture</w:t>
            </w:r>
            <w:r>
              <w:rPr>
                <w:spacing w:val="26"/>
                <w:sz w:val="24"/>
              </w:rPr>
              <w:t xml:space="preserve"> </w:t>
            </w:r>
            <w:r>
              <w:rPr>
                <w:sz w:val="24"/>
              </w:rPr>
              <w:t>that</w:t>
            </w:r>
            <w:r>
              <w:rPr>
                <w:spacing w:val="27"/>
                <w:sz w:val="24"/>
              </w:rPr>
              <w:t xml:space="preserve"> </w:t>
            </w:r>
            <w:r>
              <w:rPr>
                <w:sz w:val="24"/>
              </w:rPr>
              <w:t>organizes</w:t>
            </w:r>
            <w:r>
              <w:rPr>
                <w:spacing w:val="27"/>
                <w:sz w:val="24"/>
              </w:rPr>
              <w:t xml:space="preserve"> </w:t>
            </w:r>
            <w:r>
              <w:rPr>
                <w:sz w:val="24"/>
              </w:rPr>
              <w:t>applications</w:t>
            </w:r>
            <w:r>
              <w:rPr>
                <w:spacing w:val="26"/>
                <w:sz w:val="24"/>
              </w:rPr>
              <w:t xml:space="preserve"> </w:t>
            </w:r>
            <w:r>
              <w:rPr>
                <w:sz w:val="24"/>
              </w:rPr>
              <w:t>into</w:t>
            </w:r>
            <w:r>
              <w:rPr>
                <w:spacing w:val="27"/>
                <w:sz w:val="24"/>
              </w:rPr>
              <w:t xml:space="preserve"> </w:t>
            </w:r>
            <w:r>
              <w:rPr>
                <w:sz w:val="24"/>
              </w:rPr>
              <w:t>three</w:t>
            </w:r>
          </w:p>
          <w:p w:rsidR="00FA4016" w:rsidRDefault="00FA4016" w:rsidP="00FA4016">
            <w:pPr>
              <w:pStyle w:val="TableParagraph"/>
              <w:spacing w:line="270" w:lineRule="atLeast"/>
              <w:ind w:right="89"/>
              <w:rPr>
                <w:sz w:val="24"/>
              </w:rPr>
            </w:pPr>
            <w:r>
              <w:rPr>
                <w:sz w:val="24"/>
              </w:rPr>
              <w:t>logical</w:t>
            </w:r>
            <w:r>
              <w:rPr>
                <w:spacing w:val="50"/>
                <w:sz w:val="24"/>
              </w:rPr>
              <w:t xml:space="preserve"> </w:t>
            </w:r>
            <w:r>
              <w:rPr>
                <w:sz w:val="24"/>
              </w:rPr>
              <w:t>and</w:t>
            </w:r>
            <w:r>
              <w:rPr>
                <w:spacing w:val="50"/>
                <w:sz w:val="24"/>
              </w:rPr>
              <w:t xml:space="preserve"> </w:t>
            </w:r>
            <w:r>
              <w:rPr>
                <w:sz w:val="24"/>
              </w:rPr>
              <w:t>physical</w:t>
            </w:r>
            <w:r>
              <w:rPr>
                <w:spacing w:val="50"/>
                <w:sz w:val="24"/>
              </w:rPr>
              <w:t xml:space="preserve"> </w:t>
            </w:r>
            <w:r>
              <w:rPr>
                <w:sz w:val="24"/>
              </w:rPr>
              <w:t>computing</w:t>
            </w:r>
            <w:r>
              <w:rPr>
                <w:spacing w:val="50"/>
                <w:sz w:val="24"/>
              </w:rPr>
              <w:t xml:space="preserve"> </w:t>
            </w:r>
            <w:r>
              <w:rPr>
                <w:sz w:val="24"/>
              </w:rPr>
              <w:t>tiers:</w:t>
            </w:r>
            <w:r>
              <w:rPr>
                <w:spacing w:val="48"/>
                <w:sz w:val="24"/>
              </w:rPr>
              <w:t xml:space="preserve"> </w:t>
            </w:r>
            <w:r>
              <w:rPr>
                <w:sz w:val="24"/>
              </w:rPr>
              <w:t>the</w:t>
            </w:r>
            <w:r>
              <w:rPr>
                <w:spacing w:val="49"/>
                <w:sz w:val="24"/>
              </w:rPr>
              <w:t xml:space="preserve"> </w:t>
            </w:r>
            <w:r>
              <w:rPr>
                <w:sz w:val="24"/>
              </w:rPr>
              <w:t>data</w:t>
            </w:r>
            <w:r>
              <w:rPr>
                <w:spacing w:val="49"/>
                <w:sz w:val="24"/>
              </w:rPr>
              <w:t xml:space="preserve"> </w:t>
            </w:r>
            <w:r>
              <w:rPr>
                <w:sz w:val="24"/>
              </w:rPr>
              <w:t>tier,</w:t>
            </w:r>
            <w:r>
              <w:rPr>
                <w:spacing w:val="50"/>
                <w:sz w:val="24"/>
              </w:rPr>
              <w:t xml:space="preserve"> </w:t>
            </w:r>
            <w:r>
              <w:rPr>
                <w:sz w:val="24"/>
              </w:rPr>
              <w:t>the</w:t>
            </w:r>
            <w:r>
              <w:rPr>
                <w:spacing w:val="-57"/>
                <w:sz w:val="24"/>
              </w:rPr>
              <w:t xml:space="preserve"> </w:t>
            </w:r>
            <w:r>
              <w:rPr>
                <w:sz w:val="24"/>
              </w:rPr>
              <w:t>presentation</w:t>
            </w:r>
            <w:r>
              <w:rPr>
                <w:spacing w:val="-1"/>
                <w:sz w:val="24"/>
              </w:rPr>
              <w:t xml:space="preserve"> </w:t>
            </w:r>
            <w:r>
              <w:rPr>
                <w:sz w:val="24"/>
              </w:rPr>
              <w:t>tier</w:t>
            </w:r>
            <w:r>
              <w:rPr>
                <w:spacing w:val="-1"/>
                <w:sz w:val="24"/>
              </w:rPr>
              <w:t xml:space="preserve"> </w:t>
            </w:r>
            <w:r>
              <w:rPr>
                <w:sz w:val="24"/>
              </w:rPr>
              <w:t>and the</w:t>
            </w:r>
            <w:r>
              <w:rPr>
                <w:spacing w:val="1"/>
                <w:sz w:val="24"/>
              </w:rPr>
              <w:t xml:space="preserve"> </w:t>
            </w:r>
            <w:r>
              <w:rPr>
                <w:sz w:val="24"/>
              </w:rPr>
              <w:t>application tier.</w:t>
            </w:r>
          </w:p>
        </w:tc>
        <w:tc>
          <w:tcPr>
            <w:tcW w:w="2711" w:type="dxa"/>
          </w:tcPr>
          <w:p w:rsidR="00FA4016" w:rsidRDefault="00FA4016" w:rsidP="00FA4016">
            <w:pPr>
              <w:pStyle w:val="TableParagraph"/>
              <w:spacing w:before="5"/>
              <w:rPr>
                <w:b/>
                <w:sz w:val="35"/>
              </w:rPr>
            </w:pPr>
          </w:p>
          <w:p w:rsidR="00FA4016" w:rsidRDefault="00FA4016" w:rsidP="00FA4016">
            <w:pPr>
              <w:pStyle w:val="TableParagraph"/>
              <w:rPr>
                <w:sz w:val="24"/>
              </w:rPr>
            </w:pPr>
            <w:r>
              <w:rPr>
                <w:sz w:val="24"/>
              </w:rPr>
              <w:t>3</w:t>
            </w:r>
            <w:r>
              <w:rPr>
                <w:spacing w:val="-2"/>
                <w:sz w:val="24"/>
              </w:rPr>
              <w:t xml:space="preserve"> </w:t>
            </w:r>
            <w:r>
              <w:rPr>
                <w:sz w:val="24"/>
              </w:rPr>
              <w:t>–</w:t>
            </w:r>
            <w:r>
              <w:rPr>
                <w:spacing w:val="-1"/>
                <w:sz w:val="24"/>
              </w:rPr>
              <w:t xml:space="preserve"> </w:t>
            </w:r>
            <w:r>
              <w:rPr>
                <w:sz w:val="24"/>
              </w:rPr>
              <w:t>Tier</w:t>
            </w:r>
            <w:r>
              <w:rPr>
                <w:spacing w:val="-1"/>
                <w:sz w:val="24"/>
              </w:rPr>
              <w:t xml:space="preserve"> </w:t>
            </w:r>
            <w:r>
              <w:rPr>
                <w:sz w:val="24"/>
              </w:rPr>
              <w:t>Architecture.</w:t>
            </w:r>
          </w:p>
        </w:tc>
      </w:tr>
      <w:tr w:rsidR="00FA4016" w:rsidTr="00FA4016">
        <w:trPr>
          <w:trHeight w:val="2264"/>
        </w:trPr>
        <w:tc>
          <w:tcPr>
            <w:tcW w:w="1297" w:type="dxa"/>
          </w:tcPr>
          <w:p w:rsidR="00FA4016" w:rsidRDefault="00FA4016" w:rsidP="00FA4016">
            <w:pPr>
              <w:pStyle w:val="TableParagraph"/>
              <w:spacing w:before="131"/>
              <w:ind w:left="131" w:right="122"/>
              <w:jc w:val="center"/>
              <w:rPr>
                <w:sz w:val="24"/>
              </w:rPr>
            </w:pPr>
            <w:r>
              <w:rPr>
                <w:sz w:val="24"/>
              </w:rPr>
              <w:t>4.</w:t>
            </w:r>
          </w:p>
        </w:tc>
        <w:tc>
          <w:tcPr>
            <w:tcW w:w="2835" w:type="dxa"/>
          </w:tcPr>
          <w:p w:rsidR="00FA4016" w:rsidRDefault="00FA4016" w:rsidP="00FA4016">
            <w:pPr>
              <w:pStyle w:val="TableParagraph"/>
              <w:spacing w:before="131"/>
              <w:rPr>
                <w:sz w:val="24"/>
              </w:rPr>
            </w:pPr>
            <w:r>
              <w:rPr>
                <w:sz w:val="24"/>
              </w:rPr>
              <w:t>Availability</w:t>
            </w:r>
          </w:p>
        </w:tc>
        <w:tc>
          <w:tcPr>
            <w:tcW w:w="3999" w:type="dxa"/>
          </w:tcPr>
          <w:p w:rsidR="00FA4016" w:rsidRDefault="00FA4016" w:rsidP="00FA4016">
            <w:pPr>
              <w:pStyle w:val="TableParagraph"/>
              <w:spacing w:line="269" w:lineRule="exact"/>
              <w:rPr>
                <w:sz w:val="24"/>
              </w:rPr>
            </w:pPr>
            <w:r>
              <w:rPr>
                <w:sz w:val="24"/>
              </w:rPr>
              <w:t>The</w:t>
            </w:r>
            <w:r>
              <w:rPr>
                <w:spacing w:val="50"/>
                <w:sz w:val="24"/>
              </w:rPr>
              <w:t xml:space="preserve"> </w:t>
            </w:r>
            <w:r>
              <w:rPr>
                <w:sz w:val="24"/>
              </w:rPr>
              <w:t>system</w:t>
            </w:r>
            <w:r>
              <w:rPr>
                <w:spacing w:val="52"/>
                <w:sz w:val="24"/>
              </w:rPr>
              <w:t xml:space="preserve"> </w:t>
            </w:r>
            <w:r>
              <w:rPr>
                <w:sz w:val="24"/>
              </w:rPr>
              <w:t>will</w:t>
            </w:r>
            <w:r>
              <w:rPr>
                <w:spacing w:val="52"/>
                <w:sz w:val="24"/>
              </w:rPr>
              <w:t xml:space="preserve"> </w:t>
            </w:r>
            <w:r>
              <w:rPr>
                <w:sz w:val="24"/>
              </w:rPr>
              <w:t>be</w:t>
            </w:r>
            <w:r>
              <w:rPr>
                <w:spacing w:val="53"/>
                <w:sz w:val="24"/>
              </w:rPr>
              <w:t xml:space="preserve"> </w:t>
            </w:r>
            <w:r>
              <w:rPr>
                <w:sz w:val="24"/>
              </w:rPr>
              <w:t>made</w:t>
            </w:r>
            <w:r>
              <w:rPr>
                <w:spacing w:val="50"/>
                <w:sz w:val="24"/>
              </w:rPr>
              <w:t xml:space="preserve"> </w:t>
            </w:r>
            <w:r>
              <w:rPr>
                <w:sz w:val="24"/>
              </w:rPr>
              <w:t>ubiquitous</w:t>
            </w:r>
            <w:r>
              <w:rPr>
                <w:spacing w:val="52"/>
                <w:sz w:val="24"/>
              </w:rPr>
              <w:t xml:space="preserve"> </w:t>
            </w:r>
            <w:r>
              <w:rPr>
                <w:sz w:val="24"/>
              </w:rPr>
              <w:t>so</w:t>
            </w:r>
            <w:r>
              <w:rPr>
                <w:spacing w:val="52"/>
                <w:sz w:val="24"/>
              </w:rPr>
              <w:t xml:space="preserve"> </w:t>
            </w:r>
            <w:r>
              <w:rPr>
                <w:sz w:val="24"/>
              </w:rPr>
              <w:t>that</w:t>
            </w:r>
            <w:r>
              <w:rPr>
                <w:spacing w:val="49"/>
                <w:sz w:val="24"/>
              </w:rPr>
              <w:t xml:space="preserve"> </w:t>
            </w:r>
            <w:r>
              <w:rPr>
                <w:sz w:val="24"/>
              </w:rPr>
              <w:t>it</w:t>
            </w:r>
            <w:r>
              <w:rPr>
                <w:spacing w:val="50"/>
                <w:sz w:val="24"/>
              </w:rPr>
              <w:t xml:space="preserve"> </w:t>
            </w:r>
            <w:r>
              <w:rPr>
                <w:sz w:val="24"/>
              </w:rPr>
              <w:t>is</w:t>
            </w:r>
            <w:r>
              <w:rPr>
                <w:spacing w:val="55"/>
                <w:sz w:val="24"/>
              </w:rPr>
              <w:t xml:space="preserve"> </w:t>
            </w:r>
            <w:r>
              <w:rPr>
                <w:sz w:val="24"/>
              </w:rPr>
              <w:t>available</w:t>
            </w:r>
          </w:p>
          <w:p w:rsidR="00FA4016" w:rsidRDefault="00FA4016" w:rsidP="00FA4016">
            <w:pPr>
              <w:pStyle w:val="TableParagraph"/>
              <w:spacing w:line="263" w:lineRule="exact"/>
              <w:rPr>
                <w:sz w:val="24"/>
              </w:rPr>
            </w:pPr>
            <w:r>
              <w:rPr>
                <w:sz w:val="24"/>
              </w:rPr>
              <w:t>everywhere.</w:t>
            </w:r>
          </w:p>
        </w:tc>
        <w:tc>
          <w:tcPr>
            <w:tcW w:w="2711" w:type="dxa"/>
          </w:tcPr>
          <w:p w:rsidR="00FA4016" w:rsidRDefault="00FA4016" w:rsidP="00FA4016">
            <w:pPr>
              <w:pStyle w:val="TableParagraph"/>
              <w:spacing w:before="131"/>
              <w:rPr>
                <w:sz w:val="24"/>
              </w:rPr>
            </w:pPr>
            <w:r>
              <w:rPr>
                <w:sz w:val="24"/>
              </w:rPr>
              <w:t>Web</w:t>
            </w:r>
            <w:r>
              <w:rPr>
                <w:spacing w:val="-2"/>
                <w:sz w:val="24"/>
              </w:rPr>
              <w:t xml:space="preserve"> </w:t>
            </w:r>
            <w:r>
              <w:rPr>
                <w:sz w:val="24"/>
              </w:rPr>
              <w:t>Application.</w:t>
            </w:r>
          </w:p>
        </w:tc>
      </w:tr>
      <w:tr w:rsidR="00FA4016" w:rsidTr="00FA4016">
        <w:trPr>
          <w:trHeight w:val="2112"/>
        </w:trPr>
        <w:tc>
          <w:tcPr>
            <w:tcW w:w="1297" w:type="dxa"/>
          </w:tcPr>
          <w:p w:rsidR="00FA4016" w:rsidRDefault="00FA4016" w:rsidP="00FA4016">
            <w:pPr>
              <w:pStyle w:val="TableParagraph"/>
              <w:spacing w:before="131"/>
              <w:ind w:left="131" w:right="122"/>
              <w:jc w:val="center"/>
              <w:rPr>
                <w:sz w:val="24"/>
              </w:rPr>
            </w:pPr>
            <w:r>
              <w:rPr>
                <w:sz w:val="24"/>
              </w:rPr>
              <w:t>5.</w:t>
            </w:r>
          </w:p>
        </w:tc>
        <w:tc>
          <w:tcPr>
            <w:tcW w:w="2835" w:type="dxa"/>
          </w:tcPr>
          <w:p w:rsidR="00FA4016" w:rsidRDefault="00FA4016" w:rsidP="00FA4016">
            <w:pPr>
              <w:pStyle w:val="TableParagraph"/>
              <w:spacing w:before="131"/>
              <w:rPr>
                <w:sz w:val="24"/>
              </w:rPr>
            </w:pPr>
            <w:r>
              <w:rPr>
                <w:sz w:val="24"/>
              </w:rPr>
              <w:t>Performance</w:t>
            </w:r>
          </w:p>
        </w:tc>
        <w:tc>
          <w:tcPr>
            <w:tcW w:w="3999" w:type="dxa"/>
          </w:tcPr>
          <w:p w:rsidR="00FA4016" w:rsidRDefault="00FA4016" w:rsidP="00FA4016">
            <w:pPr>
              <w:pStyle w:val="TableParagraph"/>
              <w:spacing w:line="269" w:lineRule="exact"/>
              <w:rPr>
                <w:sz w:val="24"/>
              </w:rPr>
            </w:pPr>
            <w:r>
              <w:rPr>
                <w:sz w:val="24"/>
              </w:rPr>
              <w:t>The</w:t>
            </w:r>
            <w:r>
              <w:rPr>
                <w:spacing w:val="2"/>
                <w:sz w:val="24"/>
              </w:rPr>
              <w:t xml:space="preserve"> </w:t>
            </w:r>
            <w:r>
              <w:rPr>
                <w:sz w:val="24"/>
              </w:rPr>
              <w:t>model</w:t>
            </w:r>
            <w:r>
              <w:rPr>
                <w:spacing w:val="62"/>
                <w:sz w:val="24"/>
              </w:rPr>
              <w:t xml:space="preserve"> </w:t>
            </w:r>
            <w:r>
              <w:rPr>
                <w:sz w:val="24"/>
              </w:rPr>
              <w:t>will</w:t>
            </w:r>
            <w:r>
              <w:rPr>
                <w:spacing w:val="63"/>
                <w:sz w:val="24"/>
              </w:rPr>
              <w:t xml:space="preserve"> </w:t>
            </w:r>
            <w:r>
              <w:rPr>
                <w:sz w:val="24"/>
              </w:rPr>
              <w:t>be</w:t>
            </w:r>
            <w:r>
              <w:rPr>
                <w:spacing w:val="61"/>
                <w:sz w:val="24"/>
              </w:rPr>
              <w:t xml:space="preserve"> </w:t>
            </w:r>
            <w:r>
              <w:rPr>
                <w:sz w:val="24"/>
              </w:rPr>
              <w:t>fine-tuned</w:t>
            </w:r>
            <w:r>
              <w:rPr>
                <w:spacing w:val="62"/>
                <w:sz w:val="24"/>
              </w:rPr>
              <w:t xml:space="preserve"> </w:t>
            </w:r>
            <w:r>
              <w:rPr>
                <w:sz w:val="24"/>
              </w:rPr>
              <w:t>to</w:t>
            </w:r>
            <w:r>
              <w:rPr>
                <w:spacing w:val="63"/>
                <w:sz w:val="24"/>
              </w:rPr>
              <w:t xml:space="preserve"> </w:t>
            </w:r>
            <w:r>
              <w:rPr>
                <w:sz w:val="24"/>
              </w:rPr>
              <w:t>strike</w:t>
            </w:r>
            <w:r>
              <w:rPr>
                <w:spacing w:val="63"/>
                <w:sz w:val="24"/>
              </w:rPr>
              <w:t xml:space="preserve"> </w:t>
            </w:r>
            <w:r>
              <w:rPr>
                <w:sz w:val="24"/>
              </w:rPr>
              <w:t>a</w:t>
            </w:r>
            <w:r>
              <w:rPr>
                <w:spacing w:val="62"/>
                <w:sz w:val="24"/>
              </w:rPr>
              <w:t xml:space="preserve"> </w:t>
            </w:r>
            <w:r>
              <w:rPr>
                <w:sz w:val="24"/>
              </w:rPr>
              <w:t>balance</w:t>
            </w:r>
            <w:r>
              <w:rPr>
                <w:spacing w:val="63"/>
                <w:sz w:val="24"/>
              </w:rPr>
              <w:t xml:space="preserve"> </w:t>
            </w:r>
            <w:r>
              <w:rPr>
                <w:sz w:val="24"/>
              </w:rPr>
              <w:t>between</w:t>
            </w:r>
          </w:p>
          <w:p w:rsidR="00FA4016" w:rsidRDefault="00FA4016" w:rsidP="00FA4016">
            <w:pPr>
              <w:pStyle w:val="TableParagraph"/>
              <w:spacing w:line="265" w:lineRule="exact"/>
              <w:rPr>
                <w:sz w:val="24"/>
              </w:rPr>
            </w:pPr>
            <w:r>
              <w:rPr>
                <w:sz w:val="24"/>
              </w:rPr>
              <w:t>accuracy</w:t>
            </w:r>
            <w:r>
              <w:rPr>
                <w:spacing w:val="-2"/>
                <w:sz w:val="24"/>
              </w:rPr>
              <w:t xml:space="preserve"> </w:t>
            </w:r>
            <w:r>
              <w:rPr>
                <w:sz w:val="24"/>
              </w:rPr>
              <w:t>vs</w:t>
            </w:r>
            <w:r>
              <w:rPr>
                <w:spacing w:val="-2"/>
                <w:sz w:val="24"/>
              </w:rPr>
              <w:t xml:space="preserve"> </w:t>
            </w:r>
            <w:r>
              <w:rPr>
                <w:sz w:val="24"/>
              </w:rPr>
              <w:t>performance.</w:t>
            </w:r>
          </w:p>
        </w:tc>
        <w:tc>
          <w:tcPr>
            <w:tcW w:w="2711" w:type="dxa"/>
          </w:tcPr>
          <w:p w:rsidR="00FA4016" w:rsidRDefault="00FA4016" w:rsidP="00FA4016">
            <w:pPr>
              <w:pStyle w:val="TableParagraph"/>
              <w:spacing w:before="131"/>
              <w:rPr>
                <w:sz w:val="24"/>
              </w:rPr>
            </w:pPr>
            <w:r>
              <w:rPr>
                <w:sz w:val="24"/>
              </w:rPr>
              <w:t>Optimization</w:t>
            </w:r>
            <w:r>
              <w:rPr>
                <w:spacing w:val="-1"/>
                <w:sz w:val="24"/>
              </w:rPr>
              <w:t xml:space="preserve"> </w:t>
            </w:r>
            <w:r>
              <w:rPr>
                <w:sz w:val="24"/>
              </w:rPr>
              <w:t>of</w:t>
            </w:r>
            <w:r>
              <w:rPr>
                <w:spacing w:val="-2"/>
                <w:sz w:val="24"/>
              </w:rPr>
              <w:t xml:space="preserve"> </w:t>
            </w:r>
            <w:r>
              <w:rPr>
                <w:sz w:val="24"/>
              </w:rPr>
              <w:t>code</w:t>
            </w:r>
            <w:r>
              <w:rPr>
                <w:spacing w:val="-2"/>
                <w:sz w:val="24"/>
              </w:rPr>
              <w:t xml:space="preserve"> </w:t>
            </w:r>
            <w:r>
              <w:rPr>
                <w:sz w:val="24"/>
              </w:rPr>
              <w:t>and</w:t>
            </w:r>
            <w:r>
              <w:rPr>
                <w:spacing w:val="1"/>
                <w:sz w:val="24"/>
              </w:rPr>
              <w:t xml:space="preserve"> </w:t>
            </w:r>
            <w:r>
              <w:rPr>
                <w:sz w:val="24"/>
              </w:rPr>
              <w:t>trained</w:t>
            </w:r>
            <w:r>
              <w:rPr>
                <w:spacing w:val="-1"/>
                <w:sz w:val="24"/>
              </w:rPr>
              <w:t xml:space="preserve"> </w:t>
            </w:r>
            <w:r>
              <w:rPr>
                <w:sz w:val="24"/>
              </w:rPr>
              <w:t>model.</w:t>
            </w:r>
          </w:p>
        </w:tc>
      </w:tr>
    </w:tbl>
    <w:p w:rsidR="004551FD" w:rsidRDefault="004551FD" w:rsidP="00380C7B">
      <w:pPr>
        <w:tabs>
          <w:tab w:val="left" w:pos="1778"/>
        </w:tabs>
        <w:spacing w:before="262"/>
        <w:rPr>
          <w:rFonts w:ascii="Arial MT Regular" w:eastAsia="Arial MT Regular" w:hAnsi="Arial MT Regular" w:cs="Arial MT Regular"/>
          <w:b/>
          <w:color w:val="000000"/>
          <w:sz w:val="32"/>
        </w:rPr>
      </w:pPr>
    </w:p>
    <w:p w:rsidR="001B0629" w:rsidRDefault="001B0629" w:rsidP="00A95069">
      <w:pPr>
        <w:rPr>
          <w:rFonts w:ascii="Arial MT Regular" w:eastAsia="Arial MT Regular" w:hAnsi="Arial MT Regular" w:cs="Arial MT Regular"/>
          <w:b/>
          <w:color w:val="000000"/>
          <w:sz w:val="32"/>
        </w:rPr>
      </w:pPr>
    </w:p>
    <w:p w:rsidR="007E7CE3" w:rsidRPr="00FD68C4" w:rsidRDefault="00000000" w:rsidP="00FD68C4">
      <w:pPr>
        <w:rPr>
          <w:color w:val="000000"/>
          <w:sz w:val="28"/>
        </w:rPr>
      </w:pPr>
      <w:r>
        <w:rPr>
          <w:rFonts w:ascii="Liberation Serif Bold" w:eastAsia="Liberation Serif Bold" w:hAnsi="Liberation Serif Bold" w:cs="Liberation Serif Bold"/>
          <w:b/>
          <w:color w:val="000000"/>
          <w:sz w:val="28"/>
          <w:u w:val="single"/>
        </w:rPr>
        <w:lastRenderedPageBreak/>
        <w:t xml:space="preserve">5.3 </w:t>
      </w:r>
      <w:bookmarkStart w:id="3" w:name="_Tocaaq2yot6oy60"/>
      <w:bookmarkEnd w:id="3"/>
      <w:r w:rsidR="00FD68C4">
        <w:rPr>
          <w:rFonts w:ascii="Liberation Serif Bold" w:eastAsia="Liberation Serif Bold" w:hAnsi="Liberation Serif Bold" w:cs="Liberation Serif Bold"/>
          <w:b/>
          <w:sz w:val="28"/>
          <w:u w:val="single"/>
        </w:rPr>
        <w:t>Customer Journey:</w:t>
      </w:r>
    </w:p>
    <w:p w:rsidR="007E7CE3" w:rsidRDefault="007E7CE3">
      <w:pPr>
        <w:spacing w:before="240"/>
        <w:rPr>
          <w:color w:val="000000"/>
          <w:sz w:val="24"/>
        </w:rPr>
      </w:pPr>
    </w:p>
    <w:p w:rsidR="007E7CE3" w:rsidRDefault="007E7CE3">
      <w:pPr>
        <w:spacing w:before="4"/>
        <w:rPr>
          <w:color w:val="000000"/>
          <w:sz w:val="24"/>
        </w:rPr>
      </w:pPr>
    </w:p>
    <w:p w:rsidR="005E7BD5" w:rsidRDefault="004A503B">
      <w:pPr>
        <w:spacing w:before="4"/>
        <w:rPr>
          <w:color w:val="000000"/>
          <w:sz w:val="24"/>
        </w:rPr>
      </w:pPr>
      <w:r>
        <w:rPr>
          <w:noProof/>
        </w:rPr>
        <w:drawing>
          <wp:anchor distT="0" distB="0" distL="0" distR="0" simplePos="0" relativeHeight="251666432" behindDoc="0" locked="0" layoutInCell="1" allowOverlap="1" wp14:anchorId="167C770B" wp14:editId="3FEF9333">
            <wp:simplePos x="0" y="0"/>
            <wp:positionH relativeFrom="margin">
              <wp:align>center</wp:align>
            </wp:positionH>
            <wp:positionV relativeFrom="page">
              <wp:posOffset>1807210</wp:posOffset>
            </wp:positionV>
            <wp:extent cx="6821158" cy="4997302"/>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3" cstate="print"/>
                    <a:stretch>
                      <a:fillRect/>
                    </a:stretch>
                  </pic:blipFill>
                  <pic:spPr>
                    <a:xfrm>
                      <a:off x="0" y="0"/>
                      <a:ext cx="6826549" cy="5001251"/>
                    </a:xfrm>
                    <a:prstGeom prst="rect">
                      <a:avLst/>
                    </a:prstGeom>
                  </pic:spPr>
                </pic:pic>
              </a:graphicData>
            </a:graphic>
            <wp14:sizeRelH relativeFrom="margin">
              <wp14:pctWidth>0</wp14:pctWidth>
            </wp14:sizeRelH>
            <wp14:sizeRelV relativeFrom="margin">
              <wp14:pctHeight>0</wp14:pctHeight>
            </wp14:sizeRelV>
          </wp:anchor>
        </w:drawing>
      </w:r>
    </w:p>
    <w:p w:rsidR="005E7BD5" w:rsidRDefault="005E7BD5">
      <w:pPr>
        <w:spacing w:before="4"/>
        <w:rPr>
          <w:color w:val="000000"/>
          <w:sz w:val="24"/>
        </w:rPr>
      </w:pPr>
    </w:p>
    <w:p w:rsidR="005E7BD5" w:rsidRDefault="005E7BD5">
      <w:pPr>
        <w:spacing w:before="4"/>
        <w:rPr>
          <w:color w:val="000000"/>
          <w:sz w:val="24"/>
        </w:rPr>
      </w:pPr>
    </w:p>
    <w:p w:rsidR="005E7BD5" w:rsidRDefault="005E7BD5">
      <w:pPr>
        <w:spacing w:before="4"/>
        <w:rPr>
          <w:color w:val="000000"/>
          <w:sz w:val="24"/>
        </w:rPr>
      </w:pPr>
    </w:p>
    <w:p w:rsidR="005E7BD5" w:rsidRDefault="005E7BD5">
      <w:pPr>
        <w:spacing w:before="4"/>
        <w:rPr>
          <w:color w:val="000000"/>
          <w:sz w:val="24"/>
        </w:rPr>
      </w:pPr>
    </w:p>
    <w:p w:rsidR="005E7BD5" w:rsidRDefault="005E7BD5">
      <w:pPr>
        <w:spacing w:before="4"/>
        <w:rPr>
          <w:color w:val="000000"/>
          <w:sz w:val="24"/>
        </w:rPr>
      </w:pPr>
    </w:p>
    <w:p w:rsidR="005E7BD5" w:rsidRDefault="005E7BD5">
      <w:pPr>
        <w:spacing w:before="4"/>
        <w:rPr>
          <w:color w:val="000000"/>
          <w:sz w:val="24"/>
        </w:rPr>
      </w:pPr>
    </w:p>
    <w:p w:rsidR="005E7BD5" w:rsidRDefault="005E7BD5">
      <w:pPr>
        <w:spacing w:before="4"/>
        <w:rPr>
          <w:color w:val="000000"/>
          <w:sz w:val="24"/>
        </w:rPr>
      </w:pPr>
    </w:p>
    <w:p w:rsidR="005E7BD5" w:rsidRDefault="005E7BD5">
      <w:pPr>
        <w:spacing w:before="4"/>
        <w:rPr>
          <w:color w:val="000000"/>
          <w:sz w:val="24"/>
        </w:rPr>
      </w:pPr>
    </w:p>
    <w:p w:rsidR="005E7BD5" w:rsidRDefault="005E7BD5">
      <w:pPr>
        <w:spacing w:before="4"/>
        <w:rPr>
          <w:color w:val="000000"/>
          <w:sz w:val="24"/>
        </w:rPr>
      </w:pPr>
    </w:p>
    <w:p w:rsidR="005E7BD5" w:rsidRDefault="005E7BD5">
      <w:pPr>
        <w:spacing w:before="4"/>
        <w:rPr>
          <w:color w:val="000000"/>
          <w:sz w:val="24"/>
        </w:rPr>
      </w:pPr>
    </w:p>
    <w:p w:rsidR="005E7BD5" w:rsidRDefault="005E7BD5">
      <w:pPr>
        <w:spacing w:before="4"/>
        <w:rPr>
          <w:color w:val="000000"/>
          <w:sz w:val="24"/>
        </w:rPr>
      </w:pPr>
    </w:p>
    <w:p w:rsidR="005E7BD5" w:rsidRDefault="005E7BD5">
      <w:pPr>
        <w:spacing w:before="4"/>
        <w:rPr>
          <w:color w:val="000000"/>
          <w:sz w:val="24"/>
        </w:rPr>
      </w:pPr>
    </w:p>
    <w:p w:rsidR="005E7BD5" w:rsidRDefault="005E7BD5">
      <w:pPr>
        <w:spacing w:before="4"/>
        <w:rPr>
          <w:color w:val="000000"/>
          <w:sz w:val="24"/>
        </w:rPr>
      </w:pPr>
    </w:p>
    <w:p w:rsidR="005E7BD5" w:rsidRDefault="005E7BD5">
      <w:pPr>
        <w:spacing w:before="4"/>
        <w:rPr>
          <w:color w:val="000000"/>
          <w:sz w:val="24"/>
        </w:rPr>
      </w:pPr>
    </w:p>
    <w:p w:rsidR="005E7BD5" w:rsidRDefault="005E7BD5">
      <w:pPr>
        <w:spacing w:before="4"/>
        <w:rPr>
          <w:color w:val="000000"/>
          <w:sz w:val="24"/>
        </w:rPr>
      </w:pPr>
    </w:p>
    <w:p w:rsidR="005E7BD5" w:rsidRDefault="005E7BD5">
      <w:pPr>
        <w:spacing w:before="4"/>
        <w:rPr>
          <w:color w:val="000000"/>
          <w:sz w:val="24"/>
        </w:rPr>
      </w:pPr>
    </w:p>
    <w:p w:rsidR="005E7BD5" w:rsidRDefault="005E7BD5">
      <w:pPr>
        <w:spacing w:before="4"/>
        <w:rPr>
          <w:color w:val="000000"/>
          <w:sz w:val="24"/>
        </w:rPr>
      </w:pPr>
    </w:p>
    <w:p w:rsidR="005E7BD5" w:rsidRDefault="005E7BD5">
      <w:pPr>
        <w:spacing w:before="4"/>
        <w:rPr>
          <w:color w:val="000000"/>
          <w:sz w:val="24"/>
        </w:rPr>
      </w:pPr>
    </w:p>
    <w:p w:rsidR="005E7BD5" w:rsidRDefault="005E7BD5">
      <w:pPr>
        <w:spacing w:before="4"/>
        <w:rPr>
          <w:color w:val="000000"/>
          <w:sz w:val="24"/>
        </w:rPr>
      </w:pPr>
    </w:p>
    <w:p w:rsidR="005E7BD5" w:rsidRDefault="005E7BD5">
      <w:pPr>
        <w:spacing w:before="4"/>
        <w:rPr>
          <w:color w:val="000000"/>
          <w:sz w:val="24"/>
        </w:rPr>
      </w:pPr>
    </w:p>
    <w:p w:rsidR="005E7BD5" w:rsidRDefault="005E7BD5">
      <w:pPr>
        <w:spacing w:before="4"/>
        <w:rPr>
          <w:color w:val="000000"/>
          <w:sz w:val="24"/>
        </w:rPr>
      </w:pPr>
    </w:p>
    <w:p w:rsidR="005E7BD5" w:rsidRDefault="005E7BD5">
      <w:pPr>
        <w:spacing w:before="4"/>
        <w:rPr>
          <w:color w:val="000000"/>
          <w:sz w:val="24"/>
        </w:rPr>
      </w:pPr>
    </w:p>
    <w:p w:rsidR="005E7BD5" w:rsidRDefault="005E7BD5">
      <w:pPr>
        <w:spacing w:before="4"/>
        <w:rPr>
          <w:color w:val="000000"/>
          <w:sz w:val="24"/>
        </w:rPr>
      </w:pPr>
    </w:p>
    <w:p w:rsidR="005E7BD5" w:rsidRDefault="005E7BD5">
      <w:pPr>
        <w:spacing w:before="4"/>
        <w:rPr>
          <w:color w:val="000000"/>
          <w:sz w:val="24"/>
        </w:rPr>
      </w:pPr>
    </w:p>
    <w:p w:rsidR="005E7BD5" w:rsidRDefault="005E7BD5">
      <w:pPr>
        <w:spacing w:before="4"/>
        <w:rPr>
          <w:color w:val="000000"/>
          <w:sz w:val="24"/>
        </w:rPr>
      </w:pPr>
    </w:p>
    <w:p w:rsidR="005E7BD5" w:rsidRDefault="005E7BD5">
      <w:pPr>
        <w:spacing w:before="4"/>
        <w:rPr>
          <w:color w:val="000000"/>
          <w:sz w:val="24"/>
        </w:rPr>
      </w:pPr>
    </w:p>
    <w:p w:rsidR="005E7BD5" w:rsidRDefault="005E7BD5">
      <w:pPr>
        <w:spacing w:before="4"/>
        <w:rPr>
          <w:color w:val="000000"/>
          <w:sz w:val="24"/>
        </w:rPr>
      </w:pPr>
    </w:p>
    <w:p w:rsidR="005E7BD5" w:rsidRDefault="005E7BD5">
      <w:pPr>
        <w:spacing w:before="4"/>
        <w:rPr>
          <w:color w:val="000000"/>
          <w:sz w:val="24"/>
        </w:rPr>
      </w:pPr>
    </w:p>
    <w:p w:rsidR="005E7BD5" w:rsidRDefault="005E7BD5">
      <w:pPr>
        <w:spacing w:before="4"/>
        <w:rPr>
          <w:color w:val="000000"/>
          <w:sz w:val="24"/>
        </w:rPr>
      </w:pPr>
    </w:p>
    <w:p w:rsidR="005E7BD5" w:rsidRDefault="005E7BD5">
      <w:pPr>
        <w:spacing w:before="4"/>
        <w:rPr>
          <w:color w:val="000000"/>
          <w:sz w:val="24"/>
        </w:rPr>
      </w:pPr>
    </w:p>
    <w:p w:rsidR="005E7BD5" w:rsidRDefault="005E7BD5">
      <w:pPr>
        <w:spacing w:before="4"/>
        <w:rPr>
          <w:color w:val="000000"/>
          <w:sz w:val="24"/>
        </w:rPr>
      </w:pPr>
    </w:p>
    <w:p w:rsidR="005E7BD5" w:rsidRDefault="005E7BD5">
      <w:pPr>
        <w:spacing w:before="4"/>
        <w:rPr>
          <w:color w:val="000000"/>
          <w:sz w:val="24"/>
        </w:rPr>
      </w:pPr>
    </w:p>
    <w:p w:rsidR="005E7BD5" w:rsidRDefault="005E7BD5">
      <w:pPr>
        <w:spacing w:before="4"/>
        <w:rPr>
          <w:color w:val="000000"/>
          <w:sz w:val="24"/>
        </w:rPr>
      </w:pPr>
    </w:p>
    <w:p w:rsidR="005E7BD5" w:rsidRDefault="005E7BD5">
      <w:pPr>
        <w:spacing w:before="4"/>
        <w:rPr>
          <w:color w:val="000000"/>
          <w:sz w:val="24"/>
        </w:rPr>
      </w:pPr>
    </w:p>
    <w:p w:rsidR="005E7BD5" w:rsidRDefault="005E7BD5">
      <w:pPr>
        <w:spacing w:before="4"/>
        <w:rPr>
          <w:color w:val="000000"/>
          <w:sz w:val="24"/>
        </w:rPr>
      </w:pPr>
    </w:p>
    <w:p w:rsidR="005E7BD5" w:rsidRDefault="005E7BD5">
      <w:pPr>
        <w:spacing w:before="4"/>
        <w:rPr>
          <w:color w:val="000000"/>
          <w:sz w:val="24"/>
        </w:rPr>
      </w:pPr>
    </w:p>
    <w:p w:rsidR="005E7BD5" w:rsidRDefault="005E7BD5">
      <w:pPr>
        <w:spacing w:before="4"/>
        <w:rPr>
          <w:color w:val="000000"/>
          <w:sz w:val="24"/>
        </w:rPr>
      </w:pPr>
    </w:p>
    <w:p w:rsidR="007E7CE3" w:rsidRDefault="00000000">
      <w:pPr>
        <w:spacing w:before="4"/>
        <w:rPr>
          <w:color w:val="000000"/>
          <w:sz w:val="24"/>
        </w:rPr>
      </w:pPr>
      <w:r>
        <w:rPr>
          <w:rFonts w:ascii="Liberation Serif Regular" w:eastAsia="Liberation Serif Regular" w:hAnsi="Liberation Serif Regular" w:cs="Liberation Serif Regular"/>
          <w:color w:val="000000"/>
          <w:sz w:val="25"/>
        </w:rPr>
        <w:t xml:space="preserve"> </w:t>
      </w:r>
    </w:p>
    <w:p w:rsidR="007E7CE3" w:rsidRDefault="00000000">
      <w:pPr>
        <w:spacing w:before="220" w:after="240"/>
        <w:ind w:firstLine="360"/>
        <w:rPr>
          <w:color w:val="000000"/>
        </w:rPr>
      </w:pPr>
      <w:r>
        <w:rPr>
          <w:rFonts w:ascii="Arimo Regular" w:eastAsia="Arimo Regular" w:hAnsi="Arimo Regular" w:cs="Arimo Regular"/>
          <w:color w:val="000000"/>
        </w:rPr>
        <w:t xml:space="preserve"> </w:t>
      </w:r>
    </w:p>
    <w:p w:rsidR="007E7CE3" w:rsidRDefault="007E7CE3">
      <w:pPr>
        <w:spacing w:before="220" w:after="240"/>
        <w:jc w:val="center"/>
        <w:rPr>
          <w:rFonts w:ascii="Liberation Serif Regular" w:eastAsia="Liberation Serif Regular" w:hAnsi="Liberation Serif Regular" w:cs="Liberation Serif Regular"/>
          <w:color w:val="000000"/>
          <w:sz w:val="24"/>
        </w:rPr>
      </w:pPr>
    </w:p>
    <w:p w:rsidR="007E7CE3" w:rsidRDefault="00000000">
      <w:pPr>
        <w:spacing w:before="220" w:after="240"/>
        <w:jc w:val="center"/>
        <w:rPr>
          <w:color w:val="000000"/>
        </w:rPr>
      </w:pPr>
      <w:r>
        <w:rPr>
          <w:rFonts w:ascii="Liberation Serif Regular" w:eastAsia="Liberation Serif Regular" w:hAnsi="Liberation Serif Regular" w:cs="Liberation Serif Regular"/>
          <w:color w:val="000000"/>
          <w:sz w:val="24"/>
        </w:rPr>
        <w:lastRenderedPageBreak/>
        <w:t xml:space="preserve"> </w:t>
      </w:r>
      <w:r>
        <w:rPr>
          <w:rFonts w:ascii="Liberation Serif Bold" w:eastAsia="Liberation Serif Bold" w:hAnsi="Liberation Serif Bold" w:cs="Liberation Serif Bold"/>
          <w:b/>
          <w:color w:val="000000"/>
          <w:sz w:val="32"/>
          <w:u w:val="single"/>
        </w:rPr>
        <w:t>6.PROJECT PLANNING AND SCHEDULING</w:t>
      </w:r>
    </w:p>
    <w:p w:rsidR="007E7CE3" w:rsidRDefault="007E7CE3">
      <w:pPr>
        <w:spacing w:before="220" w:after="240"/>
        <w:rPr>
          <w:rFonts w:ascii="Liberation Serif Bold" w:eastAsia="Liberation Serif Bold" w:hAnsi="Liberation Serif Bold" w:cs="Liberation Serif Bold"/>
          <w:b/>
          <w:color w:val="000000"/>
          <w:sz w:val="24"/>
          <w:u w:val="single"/>
        </w:rPr>
      </w:pPr>
    </w:p>
    <w:p w:rsidR="007E7CE3" w:rsidRDefault="00000000">
      <w:pPr>
        <w:spacing w:before="220" w:after="240"/>
        <w:rPr>
          <w:rFonts w:ascii="Liberation Serif Bold" w:eastAsia="Liberation Serif Bold" w:hAnsi="Liberation Serif Bold" w:cs="Liberation Serif Bold"/>
          <w:b/>
          <w:color w:val="000000"/>
          <w:sz w:val="24"/>
          <w:u w:val="single"/>
        </w:rPr>
      </w:pPr>
      <w:r>
        <w:rPr>
          <w:rFonts w:ascii="Liberation Serif Bold" w:eastAsia="Liberation Serif Bold" w:hAnsi="Liberation Serif Bold" w:cs="Liberation Serif Bold"/>
          <w:b/>
          <w:color w:val="000000"/>
          <w:sz w:val="24"/>
          <w:u w:val="single"/>
        </w:rPr>
        <w:t>6.1 SPRINT PLANNING &amp; SCHEDULING:</w:t>
      </w:r>
    </w:p>
    <w:p w:rsidR="007E7CE3" w:rsidRDefault="007E7CE3"/>
    <w:tbl>
      <w:tblPr>
        <w:tblStyle w:val="Style29"/>
        <w:tblW w:w="7590" w:type="dxa"/>
        <w:tblInd w:w="1058" w:type="dxa"/>
        <w:tblLayout w:type="fixed"/>
        <w:tblCellMar>
          <w:left w:w="108" w:type="dxa"/>
          <w:right w:w="108" w:type="dxa"/>
        </w:tblCellMar>
        <w:tblLook w:val="04A0" w:firstRow="1" w:lastRow="0" w:firstColumn="1" w:lastColumn="0" w:noHBand="0" w:noVBand="1"/>
      </w:tblPr>
      <w:tblGrid>
        <w:gridCol w:w="2541"/>
        <w:gridCol w:w="2659"/>
        <w:gridCol w:w="2390"/>
      </w:tblGrid>
      <w:tr w:rsidR="007E7CE3">
        <w:trPr>
          <w:trHeight w:val="401"/>
        </w:trPr>
        <w:tc>
          <w:tcPr>
            <w:tcW w:w="25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7E7CE3" w:rsidRDefault="00000000">
            <w:pPr>
              <w:spacing w:before="15"/>
              <w:ind w:left="120"/>
              <w:rPr>
                <w:color w:val="000000"/>
                <w:sz w:val="20"/>
              </w:rPr>
            </w:pPr>
            <w:r>
              <w:rPr>
                <w:rFonts w:ascii="Carlito Bold" w:eastAsia="Carlito Bold" w:hAnsi="Carlito Bold" w:cs="Carlito Bold"/>
                <w:b/>
                <w:color w:val="000000"/>
                <w:sz w:val="24"/>
              </w:rPr>
              <w:t>TITLE</w:t>
            </w:r>
          </w:p>
        </w:tc>
        <w:tc>
          <w:tcPr>
            <w:tcW w:w="265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7E7CE3" w:rsidRDefault="00000000">
            <w:pPr>
              <w:spacing w:before="15"/>
              <w:ind w:left="967"/>
              <w:rPr>
                <w:color w:val="000000"/>
                <w:sz w:val="20"/>
              </w:rPr>
            </w:pPr>
            <w:r>
              <w:rPr>
                <w:rFonts w:ascii="Carlito Bold" w:eastAsia="Carlito Bold" w:hAnsi="Carlito Bold" w:cs="Carlito Bold"/>
                <w:b/>
                <w:color w:val="000000"/>
                <w:sz w:val="24"/>
              </w:rPr>
              <w:t>DESCRIPTION</w:t>
            </w:r>
          </w:p>
        </w:tc>
        <w:tc>
          <w:tcPr>
            <w:tcW w:w="239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7E7CE3" w:rsidRDefault="00000000">
            <w:pPr>
              <w:spacing w:before="15"/>
              <w:ind w:left="122"/>
              <w:rPr>
                <w:color w:val="000000"/>
                <w:sz w:val="20"/>
              </w:rPr>
            </w:pPr>
            <w:r>
              <w:rPr>
                <w:rFonts w:ascii="Carlito Bold" w:eastAsia="Carlito Bold" w:hAnsi="Carlito Bold" w:cs="Carlito Bold"/>
                <w:b/>
                <w:color w:val="000000"/>
                <w:sz w:val="24"/>
              </w:rPr>
              <w:t>DATE</w:t>
            </w:r>
          </w:p>
        </w:tc>
      </w:tr>
      <w:tr w:rsidR="007E7CE3">
        <w:trPr>
          <w:trHeight w:val="1726"/>
        </w:trPr>
        <w:tc>
          <w:tcPr>
            <w:tcW w:w="2540" w:type="dxa"/>
            <w:tcBorders>
              <w:top w:val="nil"/>
              <w:left w:val="single" w:sz="6" w:space="0" w:color="000000"/>
              <w:bottom w:val="single" w:sz="6" w:space="0" w:color="000000"/>
              <w:right w:val="single" w:sz="6" w:space="0" w:color="000000"/>
            </w:tcBorders>
            <w:tcMar>
              <w:top w:w="0" w:type="dxa"/>
              <w:left w:w="0" w:type="dxa"/>
              <w:bottom w:w="0" w:type="dxa"/>
              <w:right w:w="0" w:type="dxa"/>
            </w:tcMar>
          </w:tcPr>
          <w:p w:rsidR="007E7CE3" w:rsidRDefault="00000000">
            <w:pPr>
              <w:spacing w:before="16" w:line="264" w:lineRule="auto"/>
              <w:ind w:left="120" w:right="760"/>
              <w:rPr>
                <w:color w:val="000000"/>
                <w:sz w:val="20"/>
              </w:rPr>
            </w:pPr>
            <w:r>
              <w:rPr>
                <w:rFonts w:ascii="Carlito Bold" w:eastAsia="Carlito Bold" w:hAnsi="Carlito Bold" w:cs="Carlito Bold"/>
                <w:b/>
                <w:color w:val="2C2828"/>
                <w:sz w:val="24"/>
              </w:rPr>
              <w:t>Literature Survey &amp; Information Gathering</w:t>
            </w:r>
          </w:p>
        </w:tc>
        <w:tc>
          <w:tcPr>
            <w:tcW w:w="2659" w:type="dxa"/>
            <w:tcBorders>
              <w:top w:val="nil"/>
              <w:left w:val="single" w:sz="6" w:space="0" w:color="000000"/>
              <w:bottom w:val="single" w:sz="6" w:space="0" w:color="000000"/>
              <w:right w:val="single" w:sz="6" w:space="0" w:color="000000"/>
            </w:tcBorders>
            <w:tcMar>
              <w:top w:w="0" w:type="dxa"/>
              <w:left w:w="0" w:type="dxa"/>
              <w:bottom w:w="0" w:type="dxa"/>
              <w:right w:w="0" w:type="dxa"/>
            </w:tcMar>
          </w:tcPr>
          <w:p w:rsidR="007E7CE3" w:rsidRDefault="00000000">
            <w:pPr>
              <w:spacing w:before="16" w:line="264" w:lineRule="auto"/>
              <w:ind w:left="14" w:right="567"/>
              <w:jc w:val="both"/>
              <w:rPr>
                <w:color w:val="000000"/>
                <w:sz w:val="20"/>
              </w:rPr>
            </w:pPr>
            <w:r>
              <w:rPr>
                <w:rFonts w:ascii="Carlito Regular" w:eastAsia="Carlito Regular" w:hAnsi="Carlito Regular" w:cs="Carlito Regular"/>
                <w:color w:val="000000"/>
              </w:rPr>
              <w:t>Literature survey on the selected project is done by gathering information about related details on technical papers and web browsing.</w:t>
            </w:r>
          </w:p>
        </w:tc>
        <w:tc>
          <w:tcPr>
            <w:tcW w:w="2390" w:type="dxa"/>
            <w:tcBorders>
              <w:top w:val="nil"/>
              <w:left w:val="single" w:sz="6" w:space="0" w:color="000000"/>
              <w:bottom w:val="single" w:sz="6" w:space="0" w:color="000000"/>
              <w:right w:val="single" w:sz="6" w:space="0" w:color="000000"/>
            </w:tcBorders>
            <w:tcMar>
              <w:top w:w="0" w:type="dxa"/>
              <w:left w:w="0" w:type="dxa"/>
              <w:bottom w:w="0" w:type="dxa"/>
              <w:right w:w="0" w:type="dxa"/>
            </w:tcMar>
          </w:tcPr>
          <w:p w:rsidR="007E7CE3" w:rsidRDefault="00000000">
            <w:pPr>
              <w:spacing w:before="16"/>
              <w:ind w:left="745"/>
              <w:rPr>
                <w:color w:val="000000"/>
                <w:sz w:val="20"/>
              </w:rPr>
            </w:pPr>
            <w:r>
              <w:rPr>
                <w:rFonts w:ascii="Carlito Regular" w:eastAsia="Carlito Regular" w:hAnsi="Carlito Regular" w:cs="Carlito Regular"/>
                <w:color w:val="000000"/>
                <w:sz w:val="24"/>
              </w:rPr>
              <w:t>06 OCTOBER 2022</w:t>
            </w:r>
          </w:p>
        </w:tc>
      </w:tr>
      <w:tr w:rsidR="007E7CE3">
        <w:trPr>
          <w:trHeight w:val="1477"/>
        </w:trPr>
        <w:tc>
          <w:tcPr>
            <w:tcW w:w="2540" w:type="dxa"/>
            <w:tcBorders>
              <w:top w:val="nil"/>
              <w:left w:val="single" w:sz="6" w:space="0" w:color="000000"/>
              <w:bottom w:val="single" w:sz="6" w:space="0" w:color="000000"/>
              <w:right w:val="single" w:sz="6" w:space="0" w:color="000000"/>
            </w:tcBorders>
            <w:tcMar>
              <w:top w:w="0" w:type="dxa"/>
              <w:left w:w="0" w:type="dxa"/>
              <w:bottom w:w="0" w:type="dxa"/>
              <w:right w:w="0" w:type="dxa"/>
            </w:tcMar>
          </w:tcPr>
          <w:p w:rsidR="007E7CE3" w:rsidRDefault="00000000">
            <w:pPr>
              <w:spacing w:before="15"/>
              <w:ind w:left="177"/>
              <w:rPr>
                <w:color w:val="000000"/>
                <w:sz w:val="20"/>
              </w:rPr>
            </w:pPr>
            <w:r>
              <w:rPr>
                <w:rFonts w:ascii="Carlito Bold" w:eastAsia="Carlito Bold" w:hAnsi="Carlito Bold" w:cs="Carlito Bold"/>
                <w:b/>
                <w:color w:val="2C2828"/>
                <w:sz w:val="24"/>
              </w:rPr>
              <w:t>Empathy Map</w:t>
            </w:r>
          </w:p>
        </w:tc>
        <w:tc>
          <w:tcPr>
            <w:tcW w:w="2659" w:type="dxa"/>
            <w:tcBorders>
              <w:top w:val="nil"/>
              <w:left w:val="single" w:sz="6" w:space="0" w:color="000000"/>
              <w:bottom w:val="single" w:sz="6" w:space="0" w:color="000000"/>
              <w:right w:val="single" w:sz="6" w:space="0" w:color="000000"/>
            </w:tcBorders>
            <w:tcMar>
              <w:top w:w="0" w:type="dxa"/>
              <w:left w:w="0" w:type="dxa"/>
              <w:bottom w:w="0" w:type="dxa"/>
              <w:right w:w="0" w:type="dxa"/>
            </w:tcMar>
          </w:tcPr>
          <w:p w:rsidR="007E7CE3" w:rsidRDefault="00000000">
            <w:pPr>
              <w:spacing w:before="15" w:line="264" w:lineRule="auto"/>
              <w:ind w:left="122" w:right="95"/>
              <w:jc w:val="both"/>
              <w:rPr>
                <w:color w:val="000000"/>
                <w:sz w:val="20"/>
              </w:rPr>
            </w:pPr>
            <w:r>
              <w:rPr>
                <w:rFonts w:ascii="Carlito Regular" w:eastAsia="Carlito Regular" w:hAnsi="Carlito Regular" w:cs="Carlito Regular"/>
                <w:color w:val="000000"/>
              </w:rPr>
              <w:t xml:space="preserve">Prepared Empathy Map Canvas to combine thoughts and pains, gains of the project with all team </w:t>
            </w:r>
            <w:proofErr w:type="gramStart"/>
            <w:r>
              <w:rPr>
                <w:rFonts w:ascii="Carlito Regular" w:eastAsia="Carlito Regular" w:hAnsi="Carlito Regular" w:cs="Carlito Regular"/>
                <w:color w:val="000000"/>
              </w:rPr>
              <w:t>members</w:t>
            </w:r>
            <w:r>
              <w:rPr>
                <w:rFonts w:ascii="Carlito Regular" w:eastAsia="Carlito Regular" w:hAnsi="Carlito Regular" w:cs="Carlito Regular"/>
                <w:color w:val="000000"/>
                <w:spacing w:val="-6"/>
              </w:rPr>
              <w:t xml:space="preserve"> </w:t>
            </w:r>
            <w:r>
              <w:rPr>
                <w:rFonts w:ascii="Carlito Regular" w:eastAsia="Carlito Regular" w:hAnsi="Carlito Regular" w:cs="Carlito Regular"/>
                <w:color w:val="000000"/>
              </w:rPr>
              <w:t>.</w:t>
            </w:r>
            <w:proofErr w:type="gramEnd"/>
          </w:p>
        </w:tc>
        <w:tc>
          <w:tcPr>
            <w:tcW w:w="2390" w:type="dxa"/>
            <w:tcBorders>
              <w:top w:val="nil"/>
              <w:left w:val="single" w:sz="6" w:space="0" w:color="000000"/>
              <w:bottom w:val="single" w:sz="6" w:space="0" w:color="000000"/>
              <w:right w:val="single" w:sz="6" w:space="0" w:color="000000"/>
            </w:tcBorders>
            <w:tcMar>
              <w:top w:w="0" w:type="dxa"/>
              <w:left w:w="0" w:type="dxa"/>
              <w:bottom w:w="0" w:type="dxa"/>
              <w:right w:w="0" w:type="dxa"/>
            </w:tcMar>
          </w:tcPr>
          <w:p w:rsidR="007E7CE3" w:rsidRDefault="00000000">
            <w:pPr>
              <w:spacing w:before="15"/>
              <w:ind w:left="745"/>
              <w:rPr>
                <w:color w:val="000000"/>
                <w:sz w:val="20"/>
              </w:rPr>
            </w:pPr>
            <w:r>
              <w:rPr>
                <w:rFonts w:ascii="Carlito Regular" w:eastAsia="Carlito Regular" w:hAnsi="Carlito Regular" w:cs="Carlito Regular"/>
                <w:color w:val="000000"/>
                <w:sz w:val="24"/>
              </w:rPr>
              <w:t>08 OCTOBER 2022</w:t>
            </w:r>
          </w:p>
        </w:tc>
      </w:tr>
      <w:tr w:rsidR="007E7CE3">
        <w:trPr>
          <w:trHeight w:val="1831"/>
        </w:trPr>
        <w:tc>
          <w:tcPr>
            <w:tcW w:w="2540" w:type="dxa"/>
            <w:tcBorders>
              <w:top w:val="nil"/>
              <w:left w:val="single" w:sz="6" w:space="0" w:color="000000"/>
              <w:bottom w:val="single" w:sz="6" w:space="0" w:color="000000"/>
              <w:right w:val="single" w:sz="6" w:space="0" w:color="000000"/>
            </w:tcBorders>
            <w:tcMar>
              <w:top w:w="0" w:type="dxa"/>
              <w:left w:w="0" w:type="dxa"/>
              <w:bottom w:w="0" w:type="dxa"/>
              <w:right w:w="0" w:type="dxa"/>
            </w:tcMar>
          </w:tcPr>
          <w:p w:rsidR="007E7CE3" w:rsidRDefault="00000000">
            <w:pPr>
              <w:spacing w:before="16"/>
              <w:ind w:left="120"/>
              <w:rPr>
                <w:color w:val="000000"/>
                <w:sz w:val="20"/>
              </w:rPr>
            </w:pPr>
            <w:r>
              <w:rPr>
                <w:rFonts w:ascii="Carlito Bold" w:eastAsia="Carlito Bold" w:hAnsi="Carlito Bold" w:cs="Carlito Bold"/>
                <w:b/>
                <w:color w:val="2C2828"/>
                <w:sz w:val="24"/>
              </w:rPr>
              <w:t>Ideation</w:t>
            </w:r>
          </w:p>
        </w:tc>
        <w:tc>
          <w:tcPr>
            <w:tcW w:w="2659" w:type="dxa"/>
            <w:tcBorders>
              <w:top w:val="nil"/>
              <w:left w:val="single" w:sz="6" w:space="0" w:color="000000"/>
              <w:bottom w:val="single" w:sz="6" w:space="0" w:color="000000"/>
              <w:right w:val="single" w:sz="6" w:space="0" w:color="000000"/>
            </w:tcBorders>
            <w:tcMar>
              <w:top w:w="0" w:type="dxa"/>
              <w:left w:w="0" w:type="dxa"/>
              <w:bottom w:w="0" w:type="dxa"/>
              <w:right w:w="0" w:type="dxa"/>
            </w:tcMar>
          </w:tcPr>
          <w:p w:rsidR="007E7CE3" w:rsidRDefault="00000000">
            <w:pPr>
              <w:spacing w:before="16" w:line="264" w:lineRule="auto"/>
              <w:ind w:left="122" w:right="505"/>
              <w:jc w:val="both"/>
              <w:rPr>
                <w:color w:val="000000"/>
                <w:sz w:val="20"/>
              </w:rPr>
            </w:pPr>
            <w:r>
              <w:rPr>
                <w:rFonts w:ascii="Carlito Regular" w:eastAsia="Carlito Regular" w:hAnsi="Carlito Regular" w:cs="Carlito Regular"/>
                <w:color w:val="000000"/>
                <w:sz w:val="24"/>
              </w:rPr>
              <w:t>Brainstorming session is conducted with all team members to list out all the ideas and prioritise the top 3 ideas.</w:t>
            </w:r>
          </w:p>
        </w:tc>
        <w:tc>
          <w:tcPr>
            <w:tcW w:w="2390" w:type="dxa"/>
            <w:tcBorders>
              <w:top w:val="nil"/>
              <w:left w:val="single" w:sz="6" w:space="0" w:color="000000"/>
              <w:bottom w:val="single" w:sz="6" w:space="0" w:color="000000"/>
              <w:right w:val="single" w:sz="6" w:space="0" w:color="000000"/>
            </w:tcBorders>
            <w:tcMar>
              <w:top w:w="0" w:type="dxa"/>
              <w:left w:w="0" w:type="dxa"/>
              <w:bottom w:w="0" w:type="dxa"/>
              <w:right w:w="0" w:type="dxa"/>
            </w:tcMar>
          </w:tcPr>
          <w:p w:rsidR="007E7CE3" w:rsidRDefault="00000000">
            <w:pPr>
              <w:spacing w:before="16"/>
              <w:ind w:left="862"/>
              <w:rPr>
                <w:color w:val="000000"/>
                <w:sz w:val="20"/>
              </w:rPr>
            </w:pPr>
            <w:r>
              <w:rPr>
                <w:rFonts w:ascii="Carlito Regular" w:eastAsia="Carlito Regular" w:hAnsi="Carlito Regular" w:cs="Carlito Regular"/>
                <w:color w:val="000000"/>
                <w:sz w:val="24"/>
              </w:rPr>
              <w:t>09 OCTOBER 2022</w:t>
            </w:r>
          </w:p>
        </w:tc>
      </w:tr>
      <w:tr w:rsidR="007E7CE3">
        <w:trPr>
          <w:trHeight w:val="2124"/>
        </w:trPr>
        <w:tc>
          <w:tcPr>
            <w:tcW w:w="2540" w:type="dxa"/>
            <w:tcBorders>
              <w:top w:val="nil"/>
              <w:left w:val="single" w:sz="6" w:space="0" w:color="000000"/>
              <w:bottom w:val="single" w:sz="6" w:space="0" w:color="000000"/>
              <w:right w:val="single" w:sz="6" w:space="0" w:color="000000"/>
            </w:tcBorders>
            <w:tcMar>
              <w:top w:w="0" w:type="dxa"/>
              <w:left w:w="0" w:type="dxa"/>
              <w:bottom w:w="0" w:type="dxa"/>
              <w:right w:w="0" w:type="dxa"/>
            </w:tcMar>
          </w:tcPr>
          <w:p w:rsidR="007E7CE3" w:rsidRDefault="00000000">
            <w:pPr>
              <w:spacing w:before="15"/>
              <w:ind w:left="120"/>
              <w:rPr>
                <w:color w:val="000000"/>
                <w:sz w:val="20"/>
              </w:rPr>
            </w:pPr>
            <w:r>
              <w:rPr>
                <w:rFonts w:ascii="Carlito Bold" w:eastAsia="Carlito Bold" w:hAnsi="Carlito Bold" w:cs="Carlito Bold"/>
                <w:b/>
                <w:color w:val="2C2828"/>
                <w:sz w:val="24"/>
              </w:rPr>
              <w:t>Proposed Solution</w:t>
            </w:r>
          </w:p>
        </w:tc>
        <w:tc>
          <w:tcPr>
            <w:tcW w:w="2659" w:type="dxa"/>
            <w:tcBorders>
              <w:top w:val="nil"/>
              <w:left w:val="single" w:sz="6" w:space="0" w:color="000000"/>
              <w:bottom w:val="single" w:sz="6" w:space="0" w:color="000000"/>
              <w:right w:val="single" w:sz="6" w:space="0" w:color="000000"/>
            </w:tcBorders>
            <w:tcMar>
              <w:top w:w="0" w:type="dxa"/>
              <w:left w:w="0" w:type="dxa"/>
              <w:bottom w:w="0" w:type="dxa"/>
              <w:right w:w="0" w:type="dxa"/>
            </w:tcMar>
          </w:tcPr>
          <w:p w:rsidR="007E7CE3" w:rsidRDefault="00000000">
            <w:pPr>
              <w:spacing w:before="15" w:line="264" w:lineRule="auto"/>
              <w:ind w:left="122" w:right="-14"/>
              <w:jc w:val="both"/>
              <w:rPr>
                <w:color w:val="000000"/>
                <w:sz w:val="20"/>
              </w:rPr>
            </w:pPr>
            <w:r>
              <w:rPr>
                <w:rFonts w:ascii="Carlito Regular" w:eastAsia="Carlito Regular" w:hAnsi="Carlito Regular" w:cs="Carlito Regular"/>
                <w:color w:val="000000"/>
                <w:sz w:val="24"/>
              </w:rPr>
              <w:t>Prepared the proposed solution document, which includes the novelty, feasibility of idea, business model, social impact, scalability of solution, etc.</w:t>
            </w:r>
          </w:p>
        </w:tc>
        <w:tc>
          <w:tcPr>
            <w:tcW w:w="2390" w:type="dxa"/>
            <w:tcBorders>
              <w:top w:val="nil"/>
              <w:left w:val="single" w:sz="6" w:space="0" w:color="000000"/>
              <w:bottom w:val="single" w:sz="6" w:space="0" w:color="000000"/>
              <w:right w:val="single" w:sz="6" w:space="0" w:color="000000"/>
            </w:tcBorders>
            <w:tcMar>
              <w:top w:w="0" w:type="dxa"/>
              <w:left w:w="0" w:type="dxa"/>
              <w:bottom w:w="0" w:type="dxa"/>
              <w:right w:w="0" w:type="dxa"/>
            </w:tcMar>
          </w:tcPr>
          <w:p w:rsidR="007E7CE3" w:rsidRDefault="00000000">
            <w:pPr>
              <w:spacing w:before="15"/>
              <w:ind w:left="745"/>
              <w:rPr>
                <w:color w:val="000000"/>
                <w:sz w:val="20"/>
              </w:rPr>
            </w:pPr>
            <w:r>
              <w:rPr>
                <w:rFonts w:ascii="Carlito Regular" w:eastAsia="Carlito Regular" w:hAnsi="Carlito Regular" w:cs="Carlito Regular"/>
                <w:color w:val="000000"/>
                <w:sz w:val="24"/>
              </w:rPr>
              <w:t>28 OCTOBER 2022</w:t>
            </w:r>
          </w:p>
        </w:tc>
      </w:tr>
      <w:tr w:rsidR="007E7CE3">
        <w:trPr>
          <w:trHeight w:val="948"/>
        </w:trPr>
        <w:tc>
          <w:tcPr>
            <w:tcW w:w="2540" w:type="dxa"/>
            <w:tcBorders>
              <w:top w:val="nil"/>
              <w:left w:val="single" w:sz="6" w:space="0" w:color="000000"/>
              <w:bottom w:val="single" w:sz="6" w:space="0" w:color="000000"/>
              <w:right w:val="single" w:sz="6" w:space="0" w:color="000000"/>
            </w:tcBorders>
            <w:tcMar>
              <w:top w:w="0" w:type="dxa"/>
              <w:left w:w="0" w:type="dxa"/>
              <w:bottom w:w="0" w:type="dxa"/>
              <w:right w:w="0" w:type="dxa"/>
            </w:tcMar>
          </w:tcPr>
          <w:p w:rsidR="007E7CE3" w:rsidRDefault="00000000">
            <w:pPr>
              <w:spacing w:before="1"/>
              <w:rPr>
                <w:color w:val="000000"/>
                <w:sz w:val="20"/>
              </w:rPr>
            </w:pPr>
            <w:r>
              <w:rPr>
                <w:rFonts w:ascii="Arimo Bold" w:eastAsia="Arimo Bold" w:hAnsi="Arimo Bold" w:cs="Arimo Bold"/>
                <w:b/>
                <w:color w:val="000000"/>
                <w:sz w:val="27"/>
              </w:rPr>
              <w:t xml:space="preserve"> </w:t>
            </w:r>
          </w:p>
          <w:p w:rsidR="007E7CE3" w:rsidRDefault="00000000">
            <w:pPr>
              <w:ind w:left="120"/>
              <w:rPr>
                <w:color w:val="000000"/>
                <w:sz w:val="20"/>
              </w:rPr>
            </w:pPr>
            <w:r>
              <w:rPr>
                <w:rFonts w:ascii="Carlito Bold" w:eastAsia="Carlito Bold" w:hAnsi="Carlito Bold" w:cs="Carlito Bold"/>
                <w:b/>
                <w:color w:val="2C2828"/>
                <w:sz w:val="24"/>
              </w:rPr>
              <w:t>Problem Solution Fit</w:t>
            </w:r>
          </w:p>
        </w:tc>
        <w:tc>
          <w:tcPr>
            <w:tcW w:w="2659" w:type="dxa"/>
            <w:tcBorders>
              <w:top w:val="nil"/>
              <w:left w:val="single" w:sz="6" w:space="0" w:color="000000"/>
              <w:bottom w:val="single" w:sz="6" w:space="0" w:color="000000"/>
              <w:right w:val="single" w:sz="6" w:space="0" w:color="000000"/>
            </w:tcBorders>
            <w:tcMar>
              <w:top w:w="0" w:type="dxa"/>
              <w:left w:w="0" w:type="dxa"/>
              <w:bottom w:w="0" w:type="dxa"/>
              <w:right w:w="0" w:type="dxa"/>
            </w:tcMar>
          </w:tcPr>
          <w:p w:rsidR="007E7CE3" w:rsidRDefault="00000000">
            <w:pPr>
              <w:spacing w:before="14" w:line="264" w:lineRule="auto"/>
              <w:ind w:left="122" w:right="-14"/>
              <w:rPr>
                <w:color w:val="000000"/>
                <w:sz w:val="20"/>
              </w:rPr>
            </w:pPr>
            <w:r>
              <w:rPr>
                <w:rFonts w:ascii="Carlito Regular" w:eastAsia="Carlito Regular" w:hAnsi="Carlito Regular" w:cs="Carlito Regular"/>
                <w:color w:val="000000"/>
                <w:sz w:val="24"/>
              </w:rPr>
              <w:t>Prepared problem - solution fit document.</w:t>
            </w:r>
          </w:p>
        </w:tc>
        <w:tc>
          <w:tcPr>
            <w:tcW w:w="2390" w:type="dxa"/>
            <w:tcBorders>
              <w:top w:val="nil"/>
              <w:left w:val="single" w:sz="6" w:space="0" w:color="000000"/>
              <w:bottom w:val="single" w:sz="6" w:space="0" w:color="000000"/>
              <w:right w:val="single" w:sz="6" w:space="0" w:color="000000"/>
            </w:tcBorders>
            <w:tcMar>
              <w:top w:w="0" w:type="dxa"/>
              <w:left w:w="0" w:type="dxa"/>
              <w:bottom w:w="0" w:type="dxa"/>
              <w:right w:w="0" w:type="dxa"/>
            </w:tcMar>
          </w:tcPr>
          <w:p w:rsidR="007E7CE3" w:rsidRDefault="00000000">
            <w:pPr>
              <w:spacing w:before="14"/>
              <w:ind w:left="745"/>
              <w:rPr>
                <w:color w:val="000000"/>
                <w:sz w:val="20"/>
              </w:rPr>
            </w:pPr>
            <w:r>
              <w:rPr>
                <w:rFonts w:ascii="Carlito Regular" w:eastAsia="Carlito Regular" w:hAnsi="Carlito Regular" w:cs="Carlito Regular"/>
                <w:color w:val="000000"/>
                <w:sz w:val="24"/>
              </w:rPr>
              <w:t>30 OCTOBER 2022</w:t>
            </w:r>
          </w:p>
        </w:tc>
      </w:tr>
    </w:tbl>
    <w:p w:rsidR="007E7CE3" w:rsidRDefault="007E7CE3">
      <w:pPr>
        <w:spacing w:before="220" w:after="240"/>
        <w:rPr>
          <w:rFonts w:ascii="Liberation Serif Bold" w:eastAsia="Liberation Serif Bold" w:hAnsi="Liberation Serif Bold" w:cs="Liberation Serif Bold"/>
          <w:b/>
          <w:color w:val="000000"/>
          <w:sz w:val="24"/>
          <w:u w:val="single"/>
        </w:rPr>
      </w:pPr>
    </w:p>
    <w:p w:rsidR="007E7CE3" w:rsidRDefault="007E7CE3">
      <w:pPr>
        <w:tabs>
          <w:tab w:val="left" w:pos="4559"/>
        </w:tabs>
        <w:spacing w:before="220" w:after="240"/>
        <w:jc w:val="both"/>
        <w:rPr>
          <w:rFonts w:ascii="Liberation Serif Regular" w:eastAsia="Liberation Serif Regular" w:hAnsi="Liberation Serif Regular" w:cs="Liberation Serif Regular"/>
          <w:color w:val="000000"/>
          <w:sz w:val="24"/>
        </w:rPr>
      </w:pPr>
    </w:p>
    <w:p w:rsidR="007E7CE3" w:rsidRDefault="007E7CE3">
      <w:pPr>
        <w:tabs>
          <w:tab w:val="left" w:pos="4559"/>
        </w:tabs>
        <w:spacing w:before="220" w:after="240"/>
        <w:jc w:val="both"/>
        <w:rPr>
          <w:rFonts w:ascii="Liberation Serif Regular" w:eastAsia="Liberation Serif Regular" w:hAnsi="Liberation Serif Regular" w:cs="Liberation Serif Regular"/>
          <w:color w:val="000000"/>
          <w:sz w:val="24"/>
        </w:rPr>
      </w:pPr>
    </w:p>
    <w:p w:rsidR="007E7CE3" w:rsidRDefault="007E7CE3">
      <w:pPr>
        <w:tabs>
          <w:tab w:val="left" w:pos="4559"/>
        </w:tabs>
        <w:spacing w:before="220" w:after="240"/>
        <w:jc w:val="both"/>
        <w:rPr>
          <w:rFonts w:ascii="Liberation Serif Regular" w:eastAsia="Liberation Serif Regular" w:hAnsi="Liberation Serif Regular" w:cs="Liberation Serif Regular"/>
          <w:color w:val="000000"/>
          <w:sz w:val="24"/>
        </w:rPr>
      </w:pPr>
    </w:p>
    <w:p w:rsidR="007E7CE3" w:rsidRDefault="00000000">
      <w:pPr>
        <w:tabs>
          <w:tab w:val="left" w:pos="4559"/>
        </w:tabs>
        <w:spacing w:before="220" w:after="240"/>
        <w:jc w:val="both"/>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color w:val="000000"/>
          <w:sz w:val="28"/>
          <w:u w:val="single"/>
        </w:rPr>
        <w:lastRenderedPageBreak/>
        <w:t>6.2 SPRINT DELIVERY SCHEDULE</w:t>
      </w:r>
    </w:p>
    <w:p w:rsidR="007E7CE3" w:rsidRDefault="00000000">
      <w:pPr>
        <w:spacing w:before="93"/>
        <w:ind w:left="1425" w:hanging="1425"/>
        <w:rPr>
          <w:color w:val="000000"/>
          <w:sz w:val="24"/>
        </w:rPr>
      </w:pPr>
      <w:r>
        <w:rPr>
          <w:rFonts w:ascii="Arimo Bold" w:eastAsia="Arimo Bold" w:hAnsi="Arimo Bold" w:cs="Arimo Bold"/>
          <w:b/>
          <w:color w:val="000000"/>
          <w:sz w:val="24"/>
        </w:rPr>
        <w:t xml:space="preserve">Product Backlog, Sprint Schedule, and Estimation </w:t>
      </w:r>
    </w:p>
    <w:p w:rsidR="007E7CE3" w:rsidRDefault="007E7CE3">
      <w:pPr>
        <w:rPr>
          <w:color w:val="000000"/>
        </w:rPr>
      </w:pPr>
    </w:p>
    <w:p w:rsidR="007E7CE3" w:rsidRDefault="00000000">
      <w:pPr>
        <w:rPr>
          <w:noProof/>
        </w:rPr>
      </w:pPr>
      <w:r>
        <w:rPr>
          <w:rFonts w:ascii="Arimo Bold" w:eastAsia="Arimo Bold" w:hAnsi="Arimo Bold" w:cs="Arimo Bold"/>
          <w:b/>
          <w:color w:val="000000"/>
          <w:sz w:val="20"/>
        </w:rPr>
        <w:t xml:space="preserve"> </w:t>
      </w:r>
    </w:p>
    <w:tbl>
      <w:tblPr>
        <w:tblStyle w:val="TableGrid"/>
        <w:tblW w:w="11721" w:type="dxa"/>
        <w:tblInd w:w="-1353" w:type="dxa"/>
        <w:tblLook w:val="04A0" w:firstRow="1" w:lastRow="0" w:firstColumn="1" w:lastColumn="0" w:noHBand="0" w:noVBand="1"/>
      </w:tblPr>
      <w:tblGrid>
        <w:gridCol w:w="1148"/>
        <w:gridCol w:w="2337"/>
        <w:gridCol w:w="1448"/>
        <w:gridCol w:w="2338"/>
        <w:gridCol w:w="1461"/>
        <w:gridCol w:w="1073"/>
        <w:gridCol w:w="1916"/>
      </w:tblGrid>
      <w:tr w:rsidR="002D2419" w:rsidTr="002D2419">
        <w:trPr>
          <w:trHeight w:val="1688"/>
        </w:trPr>
        <w:tc>
          <w:tcPr>
            <w:tcW w:w="1148" w:type="dxa"/>
          </w:tcPr>
          <w:p w:rsidR="005B5430" w:rsidRDefault="005B5430" w:rsidP="005B5430">
            <w:pPr>
              <w:pStyle w:val="TableParagraph"/>
              <w:spacing w:before="6"/>
              <w:rPr>
                <w:b/>
                <w:sz w:val="25"/>
              </w:rPr>
            </w:pPr>
          </w:p>
          <w:p w:rsidR="005B5430" w:rsidRDefault="005B5430" w:rsidP="005B5430">
            <w:pPr>
              <w:pStyle w:val="TableParagraph"/>
              <w:rPr>
                <w:b/>
                <w:sz w:val="24"/>
              </w:rPr>
            </w:pPr>
            <w:r>
              <w:rPr>
                <w:b/>
                <w:sz w:val="24"/>
              </w:rPr>
              <w:t>Sprint</w:t>
            </w:r>
          </w:p>
        </w:tc>
        <w:tc>
          <w:tcPr>
            <w:tcW w:w="2337" w:type="dxa"/>
          </w:tcPr>
          <w:p w:rsidR="005B5430" w:rsidRDefault="005B5430" w:rsidP="005B5430">
            <w:pPr>
              <w:pStyle w:val="TableParagraph"/>
              <w:spacing w:before="22" w:line="237" w:lineRule="auto"/>
              <w:ind w:left="379" w:right="365" w:firstLine="6"/>
              <w:jc w:val="center"/>
              <w:rPr>
                <w:b/>
                <w:sz w:val="24"/>
              </w:rPr>
            </w:pPr>
            <w:r>
              <w:rPr>
                <w:b/>
                <w:sz w:val="24"/>
              </w:rPr>
              <w:t>Functional</w:t>
            </w:r>
            <w:r>
              <w:rPr>
                <w:b/>
                <w:spacing w:val="1"/>
                <w:sz w:val="24"/>
              </w:rPr>
              <w:t xml:space="preserve"> </w:t>
            </w:r>
            <w:r>
              <w:rPr>
                <w:b/>
                <w:spacing w:val="-1"/>
                <w:sz w:val="24"/>
              </w:rPr>
              <w:t>Requirement</w:t>
            </w:r>
            <w:r>
              <w:rPr>
                <w:b/>
                <w:spacing w:val="-57"/>
                <w:sz w:val="24"/>
              </w:rPr>
              <w:t xml:space="preserve"> </w:t>
            </w:r>
            <w:r>
              <w:rPr>
                <w:b/>
                <w:sz w:val="24"/>
              </w:rPr>
              <w:t>(Epic)</w:t>
            </w:r>
          </w:p>
        </w:tc>
        <w:tc>
          <w:tcPr>
            <w:tcW w:w="1448" w:type="dxa"/>
          </w:tcPr>
          <w:p w:rsidR="005B5430" w:rsidRDefault="005B5430" w:rsidP="005B5430">
            <w:pPr>
              <w:pStyle w:val="TableParagraph"/>
              <w:spacing w:before="157" w:line="237" w:lineRule="auto"/>
              <w:ind w:right="202"/>
              <w:rPr>
                <w:b/>
                <w:sz w:val="24"/>
              </w:rPr>
            </w:pPr>
            <w:r>
              <w:rPr>
                <w:b/>
                <w:spacing w:val="-2"/>
                <w:sz w:val="24"/>
              </w:rPr>
              <w:t>User Story Number</w:t>
            </w:r>
          </w:p>
        </w:tc>
        <w:tc>
          <w:tcPr>
            <w:tcW w:w="2338" w:type="dxa"/>
          </w:tcPr>
          <w:p w:rsidR="005B5430" w:rsidRDefault="005B5430" w:rsidP="005B5430">
            <w:pPr>
              <w:pStyle w:val="TableParagraph"/>
              <w:rPr>
                <w:b/>
                <w:sz w:val="24"/>
              </w:rPr>
            </w:pPr>
            <w:r>
              <w:rPr>
                <w:b/>
                <w:sz w:val="24"/>
              </w:rPr>
              <w:t>User Story/ Task</w:t>
            </w:r>
          </w:p>
        </w:tc>
        <w:tc>
          <w:tcPr>
            <w:tcW w:w="1461" w:type="dxa"/>
          </w:tcPr>
          <w:p w:rsidR="005B5430" w:rsidRDefault="005B5430" w:rsidP="005B5430">
            <w:pPr>
              <w:pStyle w:val="TableParagraph"/>
              <w:spacing w:before="6"/>
              <w:rPr>
                <w:b/>
                <w:sz w:val="25"/>
              </w:rPr>
            </w:pPr>
          </w:p>
          <w:p w:rsidR="005B5430" w:rsidRDefault="005B5430" w:rsidP="005B5430">
            <w:pPr>
              <w:pStyle w:val="TableParagraph"/>
              <w:ind w:left="167"/>
              <w:rPr>
                <w:b/>
                <w:sz w:val="24"/>
              </w:rPr>
            </w:pPr>
            <w:r>
              <w:rPr>
                <w:b/>
                <w:sz w:val="24"/>
              </w:rPr>
              <w:t>Story Points</w:t>
            </w:r>
          </w:p>
        </w:tc>
        <w:tc>
          <w:tcPr>
            <w:tcW w:w="1073" w:type="dxa"/>
          </w:tcPr>
          <w:p w:rsidR="005B5430" w:rsidRDefault="005B5430" w:rsidP="005B5430">
            <w:pPr>
              <w:pStyle w:val="TableParagraph"/>
              <w:spacing w:before="6"/>
              <w:rPr>
                <w:b/>
                <w:sz w:val="25"/>
              </w:rPr>
            </w:pPr>
          </w:p>
          <w:p w:rsidR="005B5430" w:rsidRDefault="005B5430" w:rsidP="005B5430">
            <w:pPr>
              <w:pStyle w:val="TableParagraph"/>
              <w:rPr>
                <w:b/>
                <w:sz w:val="24"/>
              </w:rPr>
            </w:pPr>
            <w:r>
              <w:rPr>
                <w:b/>
                <w:sz w:val="24"/>
              </w:rPr>
              <w:t>Priority</w:t>
            </w:r>
          </w:p>
        </w:tc>
        <w:tc>
          <w:tcPr>
            <w:tcW w:w="1916" w:type="dxa"/>
          </w:tcPr>
          <w:p w:rsidR="005B5430" w:rsidRDefault="005B5430" w:rsidP="005B5430">
            <w:pPr>
              <w:pStyle w:val="TableParagraph"/>
              <w:spacing w:before="6"/>
              <w:rPr>
                <w:b/>
                <w:sz w:val="25"/>
              </w:rPr>
            </w:pPr>
          </w:p>
          <w:p w:rsidR="005B5430" w:rsidRDefault="005B5430" w:rsidP="005B5430">
            <w:pPr>
              <w:pStyle w:val="TableParagraph"/>
              <w:ind w:left="440"/>
              <w:rPr>
                <w:b/>
                <w:sz w:val="24"/>
              </w:rPr>
            </w:pPr>
            <w:r>
              <w:rPr>
                <w:b/>
                <w:sz w:val="24"/>
              </w:rPr>
              <w:t>Team</w:t>
            </w:r>
            <w:r>
              <w:rPr>
                <w:b/>
                <w:spacing w:val="-5"/>
                <w:sz w:val="24"/>
              </w:rPr>
              <w:t xml:space="preserve"> </w:t>
            </w:r>
            <w:r>
              <w:rPr>
                <w:b/>
                <w:sz w:val="24"/>
              </w:rPr>
              <w:t>Members</w:t>
            </w:r>
          </w:p>
        </w:tc>
      </w:tr>
      <w:tr w:rsidR="002D2419" w:rsidTr="002D2419">
        <w:trPr>
          <w:trHeight w:val="587"/>
        </w:trPr>
        <w:tc>
          <w:tcPr>
            <w:tcW w:w="1148" w:type="dxa"/>
          </w:tcPr>
          <w:p w:rsidR="005B5430" w:rsidRPr="002D2419" w:rsidRDefault="005B5430" w:rsidP="005B5430">
            <w:pPr>
              <w:pStyle w:val="TableParagraph"/>
              <w:spacing w:before="1"/>
              <w:rPr>
                <w:b/>
                <w:sz w:val="18"/>
                <w:szCs w:val="18"/>
              </w:rPr>
            </w:pPr>
          </w:p>
          <w:p w:rsidR="005B5430" w:rsidRPr="002D2419" w:rsidRDefault="005B5430" w:rsidP="005B5430">
            <w:pPr>
              <w:pStyle w:val="TableParagraph"/>
              <w:spacing w:before="1"/>
              <w:ind w:left="110"/>
              <w:rPr>
                <w:sz w:val="18"/>
                <w:szCs w:val="18"/>
              </w:rPr>
            </w:pPr>
            <w:r w:rsidRPr="002D2419">
              <w:rPr>
                <w:sz w:val="18"/>
                <w:szCs w:val="18"/>
              </w:rPr>
              <w:t>Sprint</w:t>
            </w:r>
            <w:r w:rsidRPr="002D2419">
              <w:rPr>
                <w:spacing w:val="5"/>
                <w:sz w:val="18"/>
                <w:szCs w:val="18"/>
              </w:rPr>
              <w:t xml:space="preserve"> </w:t>
            </w:r>
            <w:r w:rsidRPr="002D2419">
              <w:rPr>
                <w:sz w:val="18"/>
                <w:szCs w:val="18"/>
              </w:rPr>
              <w:t>–</w:t>
            </w:r>
            <w:r w:rsidRPr="002D2419">
              <w:rPr>
                <w:spacing w:val="-1"/>
                <w:sz w:val="18"/>
                <w:szCs w:val="18"/>
              </w:rPr>
              <w:t xml:space="preserve"> </w:t>
            </w:r>
            <w:r w:rsidRPr="002D2419">
              <w:rPr>
                <w:sz w:val="18"/>
                <w:szCs w:val="18"/>
              </w:rPr>
              <w:t>1</w:t>
            </w:r>
          </w:p>
        </w:tc>
        <w:tc>
          <w:tcPr>
            <w:tcW w:w="2337" w:type="dxa"/>
          </w:tcPr>
          <w:p w:rsidR="005B5430" w:rsidRPr="002D2419" w:rsidRDefault="005B5430" w:rsidP="005B5430">
            <w:pPr>
              <w:pStyle w:val="TableParagraph"/>
              <w:spacing w:before="1"/>
              <w:rPr>
                <w:b/>
                <w:sz w:val="18"/>
                <w:szCs w:val="18"/>
              </w:rPr>
            </w:pPr>
          </w:p>
          <w:p w:rsidR="005B5430" w:rsidRPr="002D2419" w:rsidRDefault="005B5430" w:rsidP="005B5430">
            <w:pPr>
              <w:pStyle w:val="TableParagraph"/>
              <w:spacing w:before="1"/>
              <w:ind w:left="110"/>
              <w:rPr>
                <w:sz w:val="18"/>
                <w:szCs w:val="18"/>
              </w:rPr>
            </w:pPr>
            <w:r w:rsidRPr="002D2419">
              <w:rPr>
                <w:sz w:val="18"/>
                <w:szCs w:val="18"/>
              </w:rPr>
              <w:t>Registration</w:t>
            </w:r>
          </w:p>
        </w:tc>
        <w:tc>
          <w:tcPr>
            <w:tcW w:w="1448" w:type="dxa"/>
          </w:tcPr>
          <w:p w:rsidR="005B5430" w:rsidRPr="002D2419" w:rsidRDefault="005B5430" w:rsidP="005B5430">
            <w:pPr>
              <w:pStyle w:val="TableParagraph"/>
              <w:spacing w:before="1"/>
              <w:rPr>
                <w:b/>
                <w:sz w:val="18"/>
                <w:szCs w:val="18"/>
              </w:rPr>
            </w:pPr>
          </w:p>
          <w:p w:rsidR="005B5430" w:rsidRPr="002D2419" w:rsidRDefault="005B5430" w:rsidP="005B5430">
            <w:pPr>
              <w:pStyle w:val="TableParagraph"/>
              <w:spacing w:before="1"/>
              <w:ind w:left="110"/>
              <w:rPr>
                <w:sz w:val="18"/>
                <w:szCs w:val="18"/>
              </w:rPr>
            </w:pPr>
            <w:r w:rsidRPr="002D2419">
              <w:rPr>
                <w:sz w:val="18"/>
                <w:szCs w:val="18"/>
              </w:rPr>
              <w:t>USN</w:t>
            </w:r>
            <w:r w:rsidRPr="002D2419">
              <w:rPr>
                <w:spacing w:val="1"/>
                <w:sz w:val="18"/>
                <w:szCs w:val="18"/>
              </w:rPr>
              <w:t xml:space="preserve"> </w:t>
            </w:r>
            <w:r w:rsidRPr="002D2419">
              <w:rPr>
                <w:sz w:val="18"/>
                <w:szCs w:val="18"/>
              </w:rPr>
              <w:t>–</w:t>
            </w:r>
            <w:r w:rsidRPr="002D2419">
              <w:rPr>
                <w:spacing w:val="2"/>
                <w:sz w:val="18"/>
                <w:szCs w:val="18"/>
              </w:rPr>
              <w:t xml:space="preserve"> </w:t>
            </w:r>
            <w:r w:rsidRPr="002D2419">
              <w:rPr>
                <w:sz w:val="18"/>
                <w:szCs w:val="18"/>
              </w:rPr>
              <w:t>1</w:t>
            </w:r>
          </w:p>
        </w:tc>
        <w:tc>
          <w:tcPr>
            <w:tcW w:w="2338" w:type="dxa"/>
          </w:tcPr>
          <w:p w:rsidR="005B5430" w:rsidRPr="002D2419" w:rsidRDefault="005B5430" w:rsidP="005B5430">
            <w:pPr>
              <w:pStyle w:val="TableParagraph"/>
              <w:spacing w:before="18" w:line="237" w:lineRule="auto"/>
              <w:ind w:right="91"/>
              <w:jc w:val="both"/>
              <w:rPr>
                <w:sz w:val="18"/>
                <w:szCs w:val="18"/>
              </w:rPr>
            </w:pPr>
            <w:r w:rsidRPr="002D2419">
              <w:rPr>
                <w:sz w:val="18"/>
                <w:szCs w:val="18"/>
              </w:rPr>
              <w:t>As a user, I can register for the application by entering my email, password, and confirming my password.</w:t>
            </w:r>
          </w:p>
        </w:tc>
        <w:tc>
          <w:tcPr>
            <w:tcW w:w="1461" w:type="dxa"/>
          </w:tcPr>
          <w:p w:rsidR="005B5430" w:rsidRPr="002D2419" w:rsidRDefault="005B5430" w:rsidP="005B5430">
            <w:pPr>
              <w:pStyle w:val="TableParagraph"/>
              <w:spacing w:before="1"/>
              <w:rPr>
                <w:b/>
                <w:sz w:val="18"/>
                <w:szCs w:val="18"/>
              </w:rPr>
            </w:pPr>
          </w:p>
          <w:p w:rsidR="005B5430" w:rsidRPr="002D2419" w:rsidRDefault="005B5430" w:rsidP="005B5430">
            <w:pPr>
              <w:pStyle w:val="TableParagraph"/>
              <w:spacing w:before="1"/>
              <w:ind w:left="109"/>
              <w:rPr>
                <w:sz w:val="18"/>
                <w:szCs w:val="18"/>
              </w:rPr>
            </w:pPr>
            <w:r w:rsidRPr="002D2419">
              <w:rPr>
                <w:sz w:val="18"/>
                <w:szCs w:val="18"/>
              </w:rPr>
              <w:t>3</w:t>
            </w:r>
          </w:p>
        </w:tc>
        <w:tc>
          <w:tcPr>
            <w:tcW w:w="1073" w:type="dxa"/>
          </w:tcPr>
          <w:p w:rsidR="005B5430" w:rsidRPr="002D2419" w:rsidRDefault="005B5430" w:rsidP="005B5430">
            <w:pPr>
              <w:pStyle w:val="TableParagraph"/>
              <w:spacing w:before="1"/>
              <w:rPr>
                <w:b/>
                <w:sz w:val="18"/>
                <w:szCs w:val="18"/>
              </w:rPr>
            </w:pPr>
          </w:p>
          <w:p w:rsidR="005B5430" w:rsidRPr="002D2419" w:rsidRDefault="005B5430" w:rsidP="005B5430">
            <w:pPr>
              <w:pStyle w:val="TableParagraph"/>
              <w:spacing w:before="1"/>
              <w:ind w:left="119"/>
              <w:rPr>
                <w:sz w:val="18"/>
                <w:szCs w:val="18"/>
              </w:rPr>
            </w:pPr>
            <w:r w:rsidRPr="002D2419">
              <w:rPr>
                <w:sz w:val="18"/>
                <w:szCs w:val="18"/>
              </w:rPr>
              <w:t>High</w:t>
            </w:r>
          </w:p>
        </w:tc>
        <w:tc>
          <w:tcPr>
            <w:tcW w:w="1916" w:type="dxa"/>
          </w:tcPr>
          <w:p w:rsidR="005B5430" w:rsidRPr="002D2419" w:rsidRDefault="005B5430" w:rsidP="005B5430">
            <w:pPr>
              <w:pStyle w:val="TableParagraph"/>
              <w:spacing w:before="1"/>
              <w:rPr>
                <w:b/>
                <w:sz w:val="18"/>
                <w:szCs w:val="18"/>
              </w:rPr>
            </w:pPr>
          </w:p>
          <w:p w:rsidR="005B5430" w:rsidRPr="002D2419" w:rsidRDefault="005B5430" w:rsidP="005B5430">
            <w:pPr>
              <w:pStyle w:val="TableParagraph"/>
              <w:spacing w:before="1"/>
              <w:ind w:left="114"/>
              <w:rPr>
                <w:sz w:val="18"/>
                <w:szCs w:val="18"/>
              </w:rPr>
            </w:pPr>
            <w:r w:rsidRPr="002D2419">
              <w:rPr>
                <w:sz w:val="18"/>
                <w:szCs w:val="18"/>
              </w:rPr>
              <w:t>SHIVARAMAN G</w:t>
            </w:r>
          </w:p>
        </w:tc>
      </w:tr>
      <w:tr w:rsidR="002D2419" w:rsidTr="002D2419">
        <w:trPr>
          <w:trHeight w:val="628"/>
        </w:trPr>
        <w:tc>
          <w:tcPr>
            <w:tcW w:w="1148" w:type="dxa"/>
          </w:tcPr>
          <w:p w:rsidR="002D2419" w:rsidRPr="002D2419" w:rsidRDefault="002D2419" w:rsidP="002D2419">
            <w:pPr>
              <w:pStyle w:val="TableParagraph"/>
              <w:spacing w:before="2"/>
              <w:rPr>
                <w:b/>
                <w:sz w:val="18"/>
                <w:szCs w:val="18"/>
              </w:rPr>
            </w:pPr>
          </w:p>
          <w:p w:rsidR="002D2419" w:rsidRPr="002D2419" w:rsidRDefault="002D2419" w:rsidP="002D2419">
            <w:pPr>
              <w:pStyle w:val="TableParagraph"/>
              <w:ind w:left="110"/>
              <w:rPr>
                <w:sz w:val="18"/>
                <w:szCs w:val="18"/>
              </w:rPr>
            </w:pPr>
            <w:r w:rsidRPr="002D2419">
              <w:rPr>
                <w:sz w:val="18"/>
                <w:szCs w:val="18"/>
              </w:rPr>
              <w:t>Sprint</w:t>
            </w:r>
            <w:r w:rsidRPr="002D2419">
              <w:rPr>
                <w:spacing w:val="5"/>
                <w:sz w:val="18"/>
                <w:szCs w:val="18"/>
              </w:rPr>
              <w:t xml:space="preserve"> </w:t>
            </w:r>
            <w:r w:rsidRPr="002D2419">
              <w:rPr>
                <w:sz w:val="18"/>
                <w:szCs w:val="18"/>
              </w:rPr>
              <w:t>–</w:t>
            </w:r>
            <w:r w:rsidRPr="002D2419">
              <w:rPr>
                <w:spacing w:val="-1"/>
                <w:sz w:val="18"/>
                <w:szCs w:val="18"/>
              </w:rPr>
              <w:t xml:space="preserve"> </w:t>
            </w:r>
            <w:r w:rsidRPr="002D2419">
              <w:rPr>
                <w:sz w:val="18"/>
                <w:szCs w:val="18"/>
              </w:rPr>
              <w:t>1</w:t>
            </w:r>
          </w:p>
        </w:tc>
        <w:tc>
          <w:tcPr>
            <w:tcW w:w="2337" w:type="dxa"/>
          </w:tcPr>
          <w:p w:rsidR="002D2419" w:rsidRPr="002D2419" w:rsidRDefault="002D2419" w:rsidP="002D2419">
            <w:pPr>
              <w:pStyle w:val="TableParagraph"/>
              <w:spacing w:before="2"/>
              <w:rPr>
                <w:b/>
                <w:sz w:val="18"/>
                <w:szCs w:val="18"/>
              </w:rPr>
            </w:pPr>
          </w:p>
          <w:p w:rsidR="002D2419" w:rsidRPr="002D2419" w:rsidRDefault="002D2419" w:rsidP="002D2419">
            <w:pPr>
              <w:pStyle w:val="TableParagraph"/>
              <w:ind w:left="110"/>
              <w:rPr>
                <w:sz w:val="18"/>
                <w:szCs w:val="18"/>
              </w:rPr>
            </w:pPr>
            <w:r w:rsidRPr="002D2419">
              <w:rPr>
                <w:sz w:val="18"/>
                <w:szCs w:val="18"/>
              </w:rPr>
              <w:t>Authentication</w:t>
            </w:r>
          </w:p>
        </w:tc>
        <w:tc>
          <w:tcPr>
            <w:tcW w:w="1448" w:type="dxa"/>
          </w:tcPr>
          <w:p w:rsidR="002D2419" w:rsidRPr="002D2419" w:rsidRDefault="002D2419" w:rsidP="002D2419">
            <w:pPr>
              <w:pStyle w:val="TableParagraph"/>
              <w:spacing w:before="2"/>
              <w:rPr>
                <w:b/>
                <w:sz w:val="18"/>
                <w:szCs w:val="18"/>
              </w:rPr>
            </w:pPr>
          </w:p>
          <w:p w:rsidR="002D2419" w:rsidRPr="002D2419" w:rsidRDefault="002D2419" w:rsidP="002D2419">
            <w:pPr>
              <w:pStyle w:val="TableParagraph"/>
              <w:ind w:left="110"/>
              <w:rPr>
                <w:sz w:val="18"/>
                <w:szCs w:val="18"/>
              </w:rPr>
            </w:pPr>
            <w:r w:rsidRPr="002D2419">
              <w:rPr>
                <w:sz w:val="18"/>
                <w:szCs w:val="18"/>
              </w:rPr>
              <w:t>USN</w:t>
            </w:r>
            <w:r w:rsidRPr="002D2419">
              <w:rPr>
                <w:spacing w:val="1"/>
                <w:sz w:val="18"/>
                <w:szCs w:val="18"/>
              </w:rPr>
              <w:t xml:space="preserve"> </w:t>
            </w:r>
            <w:r w:rsidRPr="002D2419">
              <w:rPr>
                <w:sz w:val="18"/>
                <w:szCs w:val="18"/>
              </w:rPr>
              <w:t>–</w:t>
            </w:r>
            <w:r w:rsidRPr="002D2419">
              <w:rPr>
                <w:spacing w:val="2"/>
                <w:sz w:val="18"/>
                <w:szCs w:val="18"/>
              </w:rPr>
              <w:t xml:space="preserve"> </w:t>
            </w:r>
            <w:r w:rsidRPr="002D2419">
              <w:rPr>
                <w:sz w:val="18"/>
                <w:szCs w:val="18"/>
              </w:rPr>
              <w:t>2</w:t>
            </w:r>
          </w:p>
        </w:tc>
        <w:tc>
          <w:tcPr>
            <w:tcW w:w="2338" w:type="dxa"/>
          </w:tcPr>
          <w:p w:rsidR="002D2419" w:rsidRPr="002D2419" w:rsidRDefault="002D2419" w:rsidP="002D2419">
            <w:pPr>
              <w:pStyle w:val="TableParagraph"/>
              <w:spacing w:before="150" w:line="242" w:lineRule="auto"/>
              <w:ind w:left="109" w:right="108"/>
              <w:rPr>
                <w:sz w:val="18"/>
                <w:szCs w:val="18"/>
              </w:rPr>
            </w:pPr>
            <w:r w:rsidRPr="002D2419">
              <w:rPr>
                <w:sz w:val="18"/>
                <w:szCs w:val="18"/>
              </w:rPr>
              <w:t>As</w:t>
            </w:r>
            <w:r w:rsidRPr="002D2419">
              <w:rPr>
                <w:spacing w:val="26"/>
                <w:sz w:val="18"/>
                <w:szCs w:val="18"/>
              </w:rPr>
              <w:t xml:space="preserve"> </w:t>
            </w:r>
            <w:r w:rsidRPr="002D2419">
              <w:rPr>
                <w:sz w:val="18"/>
                <w:szCs w:val="18"/>
              </w:rPr>
              <w:t>a</w:t>
            </w:r>
            <w:r w:rsidRPr="002D2419">
              <w:rPr>
                <w:spacing w:val="27"/>
                <w:sz w:val="18"/>
                <w:szCs w:val="18"/>
              </w:rPr>
              <w:t xml:space="preserve"> </w:t>
            </w:r>
            <w:r w:rsidRPr="002D2419">
              <w:rPr>
                <w:sz w:val="18"/>
                <w:szCs w:val="18"/>
              </w:rPr>
              <w:t>user,</w:t>
            </w:r>
            <w:r w:rsidRPr="002D2419">
              <w:rPr>
                <w:spacing w:val="27"/>
                <w:sz w:val="18"/>
                <w:szCs w:val="18"/>
              </w:rPr>
              <w:t xml:space="preserve"> </w:t>
            </w:r>
            <w:r w:rsidRPr="002D2419">
              <w:rPr>
                <w:sz w:val="18"/>
                <w:szCs w:val="18"/>
              </w:rPr>
              <w:t>I</w:t>
            </w:r>
            <w:r w:rsidRPr="002D2419">
              <w:rPr>
                <w:spacing w:val="20"/>
                <w:sz w:val="18"/>
                <w:szCs w:val="18"/>
              </w:rPr>
              <w:t xml:space="preserve"> </w:t>
            </w:r>
            <w:r w:rsidRPr="002D2419">
              <w:rPr>
                <w:sz w:val="18"/>
                <w:szCs w:val="18"/>
              </w:rPr>
              <w:t>will</w:t>
            </w:r>
            <w:r w:rsidRPr="002D2419">
              <w:rPr>
                <w:spacing w:val="25"/>
                <w:sz w:val="18"/>
                <w:szCs w:val="18"/>
              </w:rPr>
              <w:t xml:space="preserve"> </w:t>
            </w:r>
            <w:r w:rsidRPr="002D2419">
              <w:rPr>
                <w:sz w:val="18"/>
                <w:szCs w:val="18"/>
              </w:rPr>
              <w:t>receive</w:t>
            </w:r>
            <w:r w:rsidRPr="002D2419">
              <w:rPr>
                <w:spacing w:val="27"/>
                <w:sz w:val="18"/>
                <w:szCs w:val="18"/>
              </w:rPr>
              <w:t xml:space="preserve"> </w:t>
            </w:r>
            <w:r w:rsidRPr="002D2419">
              <w:rPr>
                <w:sz w:val="18"/>
                <w:szCs w:val="18"/>
              </w:rPr>
              <w:t>OTP</w:t>
            </w:r>
            <w:r w:rsidRPr="002D2419">
              <w:rPr>
                <w:spacing w:val="29"/>
                <w:sz w:val="18"/>
                <w:szCs w:val="18"/>
              </w:rPr>
              <w:t xml:space="preserve"> </w:t>
            </w:r>
            <w:r w:rsidRPr="002D2419">
              <w:rPr>
                <w:sz w:val="18"/>
                <w:szCs w:val="18"/>
              </w:rPr>
              <w:t>to</w:t>
            </w:r>
            <w:r w:rsidRPr="002D2419">
              <w:rPr>
                <w:spacing w:val="29"/>
                <w:sz w:val="18"/>
                <w:szCs w:val="18"/>
              </w:rPr>
              <w:t xml:space="preserve"> </w:t>
            </w:r>
            <w:r w:rsidRPr="002D2419">
              <w:rPr>
                <w:sz w:val="18"/>
                <w:szCs w:val="18"/>
              </w:rPr>
              <w:t>confirm</w:t>
            </w:r>
            <w:r w:rsidRPr="002D2419">
              <w:rPr>
                <w:spacing w:val="-57"/>
                <w:sz w:val="18"/>
                <w:szCs w:val="18"/>
              </w:rPr>
              <w:t xml:space="preserve"> </w:t>
            </w:r>
            <w:r w:rsidRPr="002D2419">
              <w:rPr>
                <w:sz w:val="18"/>
                <w:szCs w:val="18"/>
              </w:rPr>
              <w:t>details.</w:t>
            </w:r>
          </w:p>
        </w:tc>
        <w:tc>
          <w:tcPr>
            <w:tcW w:w="1461" w:type="dxa"/>
          </w:tcPr>
          <w:p w:rsidR="002D2419" w:rsidRPr="002D2419" w:rsidRDefault="002D2419" w:rsidP="002D2419">
            <w:pPr>
              <w:pStyle w:val="TableParagraph"/>
              <w:spacing w:before="2"/>
              <w:rPr>
                <w:b/>
                <w:sz w:val="18"/>
                <w:szCs w:val="18"/>
              </w:rPr>
            </w:pPr>
          </w:p>
          <w:p w:rsidR="002D2419" w:rsidRPr="002D2419" w:rsidRDefault="002D2419" w:rsidP="002D2419">
            <w:pPr>
              <w:pStyle w:val="TableParagraph"/>
              <w:ind w:left="109"/>
              <w:rPr>
                <w:sz w:val="18"/>
                <w:szCs w:val="18"/>
              </w:rPr>
            </w:pPr>
            <w:r w:rsidRPr="002D2419">
              <w:rPr>
                <w:sz w:val="18"/>
                <w:szCs w:val="18"/>
              </w:rPr>
              <w:t>2</w:t>
            </w:r>
          </w:p>
        </w:tc>
        <w:tc>
          <w:tcPr>
            <w:tcW w:w="1073" w:type="dxa"/>
          </w:tcPr>
          <w:p w:rsidR="002D2419" w:rsidRPr="002D2419" w:rsidRDefault="002D2419" w:rsidP="002D2419">
            <w:pPr>
              <w:pStyle w:val="TableParagraph"/>
              <w:spacing w:before="2"/>
              <w:rPr>
                <w:b/>
                <w:sz w:val="18"/>
                <w:szCs w:val="18"/>
              </w:rPr>
            </w:pPr>
          </w:p>
          <w:p w:rsidR="002D2419" w:rsidRPr="002D2419" w:rsidRDefault="002D2419" w:rsidP="002D2419">
            <w:pPr>
              <w:pStyle w:val="TableParagraph"/>
              <w:ind w:left="119"/>
              <w:rPr>
                <w:sz w:val="18"/>
                <w:szCs w:val="18"/>
              </w:rPr>
            </w:pPr>
            <w:r w:rsidRPr="002D2419">
              <w:rPr>
                <w:sz w:val="18"/>
                <w:szCs w:val="18"/>
              </w:rPr>
              <w:t>High</w:t>
            </w:r>
          </w:p>
        </w:tc>
        <w:tc>
          <w:tcPr>
            <w:tcW w:w="1916" w:type="dxa"/>
          </w:tcPr>
          <w:p w:rsidR="002D2419" w:rsidRPr="002D2419" w:rsidRDefault="002D2419" w:rsidP="002D2419">
            <w:pPr>
              <w:pStyle w:val="TableParagraph"/>
              <w:spacing w:before="2"/>
              <w:rPr>
                <w:b/>
                <w:sz w:val="18"/>
                <w:szCs w:val="18"/>
              </w:rPr>
            </w:pPr>
          </w:p>
          <w:p w:rsidR="002D2419" w:rsidRPr="002D2419" w:rsidRDefault="002D2419" w:rsidP="002D2419">
            <w:pPr>
              <w:pStyle w:val="TableParagraph"/>
              <w:ind w:left="114"/>
              <w:rPr>
                <w:sz w:val="18"/>
                <w:szCs w:val="18"/>
              </w:rPr>
            </w:pPr>
            <w:r w:rsidRPr="002D2419">
              <w:rPr>
                <w:sz w:val="18"/>
                <w:szCs w:val="18"/>
              </w:rPr>
              <w:t>ARAVINDAN S</w:t>
            </w:r>
          </w:p>
        </w:tc>
      </w:tr>
      <w:tr w:rsidR="002D2419" w:rsidTr="002D2419">
        <w:trPr>
          <w:trHeight w:val="587"/>
        </w:trPr>
        <w:tc>
          <w:tcPr>
            <w:tcW w:w="1148" w:type="dxa"/>
          </w:tcPr>
          <w:p w:rsidR="002D2419" w:rsidRPr="002D2419" w:rsidRDefault="002D2419" w:rsidP="002D2419">
            <w:pPr>
              <w:pStyle w:val="TableParagraph"/>
              <w:spacing w:before="8"/>
              <w:rPr>
                <w:b/>
                <w:sz w:val="18"/>
                <w:szCs w:val="16"/>
              </w:rPr>
            </w:pPr>
          </w:p>
          <w:p w:rsidR="002D2419" w:rsidRPr="002D2419" w:rsidRDefault="002D2419" w:rsidP="002D2419">
            <w:pPr>
              <w:pStyle w:val="TableParagraph"/>
              <w:ind w:left="110"/>
              <w:rPr>
                <w:sz w:val="18"/>
                <w:szCs w:val="16"/>
              </w:rPr>
            </w:pPr>
            <w:r w:rsidRPr="002D2419">
              <w:rPr>
                <w:sz w:val="18"/>
                <w:szCs w:val="16"/>
              </w:rPr>
              <w:t>Sprint</w:t>
            </w:r>
            <w:r w:rsidRPr="002D2419">
              <w:rPr>
                <w:spacing w:val="5"/>
                <w:sz w:val="18"/>
                <w:szCs w:val="16"/>
              </w:rPr>
              <w:t xml:space="preserve"> </w:t>
            </w:r>
            <w:r w:rsidRPr="002D2419">
              <w:rPr>
                <w:sz w:val="18"/>
                <w:szCs w:val="16"/>
              </w:rPr>
              <w:t>–</w:t>
            </w:r>
            <w:r w:rsidRPr="002D2419">
              <w:rPr>
                <w:spacing w:val="-1"/>
                <w:sz w:val="18"/>
                <w:szCs w:val="16"/>
              </w:rPr>
              <w:t xml:space="preserve"> </w:t>
            </w:r>
            <w:r w:rsidRPr="002D2419">
              <w:rPr>
                <w:sz w:val="18"/>
                <w:szCs w:val="16"/>
              </w:rPr>
              <w:t>1</w:t>
            </w:r>
          </w:p>
        </w:tc>
        <w:tc>
          <w:tcPr>
            <w:tcW w:w="2337" w:type="dxa"/>
          </w:tcPr>
          <w:p w:rsidR="002D2419" w:rsidRPr="002D2419" w:rsidRDefault="002D2419" w:rsidP="002D2419">
            <w:pPr>
              <w:pStyle w:val="TableParagraph"/>
              <w:spacing w:before="8"/>
              <w:rPr>
                <w:b/>
                <w:sz w:val="18"/>
                <w:szCs w:val="16"/>
              </w:rPr>
            </w:pPr>
          </w:p>
          <w:p w:rsidR="002D2419" w:rsidRPr="002D2419" w:rsidRDefault="002D2419" w:rsidP="002D2419">
            <w:pPr>
              <w:pStyle w:val="TableParagraph"/>
              <w:ind w:left="110"/>
              <w:rPr>
                <w:sz w:val="18"/>
                <w:szCs w:val="16"/>
              </w:rPr>
            </w:pPr>
            <w:r w:rsidRPr="002D2419">
              <w:rPr>
                <w:sz w:val="18"/>
                <w:szCs w:val="16"/>
              </w:rPr>
              <w:t>Registration</w:t>
            </w:r>
          </w:p>
        </w:tc>
        <w:tc>
          <w:tcPr>
            <w:tcW w:w="1448" w:type="dxa"/>
          </w:tcPr>
          <w:p w:rsidR="002D2419" w:rsidRPr="002D2419" w:rsidRDefault="002D2419" w:rsidP="002D2419">
            <w:pPr>
              <w:pStyle w:val="TableParagraph"/>
              <w:spacing w:before="8"/>
              <w:rPr>
                <w:b/>
                <w:sz w:val="18"/>
                <w:szCs w:val="16"/>
              </w:rPr>
            </w:pPr>
          </w:p>
          <w:p w:rsidR="002D2419" w:rsidRPr="002D2419" w:rsidRDefault="002D2419" w:rsidP="002D2419">
            <w:pPr>
              <w:pStyle w:val="TableParagraph"/>
              <w:ind w:left="110"/>
              <w:rPr>
                <w:sz w:val="18"/>
                <w:szCs w:val="16"/>
              </w:rPr>
            </w:pPr>
            <w:r w:rsidRPr="002D2419">
              <w:rPr>
                <w:sz w:val="18"/>
                <w:szCs w:val="16"/>
              </w:rPr>
              <w:t>USN</w:t>
            </w:r>
            <w:r w:rsidRPr="002D2419">
              <w:rPr>
                <w:spacing w:val="1"/>
                <w:sz w:val="18"/>
                <w:szCs w:val="16"/>
              </w:rPr>
              <w:t xml:space="preserve"> </w:t>
            </w:r>
            <w:r w:rsidRPr="002D2419">
              <w:rPr>
                <w:sz w:val="18"/>
                <w:szCs w:val="16"/>
              </w:rPr>
              <w:t>–</w:t>
            </w:r>
            <w:r w:rsidRPr="002D2419">
              <w:rPr>
                <w:spacing w:val="2"/>
                <w:sz w:val="18"/>
                <w:szCs w:val="16"/>
              </w:rPr>
              <w:t xml:space="preserve"> </w:t>
            </w:r>
            <w:r w:rsidRPr="002D2419">
              <w:rPr>
                <w:sz w:val="18"/>
                <w:szCs w:val="16"/>
              </w:rPr>
              <w:t>3</w:t>
            </w:r>
          </w:p>
        </w:tc>
        <w:tc>
          <w:tcPr>
            <w:tcW w:w="2338" w:type="dxa"/>
          </w:tcPr>
          <w:p w:rsidR="002D2419" w:rsidRPr="002D2419" w:rsidRDefault="002D2419" w:rsidP="002D2419">
            <w:pPr>
              <w:pStyle w:val="TableParagraph"/>
              <w:spacing w:before="150"/>
              <w:ind w:left="109"/>
              <w:rPr>
                <w:sz w:val="18"/>
                <w:szCs w:val="16"/>
              </w:rPr>
            </w:pPr>
            <w:r w:rsidRPr="002D2419">
              <w:rPr>
                <w:spacing w:val="-1"/>
                <w:sz w:val="18"/>
                <w:szCs w:val="16"/>
              </w:rPr>
              <w:t>As</w:t>
            </w:r>
            <w:r w:rsidRPr="002D2419">
              <w:rPr>
                <w:spacing w:val="-14"/>
                <w:sz w:val="18"/>
                <w:szCs w:val="16"/>
              </w:rPr>
              <w:t xml:space="preserve"> </w:t>
            </w:r>
            <w:r w:rsidRPr="002D2419">
              <w:rPr>
                <w:spacing w:val="-1"/>
                <w:sz w:val="18"/>
                <w:szCs w:val="16"/>
              </w:rPr>
              <w:t>a</w:t>
            </w:r>
            <w:r w:rsidRPr="002D2419">
              <w:rPr>
                <w:spacing w:val="-11"/>
                <w:sz w:val="18"/>
                <w:szCs w:val="16"/>
              </w:rPr>
              <w:t xml:space="preserve"> </w:t>
            </w:r>
            <w:r w:rsidRPr="002D2419">
              <w:rPr>
                <w:spacing w:val="-1"/>
                <w:sz w:val="18"/>
                <w:szCs w:val="16"/>
              </w:rPr>
              <w:t>user,</w:t>
            </w:r>
            <w:r w:rsidRPr="002D2419">
              <w:rPr>
                <w:spacing w:val="-9"/>
                <w:sz w:val="18"/>
                <w:szCs w:val="16"/>
              </w:rPr>
              <w:t xml:space="preserve"> </w:t>
            </w:r>
            <w:r w:rsidRPr="002D2419">
              <w:rPr>
                <w:spacing w:val="-1"/>
                <w:sz w:val="18"/>
                <w:szCs w:val="16"/>
              </w:rPr>
              <w:t>I</w:t>
            </w:r>
            <w:r w:rsidRPr="002D2419">
              <w:rPr>
                <w:spacing w:val="-9"/>
                <w:sz w:val="18"/>
                <w:szCs w:val="16"/>
              </w:rPr>
              <w:t xml:space="preserve"> </w:t>
            </w:r>
            <w:r w:rsidRPr="002D2419">
              <w:rPr>
                <w:spacing w:val="-1"/>
                <w:sz w:val="18"/>
                <w:szCs w:val="16"/>
              </w:rPr>
              <w:t>will</w:t>
            </w:r>
            <w:r w:rsidRPr="002D2419">
              <w:rPr>
                <w:spacing w:val="-10"/>
                <w:sz w:val="18"/>
                <w:szCs w:val="16"/>
              </w:rPr>
              <w:t xml:space="preserve"> </w:t>
            </w:r>
            <w:r w:rsidRPr="002D2419">
              <w:rPr>
                <w:spacing w:val="-1"/>
                <w:sz w:val="18"/>
                <w:szCs w:val="16"/>
              </w:rPr>
              <w:t>receive</w:t>
            </w:r>
            <w:r w:rsidRPr="002D2419">
              <w:rPr>
                <w:spacing w:val="-12"/>
                <w:sz w:val="18"/>
                <w:szCs w:val="16"/>
              </w:rPr>
              <w:t xml:space="preserve"> </w:t>
            </w:r>
            <w:r w:rsidRPr="002D2419">
              <w:rPr>
                <w:spacing w:val="-1"/>
                <w:sz w:val="18"/>
                <w:szCs w:val="16"/>
              </w:rPr>
              <w:t>confirmation</w:t>
            </w:r>
            <w:r w:rsidRPr="002D2419">
              <w:rPr>
                <w:spacing w:val="-14"/>
                <w:sz w:val="18"/>
                <w:szCs w:val="16"/>
              </w:rPr>
              <w:t xml:space="preserve"> </w:t>
            </w:r>
            <w:r w:rsidRPr="002D2419">
              <w:rPr>
                <w:sz w:val="18"/>
                <w:szCs w:val="16"/>
              </w:rPr>
              <w:t>email</w:t>
            </w:r>
            <w:r w:rsidRPr="002D2419">
              <w:rPr>
                <w:spacing w:val="-57"/>
                <w:sz w:val="18"/>
                <w:szCs w:val="16"/>
              </w:rPr>
              <w:t xml:space="preserve"> </w:t>
            </w:r>
            <w:r w:rsidRPr="002D2419">
              <w:rPr>
                <w:sz w:val="18"/>
                <w:szCs w:val="16"/>
              </w:rPr>
              <w:t>once</w:t>
            </w:r>
            <w:r w:rsidRPr="002D2419">
              <w:rPr>
                <w:spacing w:val="-4"/>
                <w:sz w:val="18"/>
                <w:szCs w:val="16"/>
              </w:rPr>
              <w:t xml:space="preserve"> </w:t>
            </w:r>
            <w:r w:rsidRPr="002D2419">
              <w:rPr>
                <w:sz w:val="18"/>
                <w:szCs w:val="16"/>
              </w:rPr>
              <w:t>I</w:t>
            </w:r>
            <w:r w:rsidRPr="002D2419">
              <w:rPr>
                <w:spacing w:val="-4"/>
                <w:sz w:val="18"/>
                <w:szCs w:val="16"/>
              </w:rPr>
              <w:t xml:space="preserve"> </w:t>
            </w:r>
            <w:r w:rsidRPr="002D2419">
              <w:rPr>
                <w:sz w:val="18"/>
                <w:szCs w:val="16"/>
              </w:rPr>
              <w:t>have</w:t>
            </w:r>
            <w:r w:rsidRPr="002D2419">
              <w:rPr>
                <w:spacing w:val="-3"/>
                <w:sz w:val="18"/>
                <w:szCs w:val="16"/>
              </w:rPr>
              <w:t xml:space="preserve"> </w:t>
            </w:r>
            <w:r w:rsidRPr="002D2419">
              <w:rPr>
                <w:sz w:val="18"/>
                <w:szCs w:val="16"/>
              </w:rPr>
              <w:t>registered</w:t>
            </w:r>
            <w:r w:rsidRPr="002D2419">
              <w:rPr>
                <w:spacing w:val="-2"/>
                <w:sz w:val="18"/>
                <w:szCs w:val="16"/>
              </w:rPr>
              <w:t xml:space="preserve"> </w:t>
            </w:r>
            <w:r w:rsidRPr="002D2419">
              <w:rPr>
                <w:sz w:val="18"/>
                <w:szCs w:val="16"/>
              </w:rPr>
              <w:t>for</w:t>
            </w:r>
            <w:r w:rsidRPr="002D2419">
              <w:rPr>
                <w:spacing w:val="-5"/>
                <w:sz w:val="18"/>
                <w:szCs w:val="16"/>
              </w:rPr>
              <w:t xml:space="preserve"> </w:t>
            </w:r>
            <w:r w:rsidRPr="002D2419">
              <w:rPr>
                <w:sz w:val="18"/>
                <w:szCs w:val="16"/>
              </w:rPr>
              <w:t>the</w:t>
            </w:r>
            <w:r w:rsidRPr="002D2419">
              <w:rPr>
                <w:spacing w:val="-3"/>
                <w:sz w:val="18"/>
                <w:szCs w:val="16"/>
              </w:rPr>
              <w:t xml:space="preserve"> </w:t>
            </w:r>
            <w:r w:rsidRPr="002D2419">
              <w:rPr>
                <w:sz w:val="18"/>
                <w:szCs w:val="16"/>
              </w:rPr>
              <w:t>application.</w:t>
            </w:r>
          </w:p>
        </w:tc>
        <w:tc>
          <w:tcPr>
            <w:tcW w:w="1461" w:type="dxa"/>
          </w:tcPr>
          <w:p w:rsidR="002D2419" w:rsidRPr="002D2419" w:rsidRDefault="002D2419" w:rsidP="002D2419">
            <w:pPr>
              <w:pStyle w:val="TableParagraph"/>
              <w:spacing w:before="8"/>
              <w:rPr>
                <w:b/>
                <w:sz w:val="18"/>
                <w:szCs w:val="16"/>
              </w:rPr>
            </w:pPr>
          </w:p>
          <w:p w:rsidR="002D2419" w:rsidRPr="002D2419" w:rsidRDefault="002D2419" w:rsidP="002D2419">
            <w:pPr>
              <w:pStyle w:val="TableParagraph"/>
              <w:ind w:left="109"/>
              <w:rPr>
                <w:sz w:val="18"/>
                <w:szCs w:val="16"/>
              </w:rPr>
            </w:pPr>
            <w:r w:rsidRPr="002D2419">
              <w:rPr>
                <w:sz w:val="18"/>
                <w:szCs w:val="16"/>
              </w:rPr>
              <w:t>1</w:t>
            </w:r>
          </w:p>
        </w:tc>
        <w:tc>
          <w:tcPr>
            <w:tcW w:w="1073" w:type="dxa"/>
          </w:tcPr>
          <w:p w:rsidR="002D2419" w:rsidRPr="002D2419" w:rsidRDefault="002D2419" w:rsidP="002D2419">
            <w:pPr>
              <w:pStyle w:val="TableParagraph"/>
              <w:spacing w:before="8"/>
              <w:rPr>
                <w:b/>
                <w:sz w:val="18"/>
                <w:szCs w:val="16"/>
              </w:rPr>
            </w:pPr>
          </w:p>
          <w:p w:rsidR="002D2419" w:rsidRPr="002D2419" w:rsidRDefault="002D2419" w:rsidP="002D2419">
            <w:pPr>
              <w:pStyle w:val="TableParagraph"/>
              <w:ind w:left="119"/>
              <w:rPr>
                <w:sz w:val="18"/>
                <w:szCs w:val="16"/>
              </w:rPr>
            </w:pPr>
            <w:r w:rsidRPr="002D2419">
              <w:rPr>
                <w:sz w:val="18"/>
                <w:szCs w:val="16"/>
              </w:rPr>
              <w:t>Low</w:t>
            </w:r>
          </w:p>
        </w:tc>
        <w:tc>
          <w:tcPr>
            <w:tcW w:w="1916" w:type="dxa"/>
          </w:tcPr>
          <w:p w:rsidR="002D2419" w:rsidRPr="002D2419" w:rsidRDefault="002D2419" w:rsidP="002D2419">
            <w:pPr>
              <w:pStyle w:val="TableParagraph"/>
              <w:spacing w:before="8"/>
              <w:rPr>
                <w:b/>
                <w:sz w:val="18"/>
                <w:szCs w:val="16"/>
              </w:rPr>
            </w:pPr>
          </w:p>
          <w:p w:rsidR="002D2419" w:rsidRPr="002D2419" w:rsidRDefault="002D2419" w:rsidP="002D2419">
            <w:pPr>
              <w:pStyle w:val="TableParagraph"/>
              <w:rPr>
                <w:sz w:val="18"/>
                <w:szCs w:val="16"/>
              </w:rPr>
            </w:pPr>
            <w:r w:rsidRPr="002D2419">
              <w:rPr>
                <w:sz w:val="18"/>
                <w:szCs w:val="16"/>
              </w:rPr>
              <w:t>MOHAMMED ZAID J</w:t>
            </w:r>
          </w:p>
        </w:tc>
      </w:tr>
      <w:tr w:rsidR="002D2419" w:rsidTr="002D2419">
        <w:trPr>
          <w:trHeight w:val="587"/>
        </w:trPr>
        <w:tc>
          <w:tcPr>
            <w:tcW w:w="1148" w:type="dxa"/>
          </w:tcPr>
          <w:p w:rsidR="002D2419" w:rsidRPr="002D2419" w:rsidRDefault="002D2419" w:rsidP="002D2419">
            <w:pPr>
              <w:pStyle w:val="TableParagraph"/>
              <w:spacing w:before="8"/>
              <w:rPr>
                <w:b/>
                <w:sz w:val="18"/>
                <w:szCs w:val="16"/>
              </w:rPr>
            </w:pPr>
          </w:p>
          <w:p w:rsidR="002D2419" w:rsidRPr="002D2419" w:rsidRDefault="002D2419" w:rsidP="002D2419">
            <w:pPr>
              <w:pStyle w:val="TableParagraph"/>
              <w:ind w:left="110"/>
              <w:rPr>
                <w:sz w:val="18"/>
                <w:szCs w:val="16"/>
              </w:rPr>
            </w:pPr>
            <w:r w:rsidRPr="002D2419">
              <w:rPr>
                <w:sz w:val="18"/>
                <w:szCs w:val="16"/>
              </w:rPr>
              <w:t>Sprint</w:t>
            </w:r>
            <w:r w:rsidRPr="002D2419">
              <w:rPr>
                <w:spacing w:val="5"/>
                <w:sz w:val="18"/>
                <w:szCs w:val="16"/>
              </w:rPr>
              <w:t xml:space="preserve"> </w:t>
            </w:r>
            <w:r w:rsidRPr="002D2419">
              <w:rPr>
                <w:sz w:val="18"/>
                <w:szCs w:val="16"/>
              </w:rPr>
              <w:t>–</w:t>
            </w:r>
            <w:r w:rsidRPr="002D2419">
              <w:rPr>
                <w:spacing w:val="-1"/>
                <w:sz w:val="18"/>
                <w:szCs w:val="16"/>
              </w:rPr>
              <w:t xml:space="preserve"> </w:t>
            </w:r>
            <w:r w:rsidRPr="002D2419">
              <w:rPr>
                <w:sz w:val="18"/>
                <w:szCs w:val="16"/>
              </w:rPr>
              <w:t>1</w:t>
            </w:r>
          </w:p>
        </w:tc>
        <w:tc>
          <w:tcPr>
            <w:tcW w:w="2337" w:type="dxa"/>
          </w:tcPr>
          <w:p w:rsidR="002D2419" w:rsidRPr="002D2419" w:rsidRDefault="002D2419" w:rsidP="002D2419">
            <w:pPr>
              <w:pStyle w:val="TableParagraph"/>
              <w:spacing w:before="8"/>
              <w:rPr>
                <w:b/>
                <w:sz w:val="18"/>
                <w:szCs w:val="16"/>
              </w:rPr>
            </w:pPr>
          </w:p>
          <w:p w:rsidR="002D2419" w:rsidRPr="002D2419" w:rsidRDefault="002D2419" w:rsidP="002D2419">
            <w:pPr>
              <w:pStyle w:val="TableParagraph"/>
              <w:ind w:left="110"/>
              <w:rPr>
                <w:sz w:val="18"/>
                <w:szCs w:val="16"/>
              </w:rPr>
            </w:pPr>
            <w:r w:rsidRPr="002D2419">
              <w:rPr>
                <w:sz w:val="18"/>
                <w:szCs w:val="16"/>
              </w:rPr>
              <w:t>Login</w:t>
            </w:r>
          </w:p>
        </w:tc>
        <w:tc>
          <w:tcPr>
            <w:tcW w:w="1448" w:type="dxa"/>
          </w:tcPr>
          <w:p w:rsidR="002D2419" w:rsidRPr="002D2419" w:rsidRDefault="002D2419" w:rsidP="002D2419">
            <w:pPr>
              <w:pStyle w:val="TableParagraph"/>
              <w:spacing w:before="8"/>
              <w:rPr>
                <w:b/>
                <w:sz w:val="18"/>
                <w:szCs w:val="16"/>
              </w:rPr>
            </w:pPr>
          </w:p>
          <w:p w:rsidR="002D2419" w:rsidRPr="002D2419" w:rsidRDefault="002D2419" w:rsidP="002D2419">
            <w:pPr>
              <w:pStyle w:val="TableParagraph"/>
              <w:ind w:left="110"/>
              <w:rPr>
                <w:sz w:val="18"/>
                <w:szCs w:val="16"/>
              </w:rPr>
            </w:pPr>
            <w:r w:rsidRPr="002D2419">
              <w:rPr>
                <w:sz w:val="18"/>
                <w:szCs w:val="16"/>
              </w:rPr>
              <w:t>USN</w:t>
            </w:r>
            <w:r w:rsidRPr="002D2419">
              <w:rPr>
                <w:spacing w:val="1"/>
                <w:sz w:val="18"/>
                <w:szCs w:val="16"/>
              </w:rPr>
              <w:t xml:space="preserve"> </w:t>
            </w:r>
            <w:r w:rsidRPr="002D2419">
              <w:rPr>
                <w:sz w:val="18"/>
                <w:szCs w:val="16"/>
              </w:rPr>
              <w:t>–</w:t>
            </w:r>
            <w:r w:rsidRPr="002D2419">
              <w:rPr>
                <w:spacing w:val="2"/>
                <w:sz w:val="18"/>
                <w:szCs w:val="16"/>
              </w:rPr>
              <w:t xml:space="preserve"> </w:t>
            </w:r>
            <w:r w:rsidRPr="002D2419">
              <w:rPr>
                <w:sz w:val="18"/>
                <w:szCs w:val="16"/>
              </w:rPr>
              <w:t>4</w:t>
            </w:r>
          </w:p>
        </w:tc>
        <w:tc>
          <w:tcPr>
            <w:tcW w:w="2338" w:type="dxa"/>
          </w:tcPr>
          <w:p w:rsidR="002D2419" w:rsidRPr="002D2419" w:rsidRDefault="002D2419" w:rsidP="002D2419">
            <w:pPr>
              <w:pStyle w:val="TableParagraph"/>
              <w:spacing w:before="152" w:line="237" w:lineRule="auto"/>
              <w:ind w:left="109" w:right="100"/>
              <w:rPr>
                <w:sz w:val="18"/>
                <w:szCs w:val="16"/>
              </w:rPr>
            </w:pPr>
            <w:r w:rsidRPr="002D2419">
              <w:rPr>
                <w:sz w:val="18"/>
                <w:szCs w:val="16"/>
              </w:rPr>
              <w:t>As</w:t>
            </w:r>
            <w:r w:rsidRPr="002D2419">
              <w:rPr>
                <w:spacing w:val="2"/>
                <w:sz w:val="18"/>
                <w:szCs w:val="16"/>
              </w:rPr>
              <w:t xml:space="preserve"> </w:t>
            </w:r>
            <w:r w:rsidRPr="002D2419">
              <w:rPr>
                <w:sz w:val="18"/>
                <w:szCs w:val="16"/>
              </w:rPr>
              <w:t>a</w:t>
            </w:r>
            <w:r w:rsidRPr="002D2419">
              <w:rPr>
                <w:spacing w:val="-1"/>
                <w:sz w:val="18"/>
                <w:szCs w:val="16"/>
              </w:rPr>
              <w:t xml:space="preserve"> </w:t>
            </w:r>
            <w:r w:rsidRPr="002D2419">
              <w:rPr>
                <w:sz w:val="18"/>
                <w:szCs w:val="16"/>
              </w:rPr>
              <w:t>user,</w:t>
            </w:r>
            <w:r w:rsidRPr="002D2419">
              <w:rPr>
                <w:spacing w:val="3"/>
                <w:sz w:val="18"/>
                <w:szCs w:val="16"/>
              </w:rPr>
              <w:t xml:space="preserve"> </w:t>
            </w:r>
            <w:r w:rsidRPr="002D2419">
              <w:rPr>
                <w:sz w:val="18"/>
                <w:szCs w:val="16"/>
              </w:rPr>
              <w:t>I</w:t>
            </w:r>
            <w:r w:rsidRPr="002D2419">
              <w:rPr>
                <w:spacing w:val="2"/>
                <w:sz w:val="18"/>
                <w:szCs w:val="16"/>
              </w:rPr>
              <w:t xml:space="preserve"> </w:t>
            </w:r>
            <w:r w:rsidRPr="002D2419">
              <w:rPr>
                <w:sz w:val="18"/>
                <w:szCs w:val="16"/>
              </w:rPr>
              <w:t>can log</w:t>
            </w:r>
            <w:r w:rsidRPr="002D2419">
              <w:rPr>
                <w:spacing w:val="5"/>
                <w:sz w:val="18"/>
                <w:szCs w:val="16"/>
              </w:rPr>
              <w:t xml:space="preserve"> </w:t>
            </w:r>
            <w:r w:rsidRPr="002D2419">
              <w:rPr>
                <w:sz w:val="18"/>
                <w:szCs w:val="16"/>
              </w:rPr>
              <w:t>into the</w:t>
            </w:r>
            <w:r w:rsidRPr="002D2419">
              <w:rPr>
                <w:spacing w:val="-1"/>
                <w:sz w:val="18"/>
                <w:szCs w:val="16"/>
              </w:rPr>
              <w:t xml:space="preserve"> </w:t>
            </w:r>
            <w:r w:rsidRPr="002D2419">
              <w:rPr>
                <w:sz w:val="18"/>
                <w:szCs w:val="16"/>
              </w:rPr>
              <w:t>application</w:t>
            </w:r>
            <w:r w:rsidRPr="002D2419">
              <w:rPr>
                <w:spacing w:val="1"/>
                <w:sz w:val="18"/>
                <w:szCs w:val="16"/>
              </w:rPr>
              <w:t xml:space="preserve"> </w:t>
            </w:r>
            <w:r w:rsidRPr="002D2419">
              <w:rPr>
                <w:sz w:val="18"/>
                <w:szCs w:val="16"/>
              </w:rPr>
              <w:t>by</w:t>
            </w:r>
            <w:r w:rsidRPr="002D2419">
              <w:rPr>
                <w:spacing w:val="-57"/>
                <w:sz w:val="18"/>
                <w:szCs w:val="16"/>
              </w:rPr>
              <w:t xml:space="preserve"> </w:t>
            </w:r>
            <w:r w:rsidRPr="002D2419">
              <w:rPr>
                <w:sz w:val="18"/>
                <w:szCs w:val="16"/>
              </w:rPr>
              <w:t>entering</w:t>
            </w:r>
            <w:r w:rsidRPr="002D2419">
              <w:rPr>
                <w:spacing w:val="1"/>
                <w:sz w:val="18"/>
                <w:szCs w:val="16"/>
              </w:rPr>
              <w:t xml:space="preserve"> </w:t>
            </w:r>
            <w:r w:rsidRPr="002D2419">
              <w:rPr>
                <w:sz w:val="18"/>
                <w:szCs w:val="16"/>
              </w:rPr>
              <w:t>email</w:t>
            </w:r>
            <w:r w:rsidRPr="002D2419">
              <w:rPr>
                <w:spacing w:val="3"/>
                <w:sz w:val="18"/>
                <w:szCs w:val="16"/>
              </w:rPr>
              <w:t xml:space="preserve"> </w:t>
            </w:r>
            <w:r w:rsidRPr="002D2419">
              <w:rPr>
                <w:sz w:val="18"/>
                <w:szCs w:val="16"/>
              </w:rPr>
              <w:t>&amp;</w:t>
            </w:r>
            <w:r w:rsidRPr="002D2419">
              <w:rPr>
                <w:spacing w:val="-4"/>
                <w:sz w:val="18"/>
                <w:szCs w:val="16"/>
              </w:rPr>
              <w:t xml:space="preserve"> </w:t>
            </w:r>
            <w:r w:rsidRPr="002D2419">
              <w:rPr>
                <w:sz w:val="18"/>
                <w:szCs w:val="16"/>
              </w:rPr>
              <w:t>password.</w:t>
            </w:r>
          </w:p>
        </w:tc>
        <w:tc>
          <w:tcPr>
            <w:tcW w:w="1461" w:type="dxa"/>
          </w:tcPr>
          <w:p w:rsidR="002D2419" w:rsidRPr="002D2419" w:rsidRDefault="002D2419" w:rsidP="002D2419">
            <w:pPr>
              <w:pStyle w:val="TableParagraph"/>
              <w:spacing w:before="8"/>
              <w:rPr>
                <w:b/>
                <w:sz w:val="18"/>
                <w:szCs w:val="16"/>
              </w:rPr>
            </w:pPr>
          </w:p>
          <w:p w:rsidR="002D2419" w:rsidRPr="002D2419" w:rsidRDefault="002D2419" w:rsidP="002D2419">
            <w:pPr>
              <w:pStyle w:val="TableParagraph"/>
              <w:ind w:left="109"/>
              <w:rPr>
                <w:sz w:val="18"/>
                <w:szCs w:val="16"/>
              </w:rPr>
            </w:pPr>
            <w:r w:rsidRPr="002D2419">
              <w:rPr>
                <w:sz w:val="18"/>
                <w:szCs w:val="16"/>
              </w:rPr>
              <w:t>2</w:t>
            </w:r>
          </w:p>
        </w:tc>
        <w:tc>
          <w:tcPr>
            <w:tcW w:w="1073" w:type="dxa"/>
          </w:tcPr>
          <w:p w:rsidR="002D2419" w:rsidRPr="002D2419" w:rsidRDefault="002D2419" w:rsidP="002D2419">
            <w:pPr>
              <w:pStyle w:val="TableParagraph"/>
              <w:spacing w:before="8"/>
              <w:rPr>
                <w:b/>
                <w:sz w:val="18"/>
                <w:szCs w:val="16"/>
              </w:rPr>
            </w:pPr>
          </w:p>
          <w:p w:rsidR="002D2419" w:rsidRPr="002D2419" w:rsidRDefault="002D2419" w:rsidP="002D2419">
            <w:pPr>
              <w:pStyle w:val="TableParagraph"/>
              <w:ind w:left="119"/>
              <w:rPr>
                <w:sz w:val="18"/>
                <w:szCs w:val="16"/>
              </w:rPr>
            </w:pPr>
            <w:r w:rsidRPr="002D2419">
              <w:rPr>
                <w:sz w:val="18"/>
                <w:szCs w:val="16"/>
              </w:rPr>
              <w:t>High</w:t>
            </w:r>
          </w:p>
        </w:tc>
        <w:tc>
          <w:tcPr>
            <w:tcW w:w="1916" w:type="dxa"/>
          </w:tcPr>
          <w:p w:rsidR="00B96505" w:rsidRDefault="00B96505" w:rsidP="002D2419">
            <w:pPr>
              <w:pStyle w:val="TableParagraph"/>
              <w:rPr>
                <w:sz w:val="18"/>
                <w:szCs w:val="16"/>
              </w:rPr>
            </w:pPr>
          </w:p>
          <w:p w:rsidR="002D2419" w:rsidRPr="002D2419" w:rsidRDefault="002D2419" w:rsidP="002D2419">
            <w:pPr>
              <w:pStyle w:val="TableParagraph"/>
              <w:rPr>
                <w:sz w:val="18"/>
                <w:szCs w:val="16"/>
              </w:rPr>
            </w:pPr>
            <w:r w:rsidRPr="002D2419">
              <w:rPr>
                <w:sz w:val="18"/>
                <w:szCs w:val="16"/>
              </w:rPr>
              <w:t>ARUN</w:t>
            </w:r>
            <w:r w:rsidR="00B96505">
              <w:rPr>
                <w:sz w:val="18"/>
                <w:szCs w:val="16"/>
              </w:rPr>
              <w:t>H</w:t>
            </w:r>
            <w:r w:rsidRPr="002D2419">
              <w:rPr>
                <w:sz w:val="18"/>
                <w:szCs w:val="16"/>
              </w:rPr>
              <w:t>ACHALAM VR</w:t>
            </w:r>
          </w:p>
        </w:tc>
      </w:tr>
      <w:tr w:rsidR="00491B54" w:rsidTr="002D2419">
        <w:trPr>
          <w:trHeight w:val="587"/>
        </w:trPr>
        <w:tc>
          <w:tcPr>
            <w:tcW w:w="1148" w:type="dxa"/>
          </w:tcPr>
          <w:p w:rsidR="00491B54" w:rsidRPr="00491B54" w:rsidRDefault="00491B54" w:rsidP="00491B54">
            <w:pPr>
              <w:pStyle w:val="TableParagraph"/>
              <w:spacing w:before="2"/>
              <w:rPr>
                <w:b/>
                <w:sz w:val="18"/>
                <w:szCs w:val="16"/>
              </w:rPr>
            </w:pPr>
          </w:p>
          <w:p w:rsidR="00491B54" w:rsidRPr="00491B54" w:rsidRDefault="00491B54" w:rsidP="00491B54">
            <w:pPr>
              <w:pStyle w:val="TableParagraph"/>
              <w:ind w:left="110"/>
              <w:rPr>
                <w:sz w:val="18"/>
                <w:szCs w:val="16"/>
              </w:rPr>
            </w:pPr>
            <w:r w:rsidRPr="00491B54">
              <w:rPr>
                <w:sz w:val="18"/>
                <w:szCs w:val="16"/>
              </w:rPr>
              <w:t>Sprint</w:t>
            </w:r>
            <w:r w:rsidRPr="00491B54">
              <w:rPr>
                <w:spacing w:val="5"/>
                <w:sz w:val="18"/>
                <w:szCs w:val="16"/>
              </w:rPr>
              <w:t xml:space="preserve"> </w:t>
            </w:r>
            <w:r w:rsidRPr="00491B54">
              <w:rPr>
                <w:sz w:val="18"/>
                <w:szCs w:val="16"/>
              </w:rPr>
              <w:t>–</w:t>
            </w:r>
            <w:r w:rsidRPr="00491B54">
              <w:rPr>
                <w:spacing w:val="-1"/>
                <w:sz w:val="18"/>
                <w:szCs w:val="16"/>
              </w:rPr>
              <w:t xml:space="preserve"> </w:t>
            </w:r>
            <w:r w:rsidRPr="00491B54">
              <w:rPr>
                <w:sz w:val="18"/>
                <w:szCs w:val="16"/>
              </w:rPr>
              <w:t>2</w:t>
            </w:r>
          </w:p>
        </w:tc>
        <w:tc>
          <w:tcPr>
            <w:tcW w:w="2337" w:type="dxa"/>
          </w:tcPr>
          <w:p w:rsidR="00491B54" w:rsidRPr="00491B54" w:rsidRDefault="00491B54" w:rsidP="00491B54">
            <w:pPr>
              <w:pStyle w:val="TableParagraph"/>
              <w:spacing w:before="2"/>
              <w:rPr>
                <w:b/>
                <w:sz w:val="18"/>
                <w:szCs w:val="16"/>
              </w:rPr>
            </w:pPr>
          </w:p>
          <w:p w:rsidR="00491B54" w:rsidRPr="00491B54" w:rsidRDefault="00491B54" w:rsidP="00491B54">
            <w:pPr>
              <w:pStyle w:val="TableParagraph"/>
              <w:ind w:left="110"/>
              <w:rPr>
                <w:sz w:val="18"/>
                <w:szCs w:val="16"/>
              </w:rPr>
            </w:pPr>
            <w:r w:rsidRPr="00491B54">
              <w:rPr>
                <w:sz w:val="18"/>
                <w:szCs w:val="16"/>
              </w:rPr>
              <w:t>Dashboard</w:t>
            </w:r>
          </w:p>
        </w:tc>
        <w:tc>
          <w:tcPr>
            <w:tcW w:w="1448" w:type="dxa"/>
          </w:tcPr>
          <w:p w:rsidR="00491B54" w:rsidRPr="00491B54" w:rsidRDefault="00491B54" w:rsidP="00491B54">
            <w:pPr>
              <w:pStyle w:val="TableParagraph"/>
              <w:spacing w:before="2"/>
              <w:rPr>
                <w:b/>
                <w:sz w:val="18"/>
                <w:szCs w:val="16"/>
              </w:rPr>
            </w:pPr>
          </w:p>
          <w:p w:rsidR="00491B54" w:rsidRPr="00491B54" w:rsidRDefault="00491B54" w:rsidP="00491B54">
            <w:pPr>
              <w:pStyle w:val="TableParagraph"/>
              <w:ind w:left="110"/>
              <w:rPr>
                <w:sz w:val="18"/>
                <w:szCs w:val="16"/>
              </w:rPr>
            </w:pPr>
            <w:r w:rsidRPr="00491B54">
              <w:rPr>
                <w:sz w:val="18"/>
                <w:szCs w:val="16"/>
              </w:rPr>
              <w:t>USN</w:t>
            </w:r>
            <w:r w:rsidRPr="00491B54">
              <w:rPr>
                <w:spacing w:val="1"/>
                <w:sz w:val="18"/>
                <w:szCs w:val="16"/>
              </w:rPr>
              <w:t xml:space="preserve"> </w:t>
            </w:r>
            <w:r w:rsidRPr="00491B54">
              <w:rPr>
                <w:sz w:val="18"/>
                <w:szCs w:val="16"/>
              </w:rPr>
              <w:t>–</w:t>
            </w:r>
            <w:r w:rsidRPr="00491B54">
              <w:rPr>
                <w:spacing w:val="2"/>
                <w:sz w:val="18"/>
                <w:szCs w:val="16"/>
              </w:rPr>
              <w:t xml:space="preserve"> </w:t>
            </w:r>
            <w:r w:rsidRPr="00491B54">
              <w:rPr>
                <w:sz w:val="18"/>
                <w:szCs w:val="16"/>
              </w:rPr>
              <w:t>5</w:t>
            </w:r>
          </w:p>
        </w:tc>
        <w:tc>
          <w:tcPr>
            <w:tcW w:w="2338" w:type="dxa"/>
          </w:tcPr>
          <w:p w:rsidR="00491B54" w:rsidRPr="00491B54" w:rsidRDefault="00491B54" w:rsidP="00491B54">
            <w:pPr>
              <w:pStyle w:val="TableParagraph"/>
              <w:spacing w:before="153" w:line="237" w:lineRule="auto"/>
              <w:ind w:left="109" w:right="110"/>
              <w:rPr>
                <w:sz w:val="18"/>
                <w:szCs w:val="16"/>
              </w:rPr>
            </w:pPr>
            <w:r w:rsidRPr="00491B54">
              <w:rPr>
                <w:sz w:val="18"/>
                <w:szCs w:val="16"/>
              </w:rPr>
              <w:t>As</w:t>
            </w:r>
            <w:r w:rsidRPr="00491B54">
              <w:rPr>
                <w:spacing w:val="-10"/>
                <w:sz w:val="18"/>
                <w:szCs w:val="16"/>
              </w:rPr>
              <w:t xml:space="preserve"> </w:t>
            </w:r>
            <w:r w:rsidRPr="00491B54">
              <w:rPr>
                <w:sz w:val="18"/>
                <w:szCs w:val="16"/>
              </w:rPr>
              <w:t>a</w:t>
            </w:r>
            <w:r w:rsidRPr="00491B54">
              <w:rPr>
                <w:spacing w:val="-8"/>
                <w:sz w:val="18"/>
                <w:szCs w:val="16"/>
              </w:rPr>
              <w:t xml:space="preserve"> </w:t>
            </w:r>
            <w:r w:rsidRPr="00491B54">
              <w:rPr>
                <w:sz w:val="18"/>
                <w:szCs w:val="16"/>
              </w:rPr>
              <w:t>user,</w:t>
            </w:r>
            <w:r w:rsidRPr="00491B54">
              <w:rPr>
                <w:spacing w:val="-9"/>
                <w:sz w:val="18"/>
                <w:szCs w:val="16"/>
              </w:rPr>
              <w:t xml:space="preserve"> </w:t>
            </w:r>
            <w:r w:rsidRPr="00491B54">
              <w:rPr>
                <w:sz w:val="18"/>
                <w:szCs w:val="16"/>
              </w:rPr>
              <w:t>I</w:t>
            </w:r>
            <w:r w:rsidRPr="00491B54">
              <w:rPr>
                <w:spacing w:val="-10"/>
                <w:sz w:val="18"/>
                <w:szCs w:val="16"/>
              </w:rPr>
              <w:t xml:space="preserve"> </w:t>
            </w:r>
            <w:r w:rsidRPr="00491B54">
              <w:rPr>
                <w:sz w:val="18"/>
                <w:szCs w:val="16"/>
              </w:rPr>
              <w:t>must</w:t>
            </w:r>
            <w:r w:rsidRPr="00491B54">
              <w:rPr>
                <w:spacing w:val="-2"/>
                <w:sz w:val="18"/>
                <w:szCs w:val="16"/>
              </w:rPr>
              <w:t xml:space="preserve"> </w:t>
            </w:r>
            <w:r w:rsidRPr="00491B54">
              <w:rPr>
                <w:sz w:val="18"/>
                <w:szCs w:val="16"/>
              </w:rPr>
              <w:t>have</w:t>
            </w:r>
            <w:r w:rsidRPr="00491B54">
              <w:rPr>
                <w:spacing w:val="-8"/>
                <w:sz w:val="18"/>
                <w:szCs w:val="16"/>
              </w:rPr>
              <w:t xml:space="preserve"> </w:t>
            </w:r>
            <w:r w:rsidRPr="00491B54">
              <w:rPr>
                <w:sz w:val="18"/>
                <w:szCs w:val="16"/>
              </w:rPr>
              <w:t>one</w:t>
            </w:r>
            <w:r w:rsidRPr="00491B54">
              <w:rPr>
                <w:spacing w:val="-8"/>
                <w:sz w:val="18"/>
                <w:szCs w:val="16"/>
              </w:rPr>
              <w:t xml:space="preserve"> </w:t>
            </w:r>
            <w:r w:rsidRPr="00491B54">
              <w:rPr>
                <w:sz w:val="18"/>
                <w:szCs w:val="16"/>
              </w:rPr>
              <w:t>place</w:t>
            </w:r>
            <w:r w:rsidRPr="00491B54">
              <w:rPr>
                <w:spacing w:val="-8"/>
                <w:sz w:val="18"/>
                <w:szCs w:val="16"/>
              </w:rPr>
              <w:t xml:space="preserve"> </w:t>
            </w:r>
            <w:r w:rsidRPr="00491B54">
              <w:rPr>
                <w:sz w:val="18"/>
                <w:szCs w:val="16"/>
              </w:rPr>
              <w:t>to</w:t>
            </w:r>
            <w:r w:rsidRPr="00491B54">
              <w:rPr>
                <w:spacing w:val="-2"/>
                <w:sz w:val="18"/>
                <w:szCs w:val="16"/>
              </w:rPr>
              <w:t xml:space="preserve"> </w:t>
            </w:r>
            <w:r w:rsidRPr="00491B54">
              <w:rPr>
                <w:sz w:val="18"/>
                <w:szCs w:val="16"/>
              </w:rPr>
              <w:t>explore</w:t>
            </w:r>
            <w:r w:rsidRPr="00491B54">
              <w:rPr>
                <w:spacing w:val="-57"/>
                <w:sz w:val="18"/>
                <w:szCs w:val="16"/>
              </w:rPr>
              <w:t xml:space="preserve"> </w:t>
            </w:r>
            <w:r w:rsidRPr="00491B54">
              <w:rPr>
                <w:sz w:val="18"/>
                <w:szCs w:val="16"/>
              </w:rPr>
              <w:t>all</w:t>
            </w:r>
            <w:r w:rsidRPr="00491B54">
              <w:rPr>
                <w:spacing w:val="-8"/>
                <w:sz w:val="18"/>
                <w:szCs w:val="16"/>
              </w:rPr>
              <w:t xml:space="preserve"> </w:t>
            </w:r>
            <w:r w:rsidRPr="00491B54">
              <w:rPr>
                <w:sz w:val="18"/>
                <w:szCs w:val="16"/>
              </w:rPr>
              <w:t>available</w:t>
            </w:r>
            <w:r w:rsidRPr="00491B54">
              <w:rPr>
                <w:spacing w:val="6"/>
                <w:sz w:val="18"/>
                <w:szCs w:val="16"/>
              </w:rPr>
              <w:t xml:space="preserve"> </w:t>
            </w:r>
            <w:r w:rsidRPr="00491B54">
              <w:rPr>
                <w:sz w:val="18"/>
                <w:szCs w:val="16"/>
              </w:rPr>
              <w:t>features.</w:t>
            </w:r>
          </w:p>
        </w:tc>
        <w:tc>
          <w:tcPr>
            <w:tcW w:w="1461" w:type="dxa"/>
          </w:tcPr>
          <w:p w:rsidR="00491B54" w:rsidRPr="00491B54" w:rsidRDefault="00491B54" w:rsidP="00491B54">
            <w:pPr>
              <w:pStyle w:val="TableParagraph"/>
              <w:spacing w:before="2"/>
              <w:rPr>
                <w:b/>
                <w:sz w:val="18"/>
                <w:szCs w:val="16"/>
              </w:rPr>
            </w:pPr>
          </w:p>
          <w:p w:rsidR="00491B54" w:rsidRPr="00491B54" w:rsidRDefault="00491B54" w:rsidP="00491B54">
            <w:pPr>
              <w:pStyle w:val="TableParagraph"/>
              <w:ind w:left="109"/>
              <w:rPr>
                <w:sz w:val="18"/>
                <w:szCs w:val="16"/>
              </w:rPr>
            </w:pPr>
            <w:r w:rsidRPr="00491B54">
              <w:rPr>
                <w:sz w:val="18"/>
                <w:szCs w:val="16"/>
              </w:rPr>
              <w:t>3</w:t>
            </w:r>
          </w:p>
        </w:tc>
        <w:tc>
          <w:tcPr>
            <w:tcW w:w="1073" w:type="dxa"/>
          </w:tcPr>
          <w:p w:rsidR="00491B54" w:rsidRPr="00491B54" w:rsidRDefault="00491B54" w:rsidP="00491B54">
            <w:pPr>
              <w:pStyle w:val="TableParagraph"/>
              <w:spacing w:before="2"/>
              <w:rPr>
                <w:b/>
                <w:sz w:val="18"/>
                <w:szCs w:val="16"/>
              </w:rPr>
            </w:pPr>
          </w:p>
          <w:p w:rsidR="00491B54" w:rsidRPr="00491B54" w:rsidRDefault="00491B54" w:rsidP="00491B54">
            <w:pPr>
              <w:pStyle w:val="TableParagraph"/>
              <w:ind w:left="119"/>
              <w:rPr>
                <w:sz w:val="18"/>
                <w:szCs w:val="16"/>
              </w:rPr>
            </w:pPr>
            <w:r w:rsidRPr="00491B54">
              <w:rPr>
                <w:sz w:val="18"/>
                <w:szCs w:val="16"/>
              </w:rPr>
              <w:t>High</w:t>
            </w:r>
          </w:p>
        </w:tc>
        <w:tc>
          <w:tcPr>
            <w:tcW w:w="1916" w:type="dxa"/>
          </w:tcPr>
          <w:p w:rsidR="00491B54" w:rsidRPr="00491B54" w:rsidRDefault="00491B54" w:rsidP="00491B54">
            <w:pPr>
              <w:pStyle w:val="TableParagraph"/>
              <w:spacing w:before="2"/>
              <w:rPr>
                <w:b/>
                <w:sz w:val="18"/>
                <w:szCs w:val="16"/>
              </w:rPr>
            </w:pPr>
          </w:p>
          <w:p w:rsidR="00491B54" w:rsidRPr="00491B54" w:rsidRDefault="00491B54" w:rsidP="00491B54">
            <w:pPr>
              <w:pStyle w:val="TableParagraph"/>
              <w:ind w:left="114"/>
              <w:rPr>
                <w:sz w:val="18"/>
                <w:szCs w:val="16"/>
              </w:rPr>
            </w:pPr>
            <w:r w:rsidRPr="00491B54">
              <w:rPr>
                <w:sz w:val="18"/>
                <w:szCs w:val="16"/>
              </w:rPr>
              <w:t>SHIVARAMAN G</w:t>
            </w:r>
          </w:p>
        </w:tc>
      </w:tr>
      <w:tr w:rsidR="00491B54" w:rsidTr="002D2419">
        <w:trPr>
          <w:trHeight w:val="587"/>
        </w:trPr>
        <w:tc>
          <w:tcPr>
            <w:tcW w:w="1148" w:type="dxa"/>
          </w:tcPr>
          <w:p w:rsidR="00491B54" w:rsidRPr="00491B54" w:rsidRDefault="00491B54" w:rsidP="00491B54">
            <w:pPr>
              <w:pStyle w:val="TableParagraph"/>
              <w:spacing w:before="2"/>
              <w:rPr>
                <w:b/>
                <w:sz w:val="18"/>
                <w:szCs w:val="16"/>
              </w:rPr>
            </w:pPr>
          </w:p>
          <w:p w:rsidR="00491B54" w:rsidRPr="00491B54" w:rsidRDefault="00491B54" w:rsidP="00491B54">
            <w:pPr>
              <w:pStyle w:val="TableParagraph"/>
              <w:ind w:left="110"/>
              <w:rPr>
                <w:sz w:val="18"/>
                <w:szCs w:val="16"/>
              </w:rPr>
            </w:pPr>
            <w:r w:rsidRPr="00491B54">
              <w:rPr>
                <w:sz w:val="18"/>
                <w:szCs w:val="16"/>
              </w:rPr>
              <w:t>Sprint</w:t>
            </w:r>
            <w:r w:rsidRPr="00491B54">
              <w:rPr>
                <w:spacing w:val="5"/>
                <w:sz w:val="18"/>
                <w:szCs w:val="16"/>
              </w:rPr>
              <w:t xml:space="preserve"> </w:t>
            </w:r>
            <w:r w:rsidRPr="00491B54">
              <w:rPr>
                <w:sz w:val="18"/>
                <w:szCs w:val="16"/>
              </w:rPr>
              <w:t>–</w:t>
            </w:r>
            <w:r w:rsidRPr="00491B54">
              <w:rPr>
                <w:spacing w:val="-1"/>
                <w:sz w:val="18"/>
                <w:szCs w:val="16"/>
              </w:rPr>
              <w:t xml:space="preserve"> </w:t>
            </w:r>
            <w:r w:rsidRPr="00491B54">
              <w:rPr>
                <w:sz w:val="18"/>
                <w:szCs w:val="16"/>
              </w:rPr>
              <w:t>2</w:t>
            </w:r>
          </w:p>
        </w:tc>
        <w:tc>
          <w:tcPr>
            <w:tcW w:w="2337" w:type="dxa"/>
          </w:tcPr>
          <w:p w:rsidR="00491B54" w:rsidRPr="00491B54" w:rsidRDefault="00491B54" w:rsidP="00491B54">
            <w:pPr>
              <w:pStyle w:val="TableParagraph"/>
              <w:spacing w:before="2"/>
              <w:rPr>
                <w:b/>
                <w:sz w:val="18"/>
                <w:szCs w:val="16"/>
              </w:rPr>
            </w:pPr>
          </w:p>
          <w:p w:rsidR="00491B54" w:rsidRPr="00491B54" w:rsidRDefault="00491B54" w:rsidP="00491B54">
            <w:pPr>
              <w:pStyle w:val="TableParagraph"/>
              <w:ind w:left="110"/>
              <w:rPr>
                <w:sz w:val="18"/>
                <w:szCs w:val="16"/>
              </w:rPr>
            </w:pPr>
            <w:r w:rsidRPr="00491B54">
              <w:rPr>
                <w:sz w:val="18"/>
                <w:szCs w:val="16"/>
              </w:rPr>
              <w:t>Login</w:t>
            </w:r>
          </w:p>
        </w:tc>
        <w:tc>
          <w:tcPr>
            <w:tcW w:w="1448" w:type="dxa"/>
          </w:tcPr>
          <w:p w:rsidR="00491B54" w:rsidRPr="00491B54" w:rsidRDefault="00491B54" w:rsidP="00491B54">
            <w:pPr>
              <w:pStyle w:val="TableParagraph"/>
              <w:spacing w:before="2"/>
              <w:rPr>
                <w:b/>
                <w:sz w:val="18"/>
                <w:szCs w:val="16"/>
              </w:rPr>
            </w:pPr>
          </w:p>
          <w:p w:rsidR="00491B54" w:rsidRPr="00491B54" w:rsidRDefault="00491B54" w:rsidP="00491B54">
            <w:pPr>
              <w:pStyle w:val="TableParagraph"/>
              <w:ind w:left="110"/>
              <w:rPr>
                <w:sz w:val="18"/>
                <w:szCs w:val="16"/>
              </w:rPr>
            </w:pPr>
            <w:r w:rsidRPr="00491B54">
              <w:rPr>
                <w:sz w:val="18"/>
                <w:szCs w:val="16"/>
              </w:rPr>
              <w:t>USN</w:t>
            </w:r>
            <w:r w:rsidRPr="00491B54">
              <w:rPr>
                <w:spacing w:val="1"/>
                <w:sz w:val="18"/>
                <w:szCs w:val="16"/>
              </w:rPr>
              <w:t xml:space="preserve"> </w:t>
            </w:r>
            <w:r w:rsidRPr="00491B54">
              <w:rPr>
                <w:sz w:val="18"/>
                <w:szCs w:val="16"/>
              </w:rPr>
              <w:t>–</w:t>
            </w:r>
            <w:r w:rsidRPr="00491B54">
              <w:rPr>
                <w:spacing w:val="2"/>
                <w:sz w:val="18"/>
                <w:szCs w:val="16"/>
              </w:rPr>
              <w:t xml:space="preserve"> </w:t>
            </w:r>
            <w:r w:rsidRPr="00491B54">
              <w:rPr>
                <w:sz w:val="18"/>
                <w:szCs w:val="16"/>
              </w:rPr>
              <w:t>6</w:t>
            </w:r>
          </w:p>
        </w:tc>
        <w:tc>
          <w:tcPr>
            <w:tcW w:w="2338" w:type="dxa"/>
          </w:tcPr>
          <w:p w:rsidR="00491B54" w:rsidRPr="00491B54" w:rsidRDefault="00491B54" w:rsidP="00491B54">
            <w:pPr>
              <w:pStyle w:val="TableParagraph"/>
              <w:spacing w:before="15"/>
              <w:ind w:left="109" w:right="84"/>
              <w:jc w:val="both"/>
              <w:rPr>
                <w:sz w:val="18"/>
                <w:szCs w:val="16"/>
              </w:rPr>
            </w:pPr>
            <w:r w:rsidRPr="00491B54">
              <w:rPr>
                <w:sz w:val="18"/>
                <w:szCs w:val="16"/>
              </w:rPr>
              <w:t>As a user, If I forget my password, I must</w:t>
            </w:r>
            <w:r w:rsidRPr="00491B54">
              <w:rPr>
                <w:spacing w:val="1"/>
                <w:sz w:val="18"/>
                <w:szCs w:val="16"/>
              </w:rPr>
              <w:t xml:space="preserve"> </w:t>
            </w:r>
            <w:r w:rsidRPr="00491B54">
              <w:rPr>
                <w:sz w:val="18"/>
                <w:szCs w:val="16"/>
              </w:rPr>
              <w:t>get</w:t>
            </w:r>
            <w:r w:rsidRPr="00491B54">
              <w:rPr>
                <w:spacing w:val="-4"/>
                <w:sz w:val="18"/>
                <w:szCs w:val="16"/>
              </w:rPr>
              <w:t xml:space="preserve"> </w:t>
            </w:r>
            <w:r w:rsidRPr="00491B54">
              <w:rPr>
                <w:sz w:val="18"/>
                <w:szCs w:val="16"/>
              </w:rPr>
              <w:t>an</w:t>
            </w:r>
            <w:r w:rsidRPr="00491B54">
              <w:rPr>
                <w:spacing w:val="-14"/>
                <w:sz w:val="18"/>
                <w:szCs w:val="16"/>
              </w:rPr>
              <w:t xml:space="preserve"> </w:t>
            </w:r>
            <w:r w:rsidRPr="00491B54">
              <w:rPr>
                <w:sz w:val="18"/>
                <w:szCs w:val="16"/>
              </w:rPr>
              <w:t>auto-generated</w:t>
            </w:r>
            <w:r w:rsidRPr="00491B54">
              <w:rPr>
                <w:spacing w:val="-13"/>
                <w:sz w:val="18"/>
                <w:szCs w:val="16"/>
              </w:rPr>
              <w:t xml:space="preserve"> </w:t>
            </w:r>
            <w:r w:rsidRPr="00491B54">
              <w:rPr>
                <w:sz w:val="18"/>
                <w:szCs w:val="16"/>
              </w:rPr>
              <w:t>password</w:t>
            </w:r>
            <w:r w:rsidRPr="00491B54">
              <w:rPr>
                <w:spacing w:val="-13"/>
                <w:sz w:val="18"/>
                <w:szCs w:val="16"/>
              </w:rPr>
              <w:t xml:space="preserve"> </w:t>
            </w:r>
            <w:r w:rsidRPr="00491B54">
              <w:rPr>
                <w:sz w:val="18"/>
                <w:szCs w:val="16"/>
              </w:rPr>
              <w:t>to</w:t>
            </w:r>
            <w:r w:rsidRPr="00491B54">
              <w:rPr>
                <w:spacing w:val="-10"/>
                <w:sz w:val="18"/>
                <w:szCs w:val="16"/>
              </w:rPr>
              <w:t xml:space="preserve"> </w:t>
            </w:r>
            <w:r w:rsidRPr="00491B54">
              <w:rPr>
                <w:sz w:val="18"/>
                <w:szCs w:val="16"/>
              </w:rPr>
              <w:t>reset</w:t>
            </w:r>
            <w:r w:rsidRPr="00491B54">
              <w:rPr>
                <w:spacing w:val="-4"/>
                <w:sz w:val="18"/>
                <w:szCs w:val="16"/>
              </w:rPr>
              <w:t xml:space="preserve"> </w:t>
            </w:r>
            <w:r w:rsidRPr="00491B54">
              <w:rPr>
                <w:sz w:val="18"/>
                <w:szCs w:val="16"/>
              </w:rPr>
              <w:t>my</w:t>
            </w:r>
            <w:r w:rsidRPr="00491B54">
              <w:rPr>
                <w:spacing w:val="-58"/>
                <w:sz w:val="18"/>
                <w:szCs w:val="16"/>
              </w:rPr>
              <w:t xml:space="preserve"> </w:t>
            </w:r>
            <w:r w:rsidRPr="00491B54">
              <w:rPr>
                <w:sz w:val="18"/>
                <w:szCs w:val="16"/>
              </w:rPr>
              <w:t>password.</w:t>
            </w:r>
          </w:p>
        </w:tc>
        <w:tc>
          <w:tcPr>
            <w:tcW w:w="1461" w:type="dxa"/>
          </w:tcPr>
          <w:p w:rsidR="00491B54" w:rsidRPr="00491B54" w:rsidRDefault="00491B54" w:rsidP="00491B54">
            <w:pPr>
              <w:pStyle w:val="TableParagraph"/>
              <w:spacing w:before="2"/>
              <w:rPr>
                <w:b/>
                <w:sz w:val="18"/>
                <w:szCs w:val="16"/>
              </w:rPr>
            </w:pPr>
          </w:p>
          <w:p w:rsidR="00491B54" w:rsidRPr="00491B54" w:rsidRDefault="00491B54" w:rsidP="00491B54">
            <w:pPr>
              <w:pStyle w:val="TableParagraph"/>
              <w:ind w:left="109"/>
              <w:rPr>
                <w:sz w:val="18"/>
                <w:szCs w:val="16"/>
              </w:rPr>
            </w:pPr>
            <w:r w:rsidRPr="00491B54">
              <w:rPr>
                <w:sz w:val="18"/>
                <w:szCs w:val="16"/>
              </w:rPr>
              <w:t>2</w:t>
            </w:r>
          </w:p>
        </w:tc>
        <w:tc>
          <w:tcPr>
            <w:tcW w:w="1073" w:type="dxa"/>
          </w:tcPr>
          <w:p w:rsidR="00491B54" w:rsidRPr="00491B54" w:rsidRDefault="00491B54" w:rsidP="00491B54">
            <w:pPr>
              <w:pStyle w:val="TableParagraph"/>
              <w:spacing w:before="2"/>
              <w:rPr>
                <w:b/>
                <w:sz w:val="18"/>
                <w:szCs w:val="16"/>
              </w:rPr>
            </w:pPr>
          </w:p>
          <w:p w:rsidR="00491B54" w:rsidRPr="00491B54" w:rsidRDefault="00491B54" w:rsidP="00491B54">
            <w:pPr>
              <w:pStyle w:val="TableParagraph"/>
              <w:ind w:left="119"/>
              <w:rPr>
                <w:sz w:val="18"/>
                <w:szCs w:val="16"/>
              </w:rPr>
            </w:pPr>
            <w:r w:rsidRPr="00491B54">
              <w:rPr>
                <w:sz w:val="18"/>
                <w:szCs w:val="16"/>
              </w:rPr>
              <w:t>Medium</w:t>
            </w:r>
          </w:p>
        </w:tc>
        <w:tc>
          <w:tcPr>
            <w:tcW w:w="1916" w:type="dxa"/>
          </w:tcPr>
          <w:p w:rsidR="00491B54" w:rsidRPr="00491B54" w:rsidRDefault="00491B54" w:rsidP="00491B54">
            <w:pPr>
              <w:pStyle w:val="TableParagraph"/>
              <w:spacing w:before="2"/>
              <w:rPr>
                <w:b/>
                <w:sz w:val="18"/>
                <w:szCs w:val="16"/>
              </w:rPr>
            </w:pPr>
          </w:p>
          <w:p w:rsidR="00491B54" w:rsidRPr="00491B54" w:rsidRDefault="00491B54" w:rsidP="00491B54">
            <w:pPr>
              <w:pStyle w:val="TableParagraph"/>
              <w:ind w:left="114"/>
              <w:rPr>
                <w:sz w:val="18"/>
                <w:szCs w:val="16"/>
              </w:rPr>
            </w:pPr>
            <w:r w:rsidRPr="00491B54">
              <w:rPr>
                <w:sz w:val="18"/>
                <w:szCs w:val="16"/>
              </w:rPr>
              <w:t>SHIVARAMAN G</w:t>
            </w:r>
          </w:p>
        </w:tc>
      </w:tr>
      <w:tr w:rsidR="00491B54" w:rsidTr="002D2419">
        <w:trPr>
          <w:trHeight w:val="587"/>
        </w:trPr>
        <w:tc>
          <w:tcPr>
            <w:tcW w:w="1148" w:type="dxa"/>
          </w:tcPr>
          <w:p w:rsidR="00491B54" w:rsidRPr="00491B54" w:rsidRDefault="00491B54" w:rsidP="00491B54">
            <w:pPr>
              <w:pStyle w:val="TableParagraph"/>
              <w:spacing w:before="6"/>
              <w:rPr>
                <w:b/>
                <w:sz w:val="18"/>
                <w:szCs w:val="16"/>
              </w:rPr>
            </w:pPr>
          </w:p>
          <w:p w:rsidR="00491B54" w:rsidRPr="00491B54" w:rsidRDefault="00491B54" w:rsidP="00491B54">
            <w:pPr>
              <w:pStyle w:val="TableParagraph"/>
              <w:ind w:left="110"/>
              <w:rPr>
                <w:sz w:val="18"/>
                <w:szCs w:val="16"/>
              </w:rPr>
            </w:pPr>
            <w:r w:rsidRPr="00491B54">
              <w:rPr>
                <w:sz w:val="18"/>
                <w:szCs w:val="16"/>
              </w:rPr>
              <w:t>Sprint</w:t>
            </w:r>
            <w:r w:rsidRPr="00491B54">
              <w:rPr>
                <w:spacing w:val="5"/>
                <w:sz w:val="18"/>
                <w:szCs w:val="16"/>
              </w:rPr>
              <w:t xml:space="preserve"> </w:t>
            </w:r>
            <w:r w:rsidRPr="00491B54">
              <w:rPr>
                <w:sz w:val="18"/>
                <w:szCs w:val="16"/>
              </w:rPr>
              <w:t>–</w:t>
            </w:r>
            <w:r w:rsidRPr="00491B54">
              <w:rPr>
                <w:spacing w:val="-1"/>
                <w:sz w:val="18"/>
                <w:szCs w:val="16"/>
              </w:rPr>
              <w:t xml:space="preserve"> </w:t>
            </w:r>
            <w:r w:rsidRPr="00491B54">
              <w:rPr>
                <w:sz w:val="18"/>
                <w:szCs w:val="16"/>
              </w:rPr>
              <w:t>3</w:t>
            </w:r>
          </w:p>
        </w:tc>
        <w:tc>
          <w:tcPr>
            <w:tcW w:w="2337" w:type="dxa"/>
          </w:tcPr>
          <w:p w:rsidR="00491B54" w:rsidRPr="00491B54" w:rsidRDefault="00491B54" w:rsidP="00491B54">
            <w:pPr>
              <w:pStyle w:val="TableParagraph"/>
              <w:spacing w:before="6"/>
              <w:rPr>
                <w:b/>
                <w:sz w:val="18"/>
                <w:szCs w:val="16"/>
              </w:rPr>
            </w:pPr>
          </w:p>
          <w:p w:rsidR="00491B54" w:rsidRPr="00491B54" w:rsidRDefault="00491B54" w:rsidP="00491B54">
            <w:pPr>
              <w:pStyle w:val="TableParagraph"/>
              <w:ind w:left="110"/>
              <w:rPr>
                <w:sz w:val="18"/>
                <w:szCs w:val="16"/>
              </w:rPr>
            </w:pPr>
            <w:r w:rsidRPr="00491B54">
              <w:rPr>
                <w:sz w:val="18"/>
                <w:szCs w:val="16"/>
              </w:rPr>
              <w:t>Help</w:t>
            </w:r>
          </w:p>
        </w:tc>
        <w:tc>
          <w:tcPr>
            <w:tcW w:w="1448" w:type="dxa"/>
          </w:tcPr>
          <w:p w:rsidR="00491B54" w:rsidRPr="00491B54" w:rsidRDefault="00491B54" w:rsidP="00491B54">
            <w:pPr>
              <w:pStyle w:val="TableParagraph"/>
              <w:spacing w:before="6"/>
              <w:rPr>
                <w:b/>
                <w:sz w:val="18"/>
                <w:szCs w:val="16"/>
              </w:rPr>
            </w:pPr>
          </w:p>
          <w:p w:rsidR="00491B54" w:rsidRPr="00491B54" w:rsidRDefault="00491B54" w:rsidP="00491B54">
            <w:pPr>
              <w:pStyle w:val="TableParagraph"/>
              <w:ind w:left="110"/>
              <w:rPr>
                <w:sz w:val="18"/>
                <w:szCs w:val="16"/>
              </w:rPr>
            </w:pPr>
            <w:r w:rsidRPr="00491B54">
              <w:rPr>
                <w:sz w:val="18"/>
                <w:szCs w:val="16"/>
              </w:rPr>
              <w:t>USN</w:t>
            </w:r>
            <w:r w:rsidRPr="00491B54">
              <w:rPr>
                <w:spacing w:val="1"/>
                <w:sz w:val="18"/>
                <w:szCs w:val="16"/>
              </w:rPr>
              <w:t xml:space="preserve"> </w:t>
            </w:r>
            <w:r w:rsidRPr="00491B54">
              <w:rPr>
                <w:sz w:val="18"/>
                <w:szCs w:val="16"/>
              </w:rPr>
              <w:t>–</w:t>
            </w:r>
            <w:r w:rsidRPr="00491B54">
              <w:rPr>
                <w:spacing w:val="2"/>
                <w:sz w:val="18"/>
                <w:szCs w:val="16"/>
              </w:rPr>
              <w:t xml:space="preserve"> </w:t>
            </w:r>
            <w:r w:rsidRPr="00491B54">
              <w:rPr>
                <w:sz w:val="18"/>
                <w:szCs w:val="16"/>
              </w:rPr>
              <w:t>7</w:t>
            </w:r>
          </w:p>
        </w:tc>
        <w:tc>
          <w:tcPr>
            <w:tcW w:w="2338" w:type="dxa"/>
          </w:tcPr>
          <w:p w:rsidR="00491B54" w:rsidRPr="00491B54" w:rsidRDefault="00491B54" w:rsidP="00491B54">
            <w:pPr>
              <w:pStyle w:val="TableParagraph"/>
              <w:spacing w:before="155"/>
              <w:ind w:left="109" w:right="109"/>
              <w:rPr>
                <w:sz w:val="18"/>
                <w:szCs w:val="16"/>
              </w:rPr>
            </w:pPr>
            <w:r w:rsidRPr="00491B54">
              <w:rPr>
                <w:sz w:val="18"/>
                <w:szCs w:val="16"/>
              </w:rPr>
              <w:t>As</w:t>
            </w:r>
            <w:r w:rsidRPr="00491B54">
              <w:rPr>
                <w:spacing w:val="-13"/>
                <w:sz w:val="18"/>
                <w:szCs w:val="16"/>
              </w:rPr>
              <w:t xml:space="preserve"> </w:t>
            </w:r>
            <w:r w:rsidRPr="00491B54">
              <w:rPr>
                <w:sz w:val="18"/>
                <w:szCs w:val="16"/>
              </w:rPr>
              <w:t>a</w:t>
            </w:r>
            <w:r w:rsidRPr="00491B54">
              <w:rPr>
                <w:spacing w:val="-6"/>
                <w:sz w:val="18"/>
                <w:szCs w:val="16"/>
              </w:rPr>
              <w:t xml:space="preserve"> </w:t>
            </w:r>
            <w:r w:rsidRPr="00491B54">
              <w:rPr>
                <w:sz w:val="18"/>
                <w:szCs w:val="16"/>
              </w:rPr>
              <w:t>user,</w:t>
            </w:r>
            <w:r w:rsidRPr="00491B54">
              <w:rPr>
                <w:spacing w:val="-7"/>
                <w:sz w:val="18"/>
                <w:szCs w:val="16"/>
              </w:rPr>
              <w:t xml:space="preserve"> </w:t>
            </w:r>
            <w:r w:rsidRPr="00491B54">
              <w:rPr>
                <w:sz w:val="18"/>
                <w:szCs w:val="16"/>
              </w:rPr>
              <w:t>I</w:t>
            </w:r>
            <w:r w:rsidRPr="00491B54">
              <w:rPr>
                <w:spacing w:val="-9"/>
                <w:sz w:val="18"/>
                <w:szCs w:val="16"/>
              </w:rPr>
              <w:t xml:space="preserve"> </w:t>
            </w:r>
            <w:r w:rsidRPr="00491B54">
              <w:rPr>
                <w:sz w:val="18"/>
                <w:szCs w:val="16"/>
              </w:rPr>
              <w:t>must</w:t>
            </w:r>
            <w:r w:rsidRPr="00491B54">
              <w:rPr>
                <w:spacing w:val="1"/>
                <w:sz w:val="18"/>
                <w:szCs w:val="16"/>
              </w:rPr>
              <w:t xml:space="preserve"> </w:t>
            </w:r>
            <w:r w:rsidRPr="00491B54">
              <w:rPr>
                <w:sz w:val="18"/>
                <w:szCs w:val="16"/>
              </w:rPr>
              <w:t>be</w:t>
            </w:r>
            <w:r w:rsidRPr="00491B54">
              <w:rPr>
                <w:spacing w:val="-7"/>
                <w:sz w:val="18"/>
                <w:szCs w:val="16"/>
              </w:rPr>
              <w:t xml:space="preserve"> </w:t>
            </w:r>
            <w:r w:rsidRPr="00491B54">
              <w:rPr>
                <w:sz w:val="18"/>
                <w:szCs w:val="16"/>
              </w:rPr>
              <w:t>able</w:t>
            </w:r>
            <w:r w:rsidRPr="00491B54">
              <w:rPr>
                <w:spacing w:val="-11"/>
                <w:sz w:val="18"/>
                <w:szCs w:val="16"/>
              </w:rPr>
              <w:t xml:space="preserve"> </w:t>
            </w:r>
            <w:r w:rsidRPr="00491B54">
              <w:rPr>
                <w:sz w:val="18"/>
                <w:szCs w:val="16"/>
              </w:rPr>
              <w:t>to</w:t>
            </w:r>
            <w:r w:rsidRPr="00491B54">
              <w:rPr>
                <w:spacing w:val="-10"/>
                <w:sz w:val="18"/>
                <w:szCs w:val="16"/>
              </w:rPr>
              <w:t xml:space="preserve"> </w:t>
            </w:r>
            <w:r w:rsidRPr="00491B54">
              <w:rPr>
                <w:sz w:val="18"/>
                <w:szCs w:val="16"/>
              </w:rPr>
              <w:t>reach</w:t>
            </w:r>
            <w:r w:rsidRPr="00491B54">
              <w:rPr>
                <w:spacing w:val="-9"/>
                <w:sz w:val="18"/>
                <w:szCs w:val="16"/>
              </w:rPr>
              <w:t xml:space="preserve"> </w:t>
            </w:r>
            <w:r w:rsidRPr="00491B54">
              <w:rPr>
                <w:sz w:val="18"/>
                <w:szCs w:val="16"/>
              </w:rPr>
              <w:t>out</w:t>
            </w:r>
            <w:r w:rsidRPr="00491B54">
              <w:rPr>
                <w:spacing w:val="-10"/>
                <w:sz w:val="18"/>
                <w:szCs w:val="16"/>
              </w:rPr>
              <w:t xml:space="preserve"> </w:t>
            </w:r>
            <w:r w:rsidRPr="00491B54">
              <w:rPr>
                <w:sz w:val="18"/>
                <w:szCs w:val="16"/>
              </w:rPr>
              <w:t>to</w:t>
            </w:r>
            <w:r w:rsidRPr="00491B54">
              <w:rPr>
                <w:spacing w:val="-10"/>
                <w:sz w:val="18"/>
                <w:szCs w:val="16"/>
              </w:rPr>
              <w:t xml:space="preserve"> </w:t>
            </w:r>
            <w:r w:rsidRPr="00491B54">
              <w:rPr>
                <w:sz w:val="18"/>
                <w:szCs w:val="16"/>
              </w:rPr>
              <w:t>the</w:t>
            </w:r>
            <w:r w:rsidRPr="00491B54">
              <w:rPr>
                <w:spacing w:val="-57"/>
                <w:sz w:val="18"/>
                <w:szCs w:val="16"/>
              </w:rPr>
              <w:t xml:space="preserve"> </w:t>
            </w:r>
            <w:r w:rsidRPr="00491B54">
              <w:rPr>
                <w:sz w:val="18"/>
                <w:szCs w:val="16"/>
              </w:rPr>
              <w:t>Support Team</w:t>
            </w:r>
            <w:r w:rsidRPr="00491B54">
              <w:rPr>
                <w:spacing w:val="-8"/>
                <w:sz w:val="18"/>
                <w:szCs w:val="16"/>
              </w:rPr>
              <w:t xml:space="preserve"> </w:t>
            </w:r>
            <w:r w:rsidRPr="00491B54">
              <w:rPr>
                <w:sz w:val="18"/>
                <w:szCs w:val="16"/>
              </w:rPr>
              <w:t>to</w:t>
            </w:r>
            <w:r w:rsidRPr="00491B54">
              <w:rPr>
                <w:spacing w:val="-1"/>
                <w:sz w:val="18"/>
                <w:szCs w:val="16"/>
              </w:rPr>
              <w:t xml:space="preserve"> </w:t>
            </w:r>
            <w:r w:rsidRPr="00491B54">
              <w:rPr>
                <w:sz w:val="18"/>
                <w:szCs w:val="16"/>
              </w:rPr>
              <w:t>get</w:t>
            </w:r>
            <w:r w:rsidRPr="00491B54">
              <w:rPr>
                <w:spacing w:val="-1"/>
                <w:sz w:val="18"/>
                <w:szCs w:val="16"/>
              </w:rPr>
              <w:t xml:space="preserve"> </w:t>
            </w:r>
            <w:r w:rsidRPr="00491B54">
              <w:rPr>
                <w:sz w:val="18"/>
                <w:szCs w:val="16"/>
              </w:rPr>
              <w:t>my issues</w:t>
            </w:r>
            <w:r w:rsidRPr="00491B54">
              <w:rPr>
                <w:spacing w:val="-2"/>
                <w:sz w:val="18"/>
                <w:szCs w:val="16"/>
              </w:rPr>
              <w:t xml:space="preserve"> </w:t>
            </w:r>
            <w:r w:rsidRPr="00491B54">
              <w:rPr>
                <w:sz w:val="18"/>
                <w:szCs w:val="16"/>
              </w:rPr>
              <w:t>resolved.</w:t>
            </w:r>
          </w:p>
        </w:tc>
        <w:tc>
          <w:tcPr>
            <w:tcW w:w="1461" w:type="dxa"/>
          </w:tcPr>
          <w:p w:rsidR="00491B54" w:rsidRPr="00491B54" w:rsidRDefault="00491B54" w:rsidP="00491B54">
            <w:pPr>
              <w:pStyle w:val="TableParagraph"/>
              <w:spacing w:before="6"/>
              <w:rPr>
                <w:b/>
                <w:sz w:val="18"/>
                <w:szCs w:val="16"/>
              </w:rPr>
            </w:pPr>
          </w:p>
          <w:p w:rsidR="00491B54" w:rsidRPr="00491B54" w:rsidRDefault="00491B54" w:rsidP="00491B54">
            <w:pPr>
              <w:pStyle w:val="TableParagraph"/>
              <w:ind w:left="109"/>
              <w:rPr>
                <w:sz w:val="18"/>
                <w:szCs w:val="16"/>
              </w:rPr>
            </w:pPr>
            <w:r w:rsidRPr="00491B54">
              <w:rPr>
                <w:sz w:val="18"/>
                <w:szCs w:val="16"/>
              </w:rPr>
              <w:t>1</w:t>
            </w:r>
          </w:p>
        </w:tc>
        <w:tc>
          <w:tcPr>
            <w:tcW w:w="1073" w:type="dxa"/>
          </w:tcPr>
          <w:p w:rsidR="00491B54" w:rsidRPr="00491B54" w:rsidRDefault="00491B54" w:rsidP="00491B54">
            <w:pPr>
              <w:pStyle w:val="TableParagraph"/>
              <w:spacing w:before="6"/>
              <w:rPr>
                <w:b/>
                <w:sz w:val="18"/>
                <w:szCs w:val="16"/>
              </w:rPr>
            </w:pPr>
          </w:p>
          <w:p w:rsidR="00491B54" w:rsidRPr="00491B54" w:rsidRDefault="00491B54" w:rsidP="00491B54">
            <w:pPr>
              <w:pStyle w:val="TableParagraph"/>
              <w:ind w:left="119"/>
              <w:rPr>
                <w:sz w:val="18"/>
                <w:szCs w:val="16"/>
              </w:rPr>
            </w:pPr>
            <w:r w:rsidRPr="00491B54">
              <w:rPr>
                <w:sz w:val="18"/>
                <w:szCs w:val="16"/>
              </w:rPr>
              <w:t>Low</w:t>
            </w:r>
          </w:p>
        </w:tc>
        <w:tc>
          <w:tcPr>
            <w:tcW w:w="1916" w:type="dxa"/>
          </w:tcPr>
          <w:p w:rsidR="00491B54" w:rsidRDefault="00491B54" w:rsidP="00491B54">
            <w:pPr>
              <w:pStyle w:val="TableParagraph"/>
              <w:rPr>
                <w:sz w:val="18"/>
                <w:szCs w:val="16"/>
              </w:rPr>
            </w:pPr>
          </w:p>
          <w:p w:rsidR="00491B54" w:rsidRPr="00491B54" w:rsidRDefault="00491B54" w:rsidP="00491B54">
            <w:pPr>
              <w:pStyle w:val="TableParagraph"/>
              <w:rPr>
                <w:sz w:val="18"/>
                <w:szCs w:val="16"/>
              </w:rPr>
            </w:pPr>
            <w:r w:rsidRPr="00491B54">
              <w:rPr>
                <w:sz w:val="18"/>
                <w:szCs w:val="16"/>
              </w:rPr>
              <w:t>SATHESH KANNAN A</w:t>
            </w:r>
          </w:p>
        </w:tc>
      </w:tr>
      <w:tr w:rsidR="00491B54" w:rsidTr="002D2419">
        <w:trPr>
          <w:trHeight w:val="587"/>
        </w:trPr>
        <w:tc>
          <w:tcPr>
            <w:tcW w:w="1148" w:type="dxa"/>
          </w:tcPr>
          <w:p w:rsidR="00491B54" w:rsidRPr="00491B54" w:rsidRDefault="00491B54" w:rsidP="00491B54">
            <w:pPr>
              <w:pStyle w:val="TableParagraph"/>
              <w:rPr>
                <w:b/>
                <w:sz w:val="18"/>
                <w:szCs w:val="16"/>
              </w:rPr>
            </w:pPr>
          </w:p>
          <w:p w:rsidR="00491B54" w:rsidRPr="00491B54" w:rsidRDefault="00491B54" w:rsidP="00491B54">
            <w:pPr>
              <w:pStyle w:val="TableParagraph"/>
              <w:ind w:left="110"/>
              <w:rPr>
                <w:sz w:val="18"/>
                <w:szCs w:val="16"/>
              </w:rPr>
            </w:pPr>
            <w:r w:rsidRPr="00491B54">
              <w:rPr>
                <w:sz w:val="18"/>
                <w:szCs w:val="16"/>
              </w:rPr>
              <w:t>Sprint</w:t>
            </w:r>
            <w:r w:rsidRPr="00491B54">
              <w:rPr>
                <w:spacing w:val="5"/>
                <w:sz w:val="18"/>
                <w:szCs w:val="16"/>
              </w:rPr>
              <w:t xml:space="preserve"> </w:t>
            </w:r>
            <w:r w:rsidRPr="00491B54">
              <w:rPr>
                <w:sz w:val="18"/>
                <w:szCs w:val="16"/>
              </w:rPr>
              <w:t>–</w:t>
            </w:r>
            <w:r w:rsidRPr="00491B54">
              <w:rPr>
                <w:spacing w:val="-1"/>
                <w:sz w:val="18"/>
                <w:szCs w:val="16"/>
              </w:rPr>
              <w:t xml:space="preserve"> </w:t>
            </w:r>
            <w:r w:rsidRPr="00491B54">
              <w:rPr>
                <w:sz w:val="18"/>
                <w:szCs w:val="16"/>
              </w:rPr>
              <w:t>3</w:t>
            </w:r>
          </w:p>
        </w:tc>
        <w:tc>
          <w:tcPr>
            <w:tcW w:w="2337" w:type="dxa"/>
          </w:tcPr>
          <w:p w:rsidR="00491B54" w:rsidRPr="00491B54" w:rsidRDefault="00491B54" w:rsidP="00491B54">
            <w:pPr>
              <w:pStyle w:val="TableParagraph"/>
              <w:rPr>
                <w:b/>
                <w:sz w:val="18"/>
                <w:szCs w:val="16"/>
              </w:rPr>
            </w:pPr>
          </w:p>
          <w:p w:rsidR="00491B54" w:rsidRPr="00491B54" w:rsidRDefault="00491B54" w:rsidP="00491B54">
            <w:pPr>
              <w:pStyle w:val="TableParagraph"/>
              <w:ind w:left="110"/>
              <w:rPr>
                <w:sz w:val="18"/>
                <w:szCs w:val="16"/>
              </w:rPr>
            </w:pPr>
            <w:r w:rsidRPr="00491B54">
              <w:rPr>
                <w:sz w:val="18"/>
                <w:szCs w:val="16"/>
              </w:rPr>
              <w:t>Management</w:t>
            </w:r>
          </w:p>
        </w:tc>
        <w:tc>
          <w:tcPr>
            <w:tcW w:w="1448" w:type="dxa"/>
          </w:tcPr>
          <w:p w:rsidR="00491B54" w:rsidRPr="00491B54" w:rsidRDefault="00491B54" w:rsidP="00491B54">
            <w:pPr>
              <w:pStyle w:val="TableParagraph"/>
              <w:rPr>
                <w:b/>
                <w:sz w:val="18"/>
                <w:szCs w:val="16"/>
              </w:rPr>
            </w:pPr>
          </w:p>
          <w:p w:rsidR="00491B54" w:rsidRPr="00491B54" w:rsidRDefault="00491B54" w:rsidP="00491B54">
            <w:pPr>
              <w:pStyle w:val="TableParagraph"/>
              <w:ind w:left="110"/>
              <w:rPr>
                <w:sz w:val="18"/>
                <w:szCs w:val="16"/>
              </w:rPr>
            </w:pPr>
            <w:r w:rsidRPr="00491B54">
              <w:rPr>
                <w:sz w:val="18"/>
                <w:szCs w:val="16"/>
              </w:rPr>
              <w:t>USN</w:t>
            </w:r>
            <w:r w:rsidRPr="00491B54">
              <w:rPr>
                <w:spacing w:val="1"/>
                <w:sz w:val="18"/>
                <w:szCs w:val="16"/>
              </w:rPr>
              <w:t xml:space="preserve"> </w:t>
            </w:r>
            <w:r w:rsidRPr="00491B54">
              <w:rPr>
                <w:sz w:val="18"/>
                <w:szCs w:val="16"/>
              </w:rPr>
              <w:t>–</w:t>
            </w:r>
            <w:r w:rsidRPr="00491B54">
              <w:rPr>
                <w:spacing w:val="2"/>
                <w:sz w:val="18"/>
                <w:szCs w:val="16"/>
              </w:rPr>
              <w:t xml:space="preserve"> </w:t>
            </w:r>
            <w:r w:rsidRPr="00491B54">
              <w:rPr>
                <w:sz w:val="18"/>
                <w:szCs w:val="16"/>
              </w:rPr>
              <w:t>8</w:t>
            </w:r>
          </w:p>
        </w:tc>
        <w:tc>
          <w:tcPr>
            <w:tcW w:w="2338" w:type="dxa"/>
          </w:tcPr>
          <w:p w:rsidR="00491B54" w:rsidRPr="00491B54" w:rsidRDefault="00491B54" w:rsidP="00491B54">
            <w:pPr>
              <w:pStyle w:val="TableParagraph"/>
              <w:spacing w:before="139" w:line="237" w:lineRule="auto"/>
              <w:ind w:left="109" w:right="586"/>
              <w:rPr>
                <w:sz w:val="18"/>
                <w:szCs w:val="16"/>
              </w:rPr>
            </w:pPr>
            <w:r w:rsidRPr="00491B54">
              <w:rPr>
                <w:sz w:val="18"/>
                <w:szCs w:val="16"/>
              </w:rPr>
              <w:t>As</w:t>
            </w:r>
            <w:r w:rsidRPr="00491B54">
              <w:rPr>
                <w:spacing w:val="11"/>
                <w:sz w:val="18"/>
                <w:szCs w:val="16"/>
              </w:rPr>
              <w:t xml:space="preserve"> </w:t>
            </w:r>
            <w:r w:rsidRPr="00491B54">
              <w:rPr>
                <w:sz w:val="18"/>
                <w:szCs w:val="16"/>
              </w:rPr>
              <w:t>a</w:t>
            </w:r>
            <w:r w:rsidRPr="00491B54">
              <w:rPr>
                <w:spacing w:val="13"/>
                <w:sz w:val="18"/>
                <w:szCs w:val="16"/>
              </w:rPr>
              <w:t xml:space="preserve"> </w:t>
            </w:r>
            <w:r w:rsidRPr="00491B54">
              <w:rPr>
                <w:sz w:val="18"/>
                <w:szCs w:val="16"/>
              </w:rPr>
              <w:t>user,</w:t>
            </w:r>
            <w:r w:rsidRPr="00491B54">
              <w:rPr>
                <w:spacing w:val="16"/>
                <w:sz w:val="18"/>
                <w:szCs w:val="16"/>
              </w:rPr>
              <w:t xml:space="preserve"> </w:t>
            </w:r>
            <w:r w:rsidRPr="00491B54">
              <w:rPr>
                <w:sz w:val="18"/>
                <w:szCs w:val="16"/>
              </w:rPr>
              <w:t>I</w:t>
            </w:r>
            <w:r w:rsidRPr="00491B54">
              <w:rPr>
                <w:spacing w:val="16"/>
                <w:sz w:val="18"/>
                <w:szCs w:val="16"/>
              </w:rPr>
              <w:t xml:space="preserve"> </w:t>
            </w:r>
            <w:r w:rsidRPr="00491B54">
              <w:rPr>
                <w:sz w:val="18"/>
                <w:szCs w:val="16"/>
              </w:rPr>
              <w:t>can</w:t>
            </w:r>
            <w:r w:rsidRPr="00491B54">
              <w:rPr>
                <w:spacing w:val="10"/>
                <w:sz w:val="18"/>
                <w:szCs w:val="16"/>
              </w:rPr>
              <w:t xml:space="preserve"> </w:t>
            </w:r>
            <w:r w:rsidRPr="00491B54">
              <w:rPr>
                <w:sz w:val="18"/>
                <w:szCs w:val="16"/>
              </w:rPr>
              <w:t>access</w:t>
            </w:r>
            <w:r w:rsidRPr="00491B54">
              <w:rPr>
                <w:spacing w:val="11"/>
                <w:sz w:val="18"/>
                <w:szCs w:val="16"/>
              </w:rPr>
              <w:t xml:space="preserve"> </w:t>
            </w:r>
            <w:r w:rsidRPr="00491B54">
              <w:rPr>
                <w:sz w:val="18"/>
                <w:szCs w:val="16"/>
              </w:rPr>
              <w:t>the</w:t>
            </w:r>
            <w:r w:rsidRPr="00491B54">
              <w:rPr>
                <w:spacing w:val="14"/>
                <w:sz w:val="18"/>
                <w:szCs w:val="16"/>
              </w:rPr>
              <w:t xml:space="preserve"> </w:t>
            </w:r>
            <w:r w:rsidRPr="00491B54">
              <w:rPr>
                <w:sz w:val="18"/>
                <w:szCs w:val="16"/>
              </w:rPr>
              <w:t>site</w:t>
            </w:r>
            <w:r w:rsidRPr="00491B54">
              <w:rPr>
                <w:spacing w:val="14"/>
                <w:sz w:val="18"/>
                <w:szCs w:val="16"/>
              </w:rPr>
              <w:t xml:space="preserve"> </w:t>
            </w:r>
            <w:r w:rsidRPr="00491B54">
              <w:rPr>
                <w:sz w:val="18"/>
                <w:szCs w:val="16"/>
              </w:rPr>
              <w:t>using</w:t>
            </w:r>
            <w:r w:rsidRPr="00491B54">
              <w:rPr>
                <w:spacing w:val="-57"/>
                <w:sz w:val="18"/>
                <w:szCs w:val="16"/>
              </w:rPr>
              <w:t xml:space="preserve"> </w:t>
            </w:r>
            <w:r w:rsidRPr="00491B54">
              <w:rPr>
                <w:sz w:val="18"/>
                <w:szCs w:val="16"/>
              </w:rPr>
              <w:t>mobile/</w:t>
            </w:r>
            <w:r w:rsidRPr="00491B54">
              <w:rPr>
                <w:spacing w:val="2"/>
                <w:sz w:val="18"/>
                <w:szCs w:val="16"/>
              </w:rPr>
              <w:t xml:space="preserve"> </w:t>
            </w:r>
            <w:r w:rsidRPr="00491B54">
              <w:rPr>
                <w:sz w:val="18"/>
                <w:szCs w:val="16"/>
              </w:rPr>
              <w:t>desktop.</w:t>
            </w:r>
          </w:p>
        </w:tc>
        <w:tc>
          <w:tcPr>
            <w:tcW w:w="1461" w:type="dxa"/>
          </w:tcPr>
          <w:p w:rsidR="00491B54" w:rsidRPr="00491B54" w:rsidRDefault="00491B54" w:rsidP="00491B54">
            <w:pPr>
              <w:pStyle w:val="TableParagraph"/>
              <w:rPr>
                <w:b/>
                <w:sz w:val="18"/>
                <w:szCs w:val="16"/>
              </w:rPr>
            </w:pPr>
          </w:p>
          <w:p w:rsidR="00491B54" w:rsidRPr="00491B54" w:rsidRDefault="00491B54" w:rsidP="00491B54">
            <w:pPr>
              <w:pStyle w:val="TableParagraph"/>
              <w:ind w:left="109"/>
              <w:rPr>
                <w:sz w:val="18"/>
                <w:szCs w:val="16"/>
              </w:rPr>
            </w:pPr>
            <w:r w:rsidRPr="00491B54">
              <w:rPr>
                <w:sz w:val="18"/>
                <w:szCs w:val="16"/>
              </w:rPr>
              <w:t>3</w:t>
            </w:r>
          </w:p>
        </w:tc>
        <w:tc>
          <w:tcPr>
            <w:tcW w:w="1073" w:type="dxa"/>
          </w:tcPr>
          <w:p w:rsidR="00491B54" w:rsidRPr="00491B54" w:rsidRDefault="00491B54" w:rsidP="00491B54">
            <w:pPr>
              <w:pStyle w:val="TableParagraph"/>
              <w:rPr>
                <w:b/>
                <w:sz w:val="18"/>
                <w:szCs w:val="16"/>
              </w:rPr>
            </w:pPr>
          </w:p>
          <w:p w:rsidR="00491B54" w:rsidRPr="00491B54" w:rsidRDefault="00491B54" w:rsidP="00491B54">
            <w:pPr>
              <w:pStyle w:val="TableParagraph"/>
              <w:ind w:left="119"/>
              <w:rPr>
                <w:sz w:val="18"/>
                <w:szCs w:val="16"/>
              </w:rPr>
            </w:pPr>
            <w:r w:rsidRPr="00491B54">
              <w:rPr>
                <w:sz w:val="18"/>
                <w:szCs w:val="16"/>
              </w:rPr>
              <w:t>High</w:t>
            </w:r>
          </w:p>
        </w:tc>
        <w:tc>
          <w:tcPr>
            <w:tcW w:w="1916" w:type="dxa"/>
          </w:tcPr>
          <w:p w:rsidR="00491B54" w:rsidRPr="00491B54" w:rsidRDefault="00491B54" w:rsidP="00491B54">
            <w:pPr>
              <w:pStyle w:val="TableParagraph"/>
              <w:rPr>
                <w:b/>
                <w:sz w:val="18"/>
                <w:szCs w:val="16"/>
              </w:rPr>
            </w:pPr>
          </w:p>
          <w:p w:rsidR="00491B54" w:rsidRPr="00491B54" w:rsidRDefault="00491B54" w:rsidP="00491B54">
            <w:pPr>
              <w:pStyle w:val="TableParagraph"/>
              <w:ind w:left="114"/>
              <w:rPr>
                <w:sz w:val="18"/>
                <w:szCs w:val="16"/>
              </w:rPr>
            </w:pPr>
            <w:r w:rsidRPr="00491B54">
              <w:rPr>
                <w:sz w:val="18"/>
                <w:szCs w:val="16"/>
              </w:rPr>
              <w:t>ARAVINDAN S</w:t>
            </w:r>
          </w:p>
        </w:tc>
      </w:tr>
      <w:tr w:rsidR="00491B54" w:rsidTr="002D2419">
        <w:trPr>
          <w:trHeight w:val="587"/>
        </w:trPr>
        <w:tc>
          <w:tcPr>
            <w:tcW w:w="1148" w:type="dxa"/>
          </w:tcPr>
          <w:p w:rsidR="00491B54" w:rsidRPr="00491B54" w:rsidRDefault="00491B54" w:rsidP="00491B54">
            <w:pPr>
              <w:pStyle w:val="TableParagraph"/>
              <w:spacing w:before="7"/>
              <w:rPr>
                <w:b/>
                <w:sz w:val="18"/>
                <w:szCs w:val="16"/>
              </w:rPr>
            </w:pPr>
          </w:p>
          <w:p w:rsidR="00491B54" w:rsidRPr="00491B54" w:rsidRDefault="00491B54" w:rsidP="00491B54">
            <w:pPr>
              <w:pStyle w:val="TableParagraph"/>
              <w:ind w:left="110"/>
              <w:rPr>
                <w:sz w:val="18"/>
                <w:szCs w:val="16"/>
              </w:rPr>
            </w:pPr>
            <w:r w:rsidRPr="00491B54">
              <w:rPr>
                <w:sz w:val="18"/>
                <w:szCs w:val="16"/>
              </w:rPr>
              <w:t>Sprint</w:t>
            </w:r>
            <w:r w:rsidRPr="00491B54">
              <w:rPr>
                <w:spacing w:val="5"/>
                <w:sz w:val="18"/>
                <w:szCs w:val="16"/>
              </w:rPr>
              <w:t xml:space="preserve"> </w:t>
            </w:r>
            <w:r w:rsidRPr="00491B54">
              <w:rPr>
                <w:sz w:val="18"/>
                <w:szCs w:val="16"/>
              </w:rPr>
              <w:t>–</w:t>
            </w:r>
            <w:r w:rsidRPr="00491B54">
              <w:rPr>
                <w:spacing w:val="-1"/>
                <w:sz w:val="18"/>
                <w:szCs w:val="16"/>
              </w:rPr>
              <w:t xml:space="preserve"> </w:t>
            </w:r>
            <w:r w:rsidRPr="00491B54">
              <w:rPr>
                <w:sz w:val="18"/>
                <w:szCs w:val="16"/>
              </w:rPr>
              <w:t>4</w:t>
            </w:r>
          </w:p>
        </w:tc>
        <w:tc>
          <w:tcPr>
            <w:tcW w:w="2337" w:type="dxa"/>
          </w:tcPr>
          <w:p w:rsidR="00491B54" w:rsidRPr="00491B54" w:rsidRDefault="00491B54" w:rsidP="00491B54">
            <w:pPr>
              <w:pStyle w:val="TableParagraph"/>
              <w:spacing w:before="7"/>
              <w:rPr>
                <w:b/>
                <w:sz w:val="18"/>
                <w:szCs w:val="16"/>
              </w:rPr>
            </w:pPr>
          </w:p>
          <w:p w:rsidR="00491B54" w:rsidRPr="00491B54" w:rsidRDefault="00491B54" w:rsidP="00491B54">
            <w:pPr>
              <w:pStyle w:val="TableParagraph"/>
              <w:ind w:left="110"/>
              <w:rPr>
                <w:sz w:val="18"/>
                <w:szCs w:val="16"/>
              </w:rPr>
            </w:pPr>
            <w:r w:rsidRPr="00491B54">
              <w:rPr>
                <w:sz w:val="18"/>
                <w:szCs w:val="16"/>
              </w:rPr>
              <w:t>System</w:t>
            </w:r>
          </w:p>
        </w:tc>
        <w:tc>
          <w:tcPr>
            <w:tcW w:w="1448" w:type="dxa"/>
          </w:tcPr>
          <w:p w:rsidR="00491B54" w:rsidRPr="00491B54" w:rsidRDefault="00491B54" w:rsidP="00491B54">
            <w:pPr>
              <w:pStyle w:val="TableParagraph"/>
              <w:spacing w:before="7"/>
              <w:rPr>
                <w:b/>
                <w:sz w:val="18"/>
                <w:szCs w:val="16"/>
              </w:rPr>
            </w:pPr>
          </w:p>
          <w:p w:rsidR="00491B54" w:rsidRPr="00491B54" w:rsidRDefault="00491B54" w:rsidP="00491B54">
            <w:pPr>
              <w:pStyle w:val="TableParagraph"/>
              <w:ind w:left="110"/>
              <w:rPr>
                <w:sz w:val="18"/>
                <w:szCs w:val="16"/>
              </w:rPr>
            </w:pPr>
            <w:r w:rsidRPr="00491B54">
              <w:rPr>
                <w:sz w:val="18"/>
                <w:szCs w:val="16"/>
              </w:rPr>
              <w:t>USN</w:t>
            </w:r>
            <w:r w:rsidRPr="00491B54">
              <w:rPr>
                <w:spacing w:val="1"/>
                <w:sz w:val="18"/>
                <w:szCs w:val="16"/>
              </w:rPr>
              <w:t xml:space="preserve"> </w:t>
            </w:r>
            <w:r w:rsidRPr="00491B54">
              <w:rPr>
                <w:sz w:val="18"/>
                <w:szCs w:val="16"/>
              </w:rPr>
              <w:t>–</w:t>
            </w:r>
            <w:r w:rsidRPr="00491B54">
              <w:rPr>
                <w:spacing w:val="2"/>
                <w:sz w:val="18"/>
                <w:szCs w:val="16"/>
              </w:rPr>
              <w:t xml:space="preserve"> </w:t>
            </w:r>
            <w:r w:rsidRPr="00491B54">
              <w:rPr>
                <w:sz w:val="18"/>
                <w:szCs w:val="16"/>
              </w:rPr>
              <w:t>9</w:t>
            </w:r>
          </w:p>
        </w:tc>
        <w:tc>
          <w:tcPr>
            <w:tcW w:w="2338" w:type="dxa"/>
          </w:tcPr>
          <w:p w:rsidR="00491B54" w:rsidRPr="00491B54" w:rsidRDefault="00491B54" w:rsidP="00491B54">
            <w:pPr>
              <w:pStyle w:val="TableParagraph"/>
              <w:spacing w:before="139" w:line="237" w:lineRule="auto"/>
              <w:ind w:left="109" w:right="116"/>
              <w:rPr>
                <w:sz w:val="18"/>
                <w:szCs w:val="16"/>
              </w:rPr>
            </w:pPr>
            <w:r w:rsidRPr="00491B54">
              <w:rPr>
                <w:sz w:val="18"/>
                <w:szCs w:val="16"/>
              </w:rPr>
              <w:t>As</w:t>
            </w:r>
            <w:r w:rsidRPr="00491B54">
              <w:rPr>
                <w:spacing w:val="9"/>
                <w:sz w:val="18"/>
                <w:szCs w:val="16"/>
              </w:rPr>
              <w:t xml:space="preserve"> </w:t>
            </w:r>
            <w:r w:rsidRPr="00491B54">
              <w:rPr>
                <w:sz w:val="18"/>
                <w:szCs w:val="16"/>
              </w:rPr>
              <w:t>a</w:t>
            </w:r>
            <w:r w:rsidRPr="00491B54">
              <w:rPr>
                <w:spacing w:val="11"/>
                <w:sz w:val="18"/>
                <w:szCs w:val="16"/>
              </w:rPr>
              <w:t xml:space="preserve"> </w:t>
            </w:r>
            <w:r w:rsidRPr="00491B54">
              <w:rPr>
                <w:sz w:val="18"/>
                <w:szCs w:val="16"/>
              </w:rPr>
              <w:t>user,</w:t>
            </w:r>
            <w:r w:rsidRPr="00491B54">
              <w:rPr>
                <w:spacing w:val="19"/>
                <w:sz w:val="18"/>
                <w:szCs w:val="16"/>
              </w:rPr>
              <w:t xml:space="preserve"> </w:t>
            </w:r>
            <w:r w:rsidRPr="00491B54">
              <w:rPr>
                <w:sz w:val="18"/>
                <w:szCs w:val="16"/>
              </w:rPr>
              <w:t>I</w:t>
            </w:r>
            <w:r w:rsidRPr="00491B54">
              <w:rPr>
                <w:spacing w:val="14"/>
                <w:sz w:val="18"/>
                <w:szCs w:val="16"/>
              </w:rPr>
              <w:t xml:space="preserve"> </w:t>
            </w:r>
            <w:r w:rsidRPr="00491B54">
              <w:rPr>
                <w:sz w:val="18"/>
                <w:szCs w:val="16"/>
              </w:rPr>
              <w:t>must</w:t>
            </w:r>
            <w:r w:rsidRPr="00491B54">
              <w:rPr>
                <w:spacing w:val="22"/>
                <w:sz w:val="18"/>
                <w:szCs w:val="16"/>
              </w:rPr>
              <w:t xml:space="preserve"> </w:t>
            </w:r>
            <w:r w:rsidRPr="00491B54">
              <w:rPr>
                <w:sz w:val="18"/>
                <w:szCs w:val="16"/>
              </w:rPr>
              <w:t>have</w:t>
            </w:r>
            <w:r w:rsidRPr="00491B54">
              <w:rPr>
                <w:spacing w:val="15"/>
                <w:sz w:val="18"/>
                <w:szCs w:val="16"/>
              </w:rPr>
              <w:t xml:space="preserve"> </w:t>
            </w:r>
            <w:r w:rsidRPr="00491B54">
              <w:rPr>
                <w:sz w:val="18"/>
                <w:szCs w:val="16"/>
              </w:rPr>
              <w:t>access</w:t>
            </w:r>
            <w:r w:rsidRPr="00491B54">
              <w:rPr>
                <w:spacing w:val="16"/>
                <w:sz w:val="18"/>
                <w:szCs w:val="16"/>
              </w:rPr>
              <w:t xml:space="preserve"> </w:t>
            </w:r>
            <w:r w:rsidRPr="00491B54">
              <w:rPr>
                <w:sz w:val="18"/>
                <w:szCs w:val="16"/>
              </w:rPr>
              <w:t>to</w:t>
            </w:r>
            <w:r w:rsidRPr="00491B54">
              <w:rPr>
                <w:spacing w:val="16"/>
                <w:sz w:val="18"/>
                <w:szCs w:val="16"/>
              </w:rPr>
              <w:t xml:space="preserve"> </w:t>
            </w:r>
            <w:r w:rsidRPr="00491B54">
              <w:rPr>
                <w:sz w:val="18"/>
                <w:szCs w:val="16"/>
              </w:rPr>
              <w:t>previous</w:t>
            </w:r>
            <w:r w:rsidRPr="00491B54">
              <w:rPr>
                <w:spacing w:val="-57"/>
                <w:sz w:val="18"/>
                <w:szCs w:val="16"/>
              </w:rPr>
              <w:t xml:space="preserve"> </w:t>
            </w:r>
            <w:r w:rsidRPr="00491B54">
              <w:rPr>
                <w:sz w:val="18"/>
                <w:szCs w:val="16"/>
              </w:rPr>
              <w:t>usage history.</w:t>
            </w:r>
          </w:p>
        </w:tc>
        <w:tc>
          <w:tcPr>
            <w:tcW w:w="1461" w:type="dxa"/>
          </w:tcPr>
          <w:p w:rsidR="00491B54" w:rsidRPr="00491B54" w:rsidRDefault="00491B54" w:rsidP="00491B54">
            <w:pPr>
              <w:pStyle w:val="TableParagraph"/>
              <w:spacing w:before="7"/>
              <w:rPr>
                <w:b/>
                <w:sz w:val="18"/>
                <w:szCs w:val="16"/>
              </w:rPr>
            </w:pPr>
          </w:p>
          <w:p w:rsidR="00491B54" w:rsidRPr="00491B54" w:rsidRDefault="00491B54" w:rsidP="00491B54">
            <w:pPr>
              <w:pStyle w:val="TableParagraph"/>
              <w:ind w:left="109"/>
              <w:rPr>
                <w:sz w:val="18"/>
                <w:szCs w:val="16"/>
              </w:rPr>
            </w:pPr>
            <w:r w:rsidRPr="00491B54">
              <w:rPr>
                <w:sz w:val="18"/>
                <w:szCs w:val="16"/>
              </w:rPr>
              <w:t>2</w:t>
            </w:r>
          </w:p>
        </w:tc>
        <w:tc>
          <w:tcPr>
            <w:tcW w:w="1073" w:type="dxa"/>
          </w:tcPr>
          <w:p w:rsidR="00491B54" w:rsidRPr="00491B54" w:rsidRDefault="00491B54" w:rsidP="00491B54">
            <w:pPr>
              <w:pStyle w:val="TableParagraph"/>
              <w:spacing w:before="7"/>
              <w:rPr>
                <w:b/>
                <w:sz w:val="18"/>
                <w:szCs w:val="16"/>
              </w:rPr>
            </w:pPr>
          </w:p>
          <w:p w:rsidR="00491B54" w:rsidRPr="00491B54" w:rsidRDefault="00491B54" w:rsidP="00491B54">
            <w:pPr>
              <w:pStyle w:val="TableParagraph"/>
              <w:ind w:left="119"/>
              <w:rPr>
                <w:sz w:val="18"/>
                <w:szCs w:val="16"/>
              </w:rPr>
            </w:pPr>
            <w:r w:rsidRPr="00491B54">
              <w:rPr>
                <w:sz w:val="18"/>
                <w:szCs w:val="16"/>
              </w:rPr>
              <w:t>Medium</w:t>
            </w:r>
          </w:p>
        </w:tc>
        <w:tc>
          <w:tcPr>
            <w:tcW w:w="1916" w:type="dxa"/>
          </w:tcPr>
          <w:p w:rsidR="00491B54" w:rsidRPr="00491B54" w:rsidRDefault="00491B54" w:rsidP="00491B54">
            <w:pPr>
              <w:pStyle w:val="TableParagraph"/>
              <w:spacing w:before="7"/>
              <w:rPr>
                <w:b/>
                <w:sz w:val="18"/>
                <w:szCs w:val="16"/>
              </w:rPr>
            </w:pPr>
          </w:p>
          <w:p w:rsidR="00B96505" w:rsidRDefault="00491B54" w:rsidP="00B96505">
            <w:pPr>
              <w:pStyle w:val="TableParagraph"/>
              <w:rPr>
                <w:sz w:val="18"/>
                <w:szCs w:val="16"/>
              </w:rPr>
            </w:pPr>
            <w:r w:rsidRPr="00491B54">
              <w:rPr>
                <w:sz w:val="18"/>
                <w:szCs w:val="16"/>
              </w:rPr>
              <w:t>ARUN</w:t>
            </w:r>
            <w:r w:rsidR="00B96505">
              <w:rPr>
                <w:sz w:val="18"/>
                <w:szCs w:val="16"/>
              </w:rPr>
              <w:t>H</w:t>
            </w:r>
            <w:r w:rsidRPr="00491B54">
              <w:rPr>
                <w:sz w:val="18"/>
                <w:szCs w:val="16"/>
              </w:rPr>
              <w:t xml:space="preserve">ACHALAM </w:t>
            </w:r>
          </w:p>
          <w:p w:rsidR="00491B54" w:rsidRPr="00491B54" w:rsidRDefault="00491B54" w:rsidP="00B96505">
            <w:pPr>
              <w:pStyle w:val="TableParagraph"/>
              <w:rPr>
                <w:sz w:val="18"/>
                <w:szCs w:val="16"/>
              </w:rPr>
            </w:pPr>
            <w:r w:rsidRPr="00491B54">
              <w:rPr>
                <w:sz w:val="18"/>
                <w:szCs w:val="16"/>
              </w:rPr>
              <w:t>VR</w:t>
            </w:r>
          </w:p>
        </w:tc>
      </w:tr>
      <w:tr w:rsidR="00491B54" w:rsidTr="002D2419">
        <w:trPr>
          <w:trHeight w:val="587"/>
        </w:trPr>
        <w:tc>
          <w:tcPr>
            <w:tcW w:w="1148" w:type="dxa"/>
          </w:tcPr>
          <w:p w:rsidR="00491B54" w:rsidRPr="00491B54" w:rsidRDefault="00491B54" w:rsidP="00491B54">
            <w:pPr>
              <w:pStyle w:val="TableParagraph"/>
              <w:rPr>
                <w:b/>
                <w:sz w:val="18"/>
                <w:szCs w:val="16"/>
              </w:rPr>
            </w:pPr>
          </w:p>
          <w:p w:rsidR="00491B54" w:rsidRPr="00491B54" w:rsidRDefault="00491B54" w:rsidP="00491B54">
            <w:pPr>
              <w:pStyle w:val="TableParagraph"/>
              <w:ind w:left="110"/>
              <w:rPr>
                <w:sz w:val="18"/>
                <w:szCs w:val="16"/>
              </w:rPr>
            </w:pPr>
            <w:r w:rsidRPr="00491B54">
              <w:rPr>
                <w:sz w:val="18"/>
                <w:szCs w:val="16"/>
              </w:rPr>
              <w:t>Sprint</w:t>
            </w:r>
            <w:r w:rsidRPr="00491B54">
              <w:rPr>
                <w:spacing w:val="5"/>
                <w:sz w:val="18"/>
                <w:szCs w:val="16"/>
              </w:rPr>
              <w:t xml:space="preserve"> </w:t>
            </w:r>
            <w:r w:rsidRPr="00491B54">
              <w:rPr>
                <w:sz w:val="18"/>
                <w:szCs w:val="16"/>
              </w:rPr>
              <w:t>–</w:t>
            </w:r>
            <w:r w:rsidRPr="00491B54">
              <w:rPr>
                <w:spacing w:val="-1"/>
                <w:sz w:val="18"/>
                <w:szCs w:val="16"/>
              </w:rPr>
              <w:t xml:space="preserve"> </w:t>
            </w:r>
            <w:r w:rsidRPr="00491B54">
              <w:rPr>
                <w:sz w:val="18"/>
                <w:szCs w:val="16"/>
              </w:rPr>
              <w:t>4</w:t>
            </w:r>
          </w:p>
        </w:tc>
        <w:tc>
          <w:tcPr>
            <w:tcW w:w="2337" w:type="dxa"/>
          </w:tcPr>
          <w:p w:rsidR="00491B54" w:rsidRPr="00491B54" w:rsidRDefault="00491B54" w:rsidP="00491B54">
            <w:pPr>
              <w:pStyle w:val="TableParagraph"/>
              <w:rPr>
                <w:b/>
                <w:sz w:val="18"/>
                <w:szCs w:val="16"/>
              </w:rPr>
            </w:pPr>
          </w:p>
          <w:p w:rsidR="00491B54" w:rsidRPr="00491B54" w:rsidRDefault="00491B54" w:rsidP="00491B54">
            <w:pPr>
              <w:pStyle w:val="TableParagraph"/>
              <w:ind w:left="110"/>
              <w:rPr>
                <w:sz w:val="18"/>
                <w:szCs w:val="16"/>
              </w:rPr>
            </w:pPr>
            <w:r w:rsidRPr="00491B54">
              <w:rPr>
                <w:sz w:val="18"/>
                <w:szCs w:val="16"/>
              </w:rPr>
              <w:t>System</w:t>
            </w:r>
          </w:p>
        </w:tc>
        <w:tc>
          <w:tcPr>
            <w:tcW w:w="1448" w:type="dxa"/>
          </w:tcPr>
          <w:p w:rsidR="00491B54" w:rsidRPr="00491B54" w:rsidRDefault="00491B54" w:rsidP="00491B54">
            <w:pPr>
              <w:pStyle w:val="TableParagraph"/>
              <w:rPr>
                <w:b/>
                <w:sz w:val="18"/>
                <w:szCs w:val="16"/>
              </w:rPr>
            </w:pPr>
          </w:p>
          <w:p w:rsidR="00491B54" w:rsidRPr="00491B54" w:rsidRDefault="00491B54" w:rsidP="00491B54">
            <w:pPr>
              <w:pStyle w:val="TableParagraph"/>
              <w:ind w:left="110"/>
              <w:rPr>
                <w:sz w:val="18"/>
                <w:szCs w:val="16"/>
              </w:rPr>
            </w:pPr>
            <w:r w:rsidRPr="00491B54">
              <w:rPr>
                <w:sz w:val="18"/>
                <w:szCs w:val="16"/>
              </w:rPr>
              <w:t>USN</w:t>
            </w:r>
            <w:r w:rsidRPr="00491B54">
              <w:rPr>
                <w:spacing w:val="1"/>
                <w:sz w:val="18"/>
                <w:szCs w:val="16"/>
              </w:rPr>
              <w:t xml:space="preserve"> </w:t>
            </w:r>
            <w:r w:rsidRPr="00491B54">
              <w:rPr>
                <w:sz w:val="18"/>
                <w:szCs w:val="16"/>
              </w:rPr>
              <w:t>–</w:t>
            </w:r>
            <w:r w:rsidRPr="00491B54">
              <w:rPr>
                <w:spacing w:val="2"/>
                <w:sz w:val="18"/>
                <w:szCs w:val="16"/>
              </w:rPr>
              <w:t xml:space="preserve"> </w:t>
            </w:r>
            <w:r w:rsidRPr="00491B54">
              <w:rPr>
                <w:sz w:val="18"/>
                <w:szCs w:val="16"/>
              </w:rPr>
              <w:t>10</w:t>
            </w:r>
          </w:p>
        </w:tc>
        <w:tc>
          <w:tcPr>
            <w:tcW w:w="2338" w:type="dxa"/>
          </w:tcPr>
          <w:p w:rsidR="00491B54" w:rsidRPr="00491B54" w:rsidRDefault="00491B54" w:rsidP="00491B54">
            <w:pPr>
              <w:pStyle w:val="TableParagraph"/>
              <w:spacing w:before="141"/>
              <w:ind w:left="109" w:right="108"/>
              <w:rPr>
                <w:sz w:val="18"/>
                <w:szCs w:val="16"/>
              </w:rPr>
            </w:pPr>
            <w:r w:rsidRPr="00491B54">
              <w:rPr>
                <w:sz w:val="18"/>
                <w:szCs w:val="16"/>
              </w:rPr>
              <w:t>As</w:t>
            </w:r>
            <w:r w:rsidRPr="00491B54">
              <w:rPr>
                <w:spacing w:val="5"/>
                <w:sz w:val="18"/>
                <w:szCs w:val="16"/>
              </w:rPr>
              <w:t xml:space="preserve"> </w:t>
            </w:r>
            <w:r w:rsidRPr="00491B54">
              <w:rPr>
                <w:sz w:val="18"/>
                <w:szCs w:val="16"/>
              </w:rPr>
              <w:t>a</w:t>
            </w:r>
            <w:r w:rsidRPr="00491B54">
              <w:rPr>
                <w:spacing w:val="8"/>
                <w:sz w:val="18"/>
                <w:szCs w:val="16"/>
              </w:rPr>
              <w:t xml:space="preserve"> </w:t>
            </w:r>
            <w:r w:rsidRPr="00491B54">
              <w:rPr>
                <w:sz w:val="18"/>
                <w:szCs w:val="16"/>
              </w:rPr>
              <w:t>user,</w:t>
            </w:r>
            <w:r w:rsidRPr="00491B54">
              <w:rPr>
                <w:spacing w:val="6"/>
                <w:sz w:val="18"/>
                <w:szCs w:val="16"/>
              </w:rPr>
              <w:t xml:space="preserve"> </w:t>
            </w:r>
            <w:r w:rsidRPr="00491B54">
              <w:rPr>
                <w:sz w:val="18"/>
                <w:szCs w:val="16"/>
              </w:rPr>
              <w:t>I</w:t>
            </w:r>
            <w:r w:rsidRPr="00491B54">
              <w:rPr>
                <w:spacing w:val="5"/>
                <w:sz w:val="18"/>
                <w:szCs w:val="16"/>
              </w:rPr>
              <w:t xml:space="preserve"> </w:t>
            </w:r>
            <w:r w:rsidRPr="00491B54">
              <w:rPr>
                <w:sz w:val="18"/>
                <w:szCs w:val="16"/>
              </w:rPr>
              <w:t>can</w:t>
            </w:r>
            <w:r w:rsidRPr="00491B54">
              <w:rPr>
                <w:spacing w:val="4"/>
                <w:sz w:val="18"/>
                <w:szCs w:val="16"/>
              </w:rPr>
              <w:t xml:space="preserve"> </w:t>
            </w:r>
            <w:r w:rsidRPr="00491B54">
              <w:rPr>
                <w:sz w:val="18"/>
                <w:szCs w:val="16"/>
              </w:rPr>
              <w:t>have</w:t>
            </w:r>
            <w:r w:rsidRPr="00491B54">
              <w:rPr>
                <w:spacing w:val="8"/>
                <w:sz w:val="18"/>
                <w:szCs w:val="16"/>
              </w:rPr>
              <w:t xml:space="preserve"> </w:t>
            </w:r>
            <w:r w:rsidRPr="00491B54">
              <w:rPr>
                <w:sz w:val="18"/>
                <w:szCs w:val="16"/>
              </w:rPr>
              <w:t>audio</w:t>
            </w:r>
            <w:r w:rsidRPr="00491B54">
              <w:rPr>
                <w:spacing w:val="14"/>
                <w:sz w:val="18"/>
                <w:szCs w:val="16"/>
              </w:rPr>
              <w:t xml:space="preserve"> </w:t>
            </w:r>
            <w:r w:rsidRPr="00491B54">
              <w:rPr>
                <w:sz w:val="18"/>
                <w:szCs w:val="16"/>
              </w:rPr>
              <w:t>output</w:t>
            </w:r>
            <w:r w:rsidRPr="00491B54">
              <w:rPr>
                <w:spacing w:val="14"/>
                <w:sz w:val="18"/>
                <w:szCs w:val="16"/>
              </w:rPr>
              <w:t xml:space="preserve"> </w:t>
            </w:r>
            <w:r w:rsidRPr="00491B54">
              <w:rPr>
                <w:sz w:val="18"/>
                <w:szCs w:val="16"/>
              </w:rPr>
              <w:t>as</w:t>
            </w:r>
            <w:r w:rsidRPr="00491B54">
              <w:rPr>
                <w:spacing w:val="6"/>
                <w:sz w:val="18"/>
                <w:szCs w:val="16"/>
              </w:rPr>
              <w:t xml:space="preserve"> </w:t>
            </w:r>
            <w:r w:rsidRPr="00491B54">
              <w:rPr>
                <w:sz w:val="18"/>
                <w:szCs w:val="16"/>
              </w:rPr>
              <w:t>well</w:t>
            </w:r>
            <w:r w:rsidRPr="00491B54">
              <w:rPr>
                <w:spacing w:val="-57"/>
                <w:sz w:val="18"/>
                <w:szCs w:val="16"/>
              </w:rPr>
              <w:t xml:space="preserve"> </w:t>
            </w:r>
            <w:r w:rsidRPr="00491B54">
              <w:rPr>
                <w:sz w:val="18"/>
                <w:szCs w:val="16"/>
              </w:rPr>
              <w:t>as text</w:t>
            </w:r>
            <w:r w:rsidRPr="00491B54">
              <w:rPr>
                <w:spacing w:val="-2"/>
                <w:sz w:val="18"/>
                <w:szCs w:val="16"/>
              </w:rPr>
              <w:t xml:space="preserve"> </w:t>
            </w:r>
            <w:r w:rsidRPr="00491B54">
              <w:rPr>
                <w:sz w:val="18"/>
                <w:szCs w:val="16"/>
              </w:rPr>
              <w:t>output.</w:t>
            </w:r>
          </w:p>
        </w:tc>
        <w:tc>
          <w:tcPr>
            <w:tcW w:w="1461" w:type="dxa"/>
          </w:tcPr>
          <w:p w:rsidR="00491B54" w:rsidRPr="00491B54" w:rsidRDefault="00491B54" w:rsidP="00491B54">
            <w:pPr>
              <w:pStyle w:val="TableParagraph"/>
              <w:rPr>
                <w:b/>
                <w:sz w:val="18"/>
                <w:szCs w:val="16"/>
              </w:rPr>
            </w:pPr>
          </w:p>
          <w:p w:rsidR="00491B54" w:rsidRPr="00491B54" w:rsidRDefault="00491B54" w:rsidP="00491B54">
            <w:pPr>
              <w:pStyle w:val="TableParagraph"/>
              <w:ind w:left="109"/>
              <w:rPr>
                <w:sz w:val="18"/>
                <w:szCs w:val="16"/>
              </w:rPr>
            </w:pPr>
            <w:r w:rsidRPr="00491B54">
              <w:rPr>
                <w:sz w:val="18"/>
                <w:szCs w:val="16"/>
              </w:rPr>
              <w:t>3</w:t>
            </w:r>
          </w:p>
        </w:tc>
        <w:tc>
          <w:tcPr>
            <w:tcW w:w="1073" w:type="dxa"/>
          </w:tcPr>
          <w:p w:rsidR="00491B54" w:rsidRPr="00491B54" w:rsidRDefault="00491B54" w:rsidP="00491B54">
            <w:pPr>
              <w:pStyle w:val="TableParagraph"/>
              <w:rPr>
                <w:b/>
                <w:sz w:val="18"/>
                <w:szCs w:val="16"/>
              </w:rPr>
            </w:pPr>
          </w:p>
          <w:p w:rsidR="00491B54" w:rsidRPr="00491B54" w:rsidRDefault="00491B54" w:rsidP="00491B54">
            <w:pPr>
              <w:pStyle w:val="TableParagraph"/>
              <w:ind w:left="119"/>
              <w:rPr>
                <w:sz w:val="18"/>
                <w:szCs w:val="16"/>
              </w:rPr>
            </w:pPr>
            <w:r w:rsidRPr="00491B54">
              <w:rPr>
                <w:sz w:val="18"/>
                <w:szCs w:val="16"/>
              </w:rPr>
              <w:t>High</w:t>
            </w:r>
          </w:p>
        </w:tc>
        <w:tc>
          <w:tcPr>
            <w:tcW w:w="1916" w:type="dxa"/>
          </w:tcPr>
          <w:p w:rsidR="00491B54" w:rsidRPr="00491B54" w:rsidRDefault="00491B54" w:rsidP="00491B54">
            <w:pPr>
              <w:pStyle w:val="TableParagraph"/>
              <w:rPr>
                <w:b/>
                <w:sz w:val="18"/>
                <w:szCs w:val="16"/>
              </w:rPr>
            </w:pPr>
          </w:p>
          <w:p w:rsidR="00491B54" w:rsidRPr="00491B54" w:rsidRDefault="00491B54" w:rsidP="00B96505">
            <w:pPr>
              <w:pStyle w:val="TableParagraph"/>
              <w:rPr>
                <w:sz w:val="18"/>
                <w:szCs w:val="16"/>
              </w:rPr>
            </w:pPr>
            <w:r w:rsidRPr="00491B54">
              <w:rPr>
                <w:sz w:val="18"/>
                <w:szCs w:val="16"/>
              </w:rPr>
              <w:t>MOHAMMED ZAID J</w:t>
            </w:r>
          </w:p>
        </w:tc>
      </w:tr>
    </w:tbl>
    <w:p w:rsidR="005B5430" w:rsidRDefault="005B5430">
      <w:pPr>
        <w:rPr>
          <w:noProof/>
        </w:rPr>
      </w:pPr>
    </w:p>
    <w:p w:rsidR="00491B54" w:rsidRDefault="00491B54">
      <w:pPr>
        <w:rPr>
          <w:noProof/>
        </w:rPr>
      </w:pPr>
    </w:p>
    <w:p w:rsidR="006D23E8" w:rsidRDefault="006D23E8">
      <w:pPr>
        <w:rPr>
          <w:rFonts w:ascii="Arimo Bold" w:eastAsia="Arimo Bold" w:hAnsi="Arimo Bold" w:cs="Arimo Bold"/>
          <w:b/>
          <w:color w:val="000000"/>
          <w:sz w:val="24"/>
        </w:rPr>
      </w:pPr>
    </w:p>
    <w:p w:rsidR="006D23E8" w:rsidRDefault="006D23E8">
      <w:pPr>
        <w:rPr>
          <w:rFonts w:ascii="Arimo Bold" w:eastAsia="Arimo Bold" w:hAnsi="Arimo Bold" w:cs="Arimo Bold"/>
          <w:b/>
          <w:color w:val="000000"/>
          <w:sz w:val="24"/>
        </w:rPr>
      </w:pPr>
    </w:p>
    <w:p w:rsidR="007E7CE3" w:rsidRDefault="00000000">
      <w:pPr>
        <w:rPr>
          <w:color w:val="000000"/>
          <w:sz w:val="24"/>
        </w:rPr>
      </w:pPr>
      <w:r>
        <w:rPr>
          <w:rFonts w:ascii="Arimo Bold" w:eastAsia="Arimo Bold" w:hAnsi="Arimo Bold" w:cs="Arimo Bold"/>
          <w:b/>
          <w:color w:val="000000"/>
          <w:sz w:val="24"/>
        </w:rPr>
        <w:lastRenderedPageBreak/>
        <w:t xml:space="preserve">Project Tracker, Velocity &amp; Burndown Charts </w:t>
      </w:r>
    </w:p>
    <w:p w:rsidR="007E7CE3" w:rsidRDefault="00000000">
      <w:pPr>
        <w:rPr>
          <w:color w:val="000000"/>
        </w:rPr>
      </w:pPr>
      <w:r>
        <w:rPr>
          <w:rFonts w:ascii="Arimo Bold" w:eastAsia="Arimo Bold" w:hAnsi="Arimo Bold" w:cs="Arimo Bold"/>
          <w:b/>
          <w:color w:val="000000"/>
          <w:sz w:val="20"/>
        </w:rPr>
        <w:t xml:space="preserve"> </w:t>
      </w:r>
    </w:p>
    <w:tbl>
      <w:tblPr>
        <w:tblStyle w:val="TableGrid"/>
        <w:tblW w:w="10243" w:type="dxa"/>
        <w:tblInd w:w="-421" w:type="dxa"/>
        <w:tblLook w:val="04A0" w:firstRow="1" w:lastRow="0" w:firstColumn="1" w:lastColumn="0" w:noHBand="0" w:noVBand="1"/>
      </w:tblPr>
      <w:tblGrid>
        <w:gridCol w:w="1456"/>
        <w:gridCol w:w="1456"/>
        <w:gridCol w:w="1458"/>
        <w:gridCol w:w="1455"/>
        <w:gridCol w:w="1496"/>
        <w:gridCol w:w="1462"/>
        <w:gridCol w:w="1460"/>
      </w:tblGrid>
      <w:tr w:rsidR="00FF0E03" w:rsidRPr="00FF0E03" w:rsidTr="00FF0E03">
        <w:trPr>
          <w:trHeight w:val="495"/>
        </w:trPr>
        <w:tc>
          <w:tcPr>
            <w:tcW w:w="1456" w:type="dxa"/>
          </w:tcPr>
          <w:p w:rsidR="00FF0E03" w:rsidRPr="00FF0E03" w:rsidRDefault="00FF0E03" w:rsidP="00FF0E03">
            <w:pPr>
              <w:pStyle w:val="TableParagraph"/>
              <w:rPr>
                <w:b/>
                <w:sz w:val="20"/>
                <w:szCs w:val="18"/>
              </w:rPr>
            </w:pPr>
            <w:r w:rsidRPr="00FF0E03">
              <w:rPr>
                <w:b/>
                <w:sz w:val="20"/>
                <w:szCs w:val="18"/>
              </w:rPr>
              <w:t>Sprint</w:t>
            </w:r>
          </w:p>
        </w:tc>
        <w:tc>
          <w:tcPr>
            <w:tcW w:w="1456" w:type="dxa"/>
          </w:tcPr>
          <w:p w:rsidR="00FF0E03" w:rsidRPr="00FF0E03" w:rsidRDefault="00FF0E03" w:rsidP="00FF0E03">
            <w:pPr>
              <w:pStyle w:val="TableParagraph"/>
              <w:rPr>
                <w:b/>
                <w:sz w:val="20"/>
                <w:szCs w:val="18"/>
              </w:rPr>
            </w:pPr>
            <w:r w:rsidRPr="00FF0E03">
              <w:rPr>
                <w:b/>
                <w:sz w:val="20"/>
                <w:szCs w:val="18"/>
              </w:rPr>
              <w:t>Total</w:t>
            </w:r>
            <w:r w:rsidRPr="00FF0E03">
              <w:rPr>
                <w:b/>
                <w:spacing w:val="-5"/>
                <w:sz w:val="20"/>
                <w:szCs w:val="18"/>
              </w:rPr>
              <w:t xml:space="preserve"> </w:t>
            </w:r>
            <w:r w:rsidRPr="00FF0E03">
              <w:rPr>
                <w:b/>
                <w:sz w:val="20"/>
                <w:szCs w:val="18"/>
              </w:rPr>
              <w:t>Story Points</w:t>
            </w:r>
          </w:p>
        </w:tc>
        <w:tc>
          <w:tcPr>
            <w:tcW w:w="1458" w:type="dxa"/>
          </w:tcPr>
          <w:p w:rsidR="00FF0E03" w:rsidRPr="00FF0E03" w:rsidRDefault="00FF0E03" w:rsidP="00FF0E03">
            <w:pPr>
              <w:pStyle w:val="TableParagraph"/>
              <w:rPr>
                <w:b/>
                <w:sz w:val="20"/>
                <w:szCs w:val="18"/>
              </w:rPr>
            </w:pPr>
            <w:r w:rsidRPr="00FF0E03">
              <w:rPr>
                <w:b/>
                <w:sz w:val="20"/>
                <w:szCs w:val="18"/>
              </w:rPr>
              <w:t>Duration</w:t>
            </w:r>
          </w:p>
        </w:tc>
        <w:tc>
          <w:tcPr>
            <w:tcW w:w="1455" w:type="dxa"/>
          </w:tcPr>
          <w:p w:rsidR="00FF0E03" w:rsidRPr="00FF0E03" w:rsidRDefault="00FF0E03" w:rsidP="00FF0E03">
            <w:pPr>
              <w:pStyle w:val="TableParagraph"/>
              <w:rPr>
                <w:b/>
                <w:sz w:val="20"/>
                <w:szCs w:val="18"/>
              </w:rPr>
            </w:pPr>
            <w:r w:rsidRPr="00FF0E03">
              <w:rPr>
                <w:b/>
                <w:sz w:val="20"/>
                <w:szCs w:val="18"/>
              </w:rPr>
              <w:t>Sprint</w:t>
            </w:r>
            <w:r w:rsidRPr="00FF0E03">
              <w:rPr>
                <w:b/>
                <w:spacing w:val="1"/>
                <w:sz w:val="20"/>
                <w:szCs w:val="18"/>
              </w:rPr>
              <w:t xml:space="preserve"> </w:t>
            </w:r>
            <w:r w:rsidRPr="00FF0E03">
              <w:rPr>
                <w:b/>
                <w:sz w:val="20"/>
                <w:szCs w:val="18"/>
              </w:rPr>
              <w:t>Start</w:t>
            </w:r>
            <w:r w:rsidRPr="00FF0E03">
              <w:rPr>
                <w:b/>
                <w:spacing w:val="1"/>
                <w:sz w:val="20"/>
                <w:szCs w:val="18"/>
              </w:rPr>
              <w:t xml:space="preserve"> </w:t>
            </w:r>
            <w:r w:rsidRPr="00FF0E03">
              <w:rPr>
                <w:b/>
                <w:sz w:val="20"/>
                <w:szCs w:val="18"/>
              </w:rPr>
              <w:t>Date</w:t>
            </w:r>
          </w:p>
        </w:tc>
        <w:tc>
          <w:tcPr>
            <w:tcW w:w="1496" w:type="dxa"/>
          </w:tcPr>
          <w:p w:rsidR="00FF0E03" w:rsidRPr="00FF0E03" w:rsidRDefault="00FF0E03" w:rsidP="00FF0E03">
            <w:pPr>
              <w:pStyle w:val="TableParagraph"/>
              <w:spacing w:before="138" w:line="237" w:lineRule="auto"/>
              <w:ind w:right="406"/>
              <w:rPr>
                <w:b/>
                <w:sz w:val="20"/>
                <w:szCs w:val="18"/>
              </w:rPr>
            </w:pPr>
            <w:r w:rsidRPr="00FF0E03">
              <w:rPr>
                <w:b/>
                <w:sz w:val="20"/>
                <w:szCs w:val="18"/>
              </w:rPr>
              <w:t>Sprint</w:t>
            </w:r>
            <w:r>
              <w:rPr>
                <w:b/>
                <w:sz w:val="20"/>
                <w:szCs w:val="18"/>
              </w:rPr>
              <w:t xml:space="preserve"> </w:t>
            </w:r>
            <w:r w:rsidRPr="00FF0E03">
              <w:rPr>
                <w:b/>
                <w:sz w:val="20"/>
                <w:szCs w:val="18"/>
              </w:rPr>
              <w:t>End Date</w:t>
            </w:r>
            <w:r w:rsidRPr="00FF0E03">
              <w:rPr>
                <w:b/>
                <w:spacing w:val="-57"/>
                <w:sz w:val="20"/>
                <w:szCs w:val="18"/>
              </w:rPr>
              <w:t xml:space="preserve"> </w:t>
            </w:r>
            <w:r w:rsidRPr="00FF0E03">
              <w:rPr>
                <w:b/>
                <w:sz w:val="20"/>
                <w:szCs w:val="18"/>
              </w:rPr>
              <w:t>(Planned)</w:t>
            </w:r>
          </w:p>
        </w:tc>
        <w:tc>
          <w:tcPr>
            <w:tcW w:w="1462" w:type="dxa"/>
          </w:tcPr>
          <w:p w:rsidR="00FF0E03" w:rsidRPr="00FF0E03" w:rsidRDefault="00FF0E03" w:rsidP="00FF0E03">
            <w:pPr>
              <w:pStyle w:val="TableParagraph"/>
              <w:spacing w:before="3" w:line="257" w:lineRule="exact"/>
              <w:ind w:right="119"/>
              <w:rPr>
                <w:b/>
                <w:sz w:val="20"/>
                <w:szCs w:val="18"/>
              </w:rPr>
            </w:pPr>
            <w:r w:rsidRPr="00FF0E03">
              <w:rPr>
                <w:b/>
                <w:sz w:val="20"/>
                <w:szCs w:val="18"/>
              </w:rPr>
              <w:t>Story Points Completed (as on</w:t>
            </w:r>
          </w:p>
          <w:p w:rsidR="00FF0E03" w:rsidRPr="00FF0E03" w:rsidRDefault="00FF0E03" w:rsidP="00FF0E03">
            <w:pPr>
              <w:pStyle w:val="TableParagraph"/>
              <w:spacing w:before="3" w:line="257" w:lineRule="exact"/>
              <w:ind w:right="119"/>
              <w:rPr>
                <w:b/>
                <w:sz w:val="20"/>
                <w:szCs w:val="18"/>
              </w:rPr>
            </w:pPr>
            <w:r w:rsidRPr="00FF0E03">
              <w:rPr>
                <w:b/>
                <w:sz w:val="20"/>
                <w:szCs w:val="18"/>
              </w:rPr>
              <w:t>Planned End Date)</w:t>
            </w:r>
          </w:p>
        </w:tc>
        <w:tc>
          <w:tcPr>
            <w:tcW w:w="1460" w:type="dxa"/>
          </w:tcPr>
          <w:p w:rsidR="00FF0E03" w:rsidRPr="00FF0E03" w:rsidRDefault="00FF0E03" w:rsidP="00FF0E03">
            <w:pPr>
              <w:pStyle w:val="TableParagraph"/>
              <w:spacing w:before="138" w:line="237" w:lineRule="auto"/>
              <w:ind w:right="184"/>
              <w:rPr>
                <w:b/>
                <w:sz w:val="20"/>
                <w:szCs w:val="18"/>
              </w:rPr>
            </w:pPr>
            <w:r w:rsidRPr="00FF0E03">
              <w:rPr>
                <w:b/>
                <w:spacing w:val="-1"/>
                <w:sz w:val="20"/>
                <w:szCs w:val="18"/>
              </w:rPr>
              <w:t>Sprint</w:t>
            </w:r>
            <w:r w:rsidRPr="00FF0E03">
              <w:rPr>
                <w:b/>
                <w:spacing w:val="-13"/>
                <w:sz w:val="20"/>
                <w:szCs w:val="18"/>
              </w:rPr>
              <w:t xml:space="preserve"> </w:t>
            </w:r>
            <w:r w:rsidRPr="00FF0E03">
              <w:rPr>
                <w:b/>
                <w:sz w:val="20"/>
                <w:szCs w:val="18"/>
              </w:rPr>
              <w:t>Release</w:t>
            </w:r>
            <w:r w:rsidRPr="00FF0E03">
              <w:rPr>
                <w:b/>
                <w:spacing w:val="-14"/>
                <w:sz w:val="20"/>
                <w:szCs w:val="18"/>
              </w:rPr>
              <w:t xml:space="preserve"> </w:t>
            </w:r>
            <w:r w:rsidRPr="00FF0E03">
              <w:rPr>
                <w:b/>
                <w:sz w:val="20"/>
                <w:szCs w:val="18"/>
              </w:rPr>
              <w:t>Date</w:t>
            </w:r>
            <w:r w:rsidRPr="00FF0E03">
              <w:rPr>
                <w:b/>
                <w:spacing w:val="-57"/>
                <w:sz w:val="20"/>
                <w:szCs w:val="18"/>
              </w:rPr>
              <w:t xml:space="preserve"> </w:t>
            </w:r>
            <w:r w:rsidRPr="00FF0E03">
              <w:rPr>
                <w:b/>
                <w:sz w:val="20"/>
                <w:szCs w:val="18"/>
              </w:rPr>
              <w:t>(Actual)</w:t>
            </w:r>
          </w:p>
        </w:tc>
      </w:tr>
      <w:tr w:rsidR="00FF0E03" w:rsidTr="00FF0E03">
        <w:trPr>
          <w:trHeight w:val="860"/>
        </w:trPr>
        <w:tc>
          <w:tcPr>
            <w:tcW w:w="1456" w:type="dxa"/>
          </w:tcPr>
          <w:p w:rsidR="00FF0E03" w:rsidRDefault="00FF0E03" w:rsidP="00FF0E03">
            <w:pPr>
              <w:pStyle w:val="TableParagraph"/>
              <w:spacing w:line="253" w:lineRule="exact"/>
              <w:ind w:left="110"/>
              <w:rPr>
                <w:sz w:val="24"/>
              </w:rPr>
            </w:pPr>
            <w:r>
              <w:rPr>
                <w:sz w:val="24"/>
              </w:rPr>
              <w:t>Sprint</w:t>
            </w:r>
            <w:r>
              <w:rPr>
                <w:spacing w:val="5"/>
                <w:sz w:val="24"/>
              </w:rPr>
              <w:t xml:space="preserve"> </w:t>
            </w:r>
            <w:r>
              <w:rPr>
                <w:sz w:val="24"/>
              </w:rPr>
              <w:t>–</w:t>
            </w:r>
            <w:r>
              <w:rPr>
                <w:spacing w:val="-1"/>
                <w:sz w:val="24"/>
              </w:rPr>
              <w:t xml:space="preserve"> </w:t>
            </w:r>
            <w:r>
              <w:rPr>
                <w:sz w:val="24"/>
              </w:rPr>
              <w:t>1</w:t>
            </w:r>
          </w:p>
        </w:tc>
        <w:tc>
          <w:tcPr>
            <w:tcW w:w="1456" w:type="dxa"/>
          </w:tcPr>
          <w:p w:rsidR="00FF0E03" w:rsidRDefault="00FF0E03" w:rsidP="00FF0E03">
            <w:pPr>
              <w:pStyle w:val="TableParagraph"/>
              <w:spacing w:line="253" w:lineRule="exact"/>
              <w:ind w:left="109"/>
              <w:jc w:val="center"/>
              <w:rPr>
                <w:sz w:val="24"/>
              </w:rPr>
            </w:pPr>
            <w:r>
              <w:rPr>
                <w:sz w:val="24"/>
              </w:rPr>
              <w:t>8</w:t>
            </w:r>
          </w:p>
        </w:tc>
        <w:tc>
          <w:tcPr>
            <w:tcW w:w="1458" w:type="dxa"/>
          </w:tcPr>
          <w:p w:rsidR="00FF0E03" w:rsidRDefault="00FF0E03" w:rsidP="00FF0E03">
            <w:pPr>
              <w:pStyle w:val="TableParagraph"/>
              <w:spacing w:line="253" w:lineRule="exact"/>
              <w:ind w:left="113"/>
              <w:rPr>
                <w:sz w:val="24"/>
              </w:rPr>
            </w:pPr>
            <w:r>
              <w:rPr>
                <w:sz w:val="24"/>
              </w:rPr>
              <w:t>6</w:t>
            </w:r>
            <w:r>
              <w:rPr>
                <w:spacing w:val="-2"/>
                <w:sz w:val="24"/>
              </w:rPr>
              <w:t xml:space="preserve"> </w:t>
            </w:r>
            <w:r>
              <w:rPr>
                <w:sz w:val="24"/>
              </w:rPr>
              <w:t>Days</w:t>
            </w:r>
          </w:p>
        </w:tc>
        <w:tc>
          <w:tcPr>
            <w:tcW w:w="1455" w:type="dxa"/>
          </w:tcPr>
          <w:p w:rsidR="00FF0E03" w:rsidRPr="00FF0E03" w:rsidRDefault="00FF0E03" w:rsidP="00FF0E03">
            <w:pPr>
              <w:pStyle w:val="TableParagraph"/>
              <w:spacing w:line="253" w:lineRule="exact"/>
              <w:ind w:left="108"/>
              <w:rPr>
                <w:sz w:val="18"/>
                <w:szCs w:val="16"/>
              </w:rPr>
            </w:pPr>
            <w:r w:rsidRPr="00FF0E03">
              <w:rPr>
                <w:sz w:val="18"/>
                <w:szCs w:val="16"/>
              </w:rPr>
              <w:t>24</w:t>
            </w:r>
            <w:r w:rsidRPr="00FF0E03">
              <w:rPr>
                <w:spacing w:val="-1"/>
                <w:sz w:val="18"/>
                <w:szCs w:val="16"/>
              </w:rPr>
              <w:t xml:space="preserve"> </w:t>
            </w:r>
            <w:r w:rsidRPr="00FF0E03">
              <w:rPr>
                <w:sz w:val="18"/>
                <w:szCs w:val="16"/>
              </w:rPr>
              <w:t>October,</w:t>
            </w:r>
            <w:r w:rsidRPr="00FF0E03">
              <w:rPr>
                <w:spacing w:val="3"/>
                <w:sz w:val="18"/>
                <w:szCs w:val="16"/>
              </w:rPr>
              <w:t xml:space="preserve"> </w:t>
            </w:r>
            <w:r w:rsidRPr="00FF0E03">
              <w:rPr>
                <w:sz w:val="18"/>
                <w:szCs w:val="16"/>
              </w:rPr>
              <w:t>2022</w:t>
            </w:r>
          </w:p>
        </w:tc>
        <w:tc>
          <w:tcPr>
            <w:tcW w:w="1496" w:type="dxa"/>
          </w:tcPr>
          <w:p w:rsidR="00FF0E03" w:rsidRPr="00FF0E03" w:rsidRDefault="00FF0E03" w:rsidP="00FF0E03">
            <w:pPr>
              <w:pStyle w:val="TableParagraph"/>
              <w:spacing w:line="253" w:lineRule="exact"/>
              <w:ind w:left="107"/>
              <w:rPr>
                <w:sz w:val="18"/>
                <w:szCs w:val="16"/>
              </w:rPr>
            </w:pPr>
            <w:r w:rsidRPr="00FF0E03">
              <w:rPr>
                <w:sz w:val="18"/>
                <w:szCs w:val="16"/>
              </w:rPr>
              <w:t>29</w:t>
            </w:r>
            <w:r w:rsidRPr="00FF0E03">
              <w:rPr>
                <w:spacing w:val="-1"/>
                <w:sz w:val="18"/>
                <w:szCs w:val="16"/>
              </w:rPr>
              <w:t xml:space="preserve"> </w:t>
            </w:r>
            <w:r w:rsidRPr="00FF0E03">
              <w:rPr>
                <w:sz w:val="18"/>
                <w:szCs w:val="16"/>
              </w:rPr>
              <w:t>October,</w:t>
            </w:r>
            <w:r w:rsidRPr="00FF0E03">
              <w:rPr>
                <w:spacing w:val="3"/>
                <w:sz w:val="18"/>
                <w:szCs w:val="16"/>
              </w:rPr>
              <w:t xml:space="preserve"> </w:t>
            </w:r>
            <w:r w:rsidRPr="00FF0E03">
              <w:rPr>
                <w:sz w:val="18"/>
                <w:szCs w:val="16"/>
              </w:rPr>
              <w:t>2022</w:t>
            </w:r>
          </w:p>
        </w:tc>
        <w:tc>
          <w:tcPr>
            <w:tcW w:w="1462" w:type="dxa"/>
          </w:tcPr>
          <w:p w:rsidR="00FF0E03" w:rsidRDefault="00FF0E03" w:rsidP="00FF0E03">
            <w:pPr>
              <w:pStyle w:val="TableParagraph"/>
              <w:spacing w:line="253" w:lineRule="exact"/>
              <w:ind w:left="106"/>
              <w:jc w:val="center"/>
              <w:rPr>
                <w:sz w:val="24"/>
              </w:rPr>
            </w:pPr>
          </w:p>
          <w:p w:rsidR="00FF0E03" w:rsidRDefault="00FF0E03" w:rsidP="00FF0E03">
            <w:pPr>
              <w:pStyle w:val="TableParagraph"/>
              <w:spacing w:line="253" w:lineRule="exact"/>
              <w:ind w:left="106"/>
              <w:jc w:val="center"/>
              <w:rPr>
                <w:sz w:val="24"/>
              </w:rPr>
            </w:pPr>
            <w:r>
              <w:rPr>
                <w:sz w:val="24"/>
              </w:rPr>
              <w:t>8</w:t>
            </w:r>
          </w:p>
        </w:tc>
        <w:tc>
          <w:tcPr>
            <w:tcW w:w="1460" w:type="dxa"/>
          </w:tcPr>
          <w:p w:rsidR="00FF0E03" w:rsidRDefault="00FF0E03" w:rsidP="00FF0E03">
            <w:pPr>
              <w:pStyle w:val="TableParagraph"/>
              <w:spacing w:line="253" w:lineRule="exact"/>
              <w:ind w:left="104"/>
              <w:rPr>
                <w:sz w:val="24"/>
              </w:rPr>
            </w:pPr>
            <w:r w:rsidRPr="00C157A1">
              <w:rPr>
                <w:sz w:val="18"/>
                <w:szCs w:val="16"/>
              </w:rPr>
              <w:t>01</w:t>
            </w:r>
            <w:r w:rsidRPr="00C157A1">
              <w:rPr>
                <w:spacing w:val="-3"/>
                <w:sz w:val="18"/>
                <w:szCs w:val="16"/>
              </w:rPr>
              <w:t xml:space="preserve"> </w:t>
            </w:r>
            <w:r w:rsidRPr="00C157A1">
              <w:rPr>
                <w:sz w:val="18"/>
                <w:szCs w:val="16"/>
              </w:rPr>
              <w:t>November,</w:t>
            </w:r>
            <w:r w:rsidRPr="00C157A1">
              <w:rPr>
                <w:spacing w:val="2"/>
                <w:sz w:val="18"/>
                <w:szCs w:val="16"/>
              </w:rPr>
              <w:t xml:space="preserve"> </w:t>
            </w:r>
            <w:r w:rsidRPr="00C157A1">
              <w:rPr>
                <w:sz w:val="18"/>
                <w:szCs w:val="16"/>
              </w:rPr>
              <w:t>2022</w:t>
            </w:r>
          </w:p>
        </w:tc>
      </w:tr>
      <w:tr w:rsidR="00FF0E03" w:rsidTr="00FF0E03">
        <w:trPr>
          <w:trHeight w:val="918"/>
        </w:trPr>
        <w:tc>
          <w:tcPr>
            <w:tcW w:w="1456" w:type="dxa"/>
          </w:tcPr>
          <w:p w:rsidR="00FF0E03" w:rsidRDefault="00FF0E03" w:rsidP="00FF0E03">
            <w:pPr>
              <w:pStyle w:val="TableParagraph"/>
              <w:spacing w:line="254" w:lineRule="exact"/>
              <w:ind w:left="110"/>
              <w:rPr>
                <w:sz w:val="24"/>
              </w:rPr>
            </w:pPr>
            <w:r>
              <w:rPr>
                <w:sz w:val="24"/>
              </w:rPr>
              <w:t>Sprint</w:t>
            </w:r>
            <w:r>
              <w:rPr>
                <w:spacing w:val="5"/>
                <w:sz w:val="24"/>
              </w:rPr>
              <w:t xml:space="preserve"> </w:t>
            </w:r>
            <w:r>
              <w:rPr>
                <w:sz w:val="24"/>
              </w:rPr>
              <w:t>–</w:t>
            </w:r>
            <w:r>
              <w:rPr>
                <w:spacing w:val="-1"/>
                <w:sz w:val="24"/>
              </w:rPr>
              <w:t xml:space="preserve"> </w:t>
            </w:r>
            <w:r>
              <w:rPr>
                <w:sz w:val="24"/>
              </w:rPr>
              <w:t>2</w:t>
            </w:r>
          </w:p>
        </w:tc>
        <w:tc>
          <w:tcPr>
            <w:tcW w:w="1456" w:type="dxa"/>
          </w:tcPr>
          <w:p w:rsidR="00FF0E03" w:rsidRDefault="00FF0E03" w:rsidP="00FF0E03">
            <w:pPr>
              <w:pStyle w:val="TableParagraph"/>
              <w:spacing w:line="254" w:lineRule="exact"/>
              <w:ind w:left="109"/>
              <w:jc w:val="center"/>
              <w:rPr>
                <w:sz w:val="24"/>
              </w:rPr>
            </w:pPr>
            <w:r>
              <w:rPr>
                <w:sz w:val="24"/>
              </w:rPr>
              <w:t>5</w:t>
            </w:r>
          </w:p>
        </w:tc>
        <w:tc>
          <w:tcPr>
            <w:tcW w:w="1458" w:type="dxa"/>
          </w:tcPr>
          <w:p w:rsidR="00FF0E03" w:rsidRDefault="00FF0E03" w:rsidP="00FF0E03">
            <w:pPr>
              <w:pStyle w:val="TableParagraph"/>
              <w:spacing w:line="254" w:lineRule="exact"/>
              <w:ind w:left="113"/>
              <w:rPr>
                <w:sz w:val="24"/>
              </w:rPr>
            </w:pPr>
            <w:r>
              <w:rPr>
                <w:sz w:val="24"/>
              </w:rPr>
              <w:t>6</w:t>
            </w:r>
            <w:r>
              <w:rPr>
                <w:spacing w:val="-2"/>
                <w:sz w:val="24"/>
              </w:rPr>
              <w:t xml:space="preserve"> </w:t>
            </w:r>
            <w:r>
              <w:rPr>
                <w:sz w:val="24"/>
              </w:rPr>
              <w:t>Days</w:t>
            </w:r>
          </w:p>
        </w:tc>
        <w:tc>
          <w:tcPr>
            <w:tcW w:w="1455" w:type="dxa"/>
          </w:tcPr>
          <w:p w:rsidR="00FF0E03" w:rsidRPr="00FF0E03" w:rsidRDefault="00FF0E03" w:rsidP="00FF0E03">
            <w:pPr>
              <w:pStyle w:val="TableParagraph"/>
              <w:spacing w:line="254" w:lineRule="exact"/>
              <w:ind w:left="108"/>
              <w:rPr>
                <w:sz w:val="18"/>
                <w:szCs w:val="16"/>
              </w:rPr>
            </w:pPr>
            <w:r w:rsidRPr="00FF0E03">
              <w:rPr>
                <w:sz w:val="18"/>
                <w:szCs w:val="16"/>
              </w:rPr>
              <w:t>31</w:t>
            </w:r>
            <w:r w:rsidRPr="00FF0E03">
              <w:rPr>
                <w:spacing w:val="-1"/>
                <w:sz w:val="18"/>
                <w:szCs w:val="16"/>
              </w:rPr>
              <w:t xml:space="preserve"> </w:t>
            </w:r>
            <w:r w:rsidRPr="00FF0E03">
              <w:rPr>
                <w:sz w:val="18"/>
                <w:szCs w:val="16"/>
              </w:rPr>
              <w:t>October,</w:t>
            </w:r>
            <w:r w:rsidRPr="00FF0E03">
              <w:rPr>
                <w:spacing w:val="3"/>
                <w:sz w:val="18"/>
                <w:szCs w:val="16"/>
              </w:rPr>
              <w:t xml:space="preserve"> </w:t>
            </w:r>
            <w:r w:rsidRPr="00FF0E03">
              <w:rPr>
                <w:sz w:val="18"/>
                <w:szCs w:val="16"/>
              </w:rPr>
              <w:t>2022</w:t>
            </w:r>
          </w:p>
        </w:tc>
        <w:tc>
          <w:tcPr>
            <w:tcW w:w="1496" w:type="dxa"/>
          </w:tcPr>
          <w:p w:rsidR="00FF0E03" w:rsidRPr="00FF0E03" w:rsidRDefault="00FF0E03" w:rsidP="00FF0E03">
            <w:pPr>
              <w:pStyle w:val="TableParagraph"/>
              <w:spacing w:line="254" w:lineRule="exact"/>
              <w:ind w:left="107"/>
              <w:rPr>
                <w:sz w:val="18"/>
                <w:szCs w:val="16"/>
              </w:rPr>
            </w:pPr>
            <w:r w:rsidRPr="00FF0E03">
              <w:rPr>
                <w:sz w:val="18"/>
                <w:szCs w:val="16"/>
              </w:rPr>
              <w:t>05</w:t>
            </w:r>
            <w:r w:rsidRPr="00FF0E03">
              <w:rPr>
                <w:spacing w:val="-3"/>
                <w:sz w:val="18"/>
                <w:szCs w:val="16"/>
              </w:rPr>
              <w:t xml:space="preserve"> </w:t>
            </w:r>
            <w:r w:rsidRPr="00FF0E03">
              <w:rPr>
                <w:sz w:val="18"/>
                <w:szCs w:val="16"/>
              </w:rPr>
              <w:t>November,</w:t>
            </w:r>
            <w:r w:rsidRPr="00FF0E03">
              <w:rPr>
                <w:spacing w:val="1"/>
                <w:sz w:val="18"/>
                <w:szCs w:val="16"/>
              </w:rPr>
              <w:t xml:space="preserve"> </w:t>
            </w:r>
            <w:r w:rsidRPr="00FF0E03">
              <w:rPr>
                <w:sz w:val="18"/>
                <w:szCs w:val="16"/>
              </w:rPr>
              <w:t>2022</w:t>
            </w:r>
          </w:p>
        </w:tc>
        <w:tc>
          <w:tcPr>
            <w:tcW w:w="1462" w:type="dxa"/>
          </w:tcPr>
          <w:p w:rsidR="00FF0E03" w:rsidRPr="00FF0E03" w:rsidRDefault="00FF0E03" w:rsidP="00FF0E03">
            <w:pPr>
              <w:pStyle w:val="TableParagraph"/>
              <w:jc w:val="center"/>
              <w:rPr>
                <w:sz w:val="24"/>
                <w:szCs w:val="28"/>
              </w:rPr>
            </w:pPr>
            <w:r>
              <w:rPr>
                <w:sz w:val="24"/>
                <w:szCs w:val="28"/>
              </w:rPr>
              <w:t>5</w:t>
            </w:r>
          </w:p>
        </w:tc>
        <w:tc>
          <w:tcPr>
            <w:tcW w:w="1460" w:type="dxa"/>
          </w:tcPr>
          <w:p w:rsidR="00FF0E03" w:rsidRDefault="00FF0E03" w:rsidP="00FF0E03">
            <w:pPr>
              <w:pStyle w:val="TableParagraph"/>
              <w:rPr>
                <w:sz w:val="20"/>
              </w:rPr>
            </w:pPr>
          </w:p>
        </w:tc>
      </w:tr>
      <w:tr w:rsidR="00FF0E03" w:rsidTr="00FF0E03">
        <w:trPr>
          <w:trHeight w:val="860"/>
        </w:trPr>
        <w:tc>
          <w:tcPr>
            <w:tcW w:w="1456" w:type="dxa"/>
          </w:tcPr>
          <w:p w:rsidR="00FF0E03" w:rsidRDefault="00FF0E03" w:rsidP="00FF0E03">
            <w:pPr>
              <w:pStyle w:val="TableParagraph"/>
              <w:spacing w:line="258" w:lineRule="exact"/>
              <w:ind w:left="110"/>
              <w:rPr>
                <w:sz w:val="24"/>
              </w:rPr>
            </w:pPr>
            <w:r>
              <w:rPr>
                <w:sz w:val="24"/>
              </w:rPr>
              <w:t>Sprint</w:t>
            </w:r>
            <w:r>
              <w:rPr>
                <w:spacing w:val="5"/>
                <w:sz w:val="24"/>
              </w:rPr>
              <w:t xml:space="preserve"> </w:t>
            </w:r>
            <w:r>
              <w:rPr>
                <w:sz w:val="24"/>
              </w:rPr>
              <w:t>–</w:t>
            </w:r>
            <w:r>
              <w:rPr>
                <w:spacing w:val="-1"/>
                <w:sz w:val="24"/>
              </w:rPr>
              <w:t xml:space="preserve"> </w:t>
            </w:r>
            <w:r>
              <w:rPr>
                <w:sz w:val="24"/>
              </w:rPr>
              <w:t>3</w:t>
            </w:r>
          </w:p>
        </w:tc>
        <w:tc>
          <w:tcPr>
            <w:tcW w:w="1456" w:type="dxa"/>
          </w:tcPr>
          <w:p w:rsidR="00FF0E03" w:rsidRDefault="00FF0E03" w:rsidP="00FF0E03">
            <w:pPr>
              <w:pStyle w:val="TableParagraph"/>
              <w:spacing w:line="258" w:lineRule="exact"/>
              <w:ind w:left="109"/>
              <w:jc w:val="center"/>
              <w:rPr>
                <w:sz w:val="24"/>
              </w:rPr>
            </w:pPr>
            <w:r>
              <w:rPr>
                <w:sz w:val="24"/>
              </w:rPr>
              <w:t>4</w:t>
            </w:r>
          </w:p>
        </w:tc>
        <w:tc>
          <w:tcPr>
            <w:tcW w:w="1458" w:type="dxa"/>
          </w:tcPr>
          <w:p w:rsidR="00FF0E03" w:rsidRDefault="00FF0E03" w:rsidP="00FF0E03">
            <w:pPr>
              <w:pStyle w:val="TableParagraph"/>
              <w:spacing w:line="258" w:lineRule="exact"/>
              <w:ind w:left="113"/>
              <w:rPr>
                <w:sz w:val="24"/>
              </w:rPr>
            </w:pPr>
            <w:r>
              <w:rPr>
                <w:sz w:val="24"/>
              </w:rPr>
              <w:t>6</w:t>
            </w:r>
            <w:r>
              <w:rPr>
                <w:spacing w:val="-2"/>
                <w:sz w:val="24"/>
              </w:rPr>
              <w:t xml:space="preserve"> </w:t>
            </w:r>
            <w:r>
              <w:rPr>
                <w:sz w:val="24"/>
              </w:rPr>
              <w:t>Days</w:t>
            </w:r>
          </w:p>
        </w:tc>
        <w:tc>
          <w:tcPr>
            <w:tcW w:w="1455" w:type="dxa"/>
          </w:tcPr>
          <w:p w:rsidR="00FF0E03" w:rsidRPr="00FF0E03" w:rsidRDefault="00FF0E03" w:rsidP="00FF0E03">
            <w:pPr>
              <w:pStyle w:val="TableParagraph"/>
              <w:spacing w:line="258" w:lineRule="exact"/>
              <w:ind w:left="108"/>
              <w:rPr>
                <w:sz w:val="18"/>
                <w:szCs w:val="16"/>
              </w:rPr>
            </w:pPr>
            <w:r w:rsidRPr="00FF0E03">
              <w:rPr>
                <w:sz w:val="18"/>
                <w:szCs w:val="16"/>
              </w:rPr>
              <w:t>07</w:t>
            </w:r>
            <w:r w:rsidRPr="00FF0E03">
              <w:rPr>
                <w:spacing w:val="-3"/>
                <w:sz w:val="18"/>
                <w:szCs w:val="16"/>
              </w:rPr>
              <w:t xml:space="preserve"> </w:t>
            </w:r>
            <w:r w:rsidRPr="00FF0E03">
              <w:rPr>
                <w:sz w:val="18"/>
                <w:szCs w:val="16"/>
              </w:rPr>
              <w:t>November,</w:t>
            </w:r>
            <w:r w:rsidRPr="00FF0E03">
              <w:rPr>
                <w:spacing w:val="1"/>
                <w:sz w:val="18"/>
                <w:szCs w:val="16"/>
              </w:rPr>
              <w:t xml:space="preserve"> </w:t>
            </w:r>
            <w:r w:rsidRPr="00FF0E03">
              <w:rPr>
                <w:sz w:val="18"/>
                <w:szCs w:val="16"/>
              </w:rPr>
              <w:t>2022</w:t>
            </w:r>
          </w:p>
        </w:tc>
        <w:tc>
          <w:tcPr>
            <w:tcW w:w="1496" w:type="dxa"/>
          </w:tcPr>
          <w:p w:rsidR="00FF0E03" w:rsidRPr="00FF0E03" w:rsidRDefault="00FF0E03" w:rsidP="00FF0E03">
            <w:pPr>
              <w:pStyle w:val="TableParagraph"/>
              <w:spacing w:line="258" w:lineRule="exact"/>
              <w:ind w:left="107"/>
              <w:rPr>
                <w:sz w:val="18"/>
                <w:szCs w:val="16"/>
              </w:rPr>
            </w:pPr>
            <w:r w:rsidRPr="00FF0E03">
              <w:rPr>
                <w:sz w:val="18"/>
                <w:szCs w:val="16"/>
              </w:rPr>
              <w:t>12</w:t>
            </w:r>
            <w:r w:rsidRPr="00FF0E03">
              <w:rPr>
                <w:spacing w:val="-3"/>
                <w:sz w:val="18"/>
                <w:szCs w:val="16"/>
              </w:rPr>
              <w:t xml:space="preserve"> </w:t>
            </w:r>
            <w:r w:rsidRPr="00FF0E03">
              <w:rPr>
                <w:sz w:val="18"/>
                <w:szCs w:val="16"/>
              </w:rPr>
              <w:t>November,</w:t>
            </w:r>
            <w:r w:rsidRPr="00FF0E03">
              <w:rPr>
                <w:spacing w:val="1"/>
                <w:sz w:val="18"/>
                <w:szCs w:val="16"/>
              </w:rPr>
              <w:t xml:space="preserve"> </w:t>
            </w:r>
            <w:r w:rsidRPr="00FF0E03">
              <w:rPr>
                <w:sz w:val="18"/>
                <w:szCs w:val="16"/>
              </w:rPr>
              <w:t>2022</w:t>
            </w:r>
          </w:p>
        </w:tc>
        <w:tc>
          <w:tcPr>
            <w:tcW w:w="1462" w:type="dxa"/>
          </w:tcPr>
          <w:p w:rsidR="00FF0E03" w:rsidRPr="00FF0E03" w:rsidRDefault="00FF0E03" w:rsidP="00FF0E03">
            <w:pPr>
              <w:pStyle w:val="TableParagraph"/>
              <w:jc w:val="center"/>
              <w:rPr>
                <w:sz w:val="24"/>
                <w:szCs w:val="28"/>
              </w:rPr>
            </w:pPr>
            <w:r>
              <w:rPr>
                <w:sz w:val="24"/>
                <w:szCs w:val="28"/>
              </w:rPr>
              <w:t>4</w:t>
            </w:r>
          </w:p>
        </w:tc>
        <w:tc>
          <w:tcPr>
            <w:tcW w:w="1460" w:type="dxa"/>
          </w:tcPr>
          <w:p w:rsidR="00FF0E03" w:rsidRDefault="00FF0E03" w:rsidP="00FF0E03">
            <w:pPr>
              <w:pStyle w:val="TableParagraph"/>
              <w:rPr>
                <w:sz w:val="20"/>
              </w:rPr>
            </w:pPr>
          </w:p>
        </w:tc>
      </w:tr>
      <w:tr w:rsidR="00FF0E03" w:rsidTr="00FF0E03">
        <w:trPr>
          <w:trHeight w:val="802"/>
        </w:trPr>
        <w:tc>
          <w:tcPr>
            <w:tcW w:w="1456" w:type="dxa"/>
          </w:tcPr>
          <w:p w:rsidR="00FF0E03" w:rsidRDefault="00FF0E03" w:rsidP="00FF0E03">
            <w:pPr>
              <w:pStyle w:val="TableParagraph"/>
              <w:spacing w:line="258" w:lineRule="exact"/>
              <w:ind w:left="110"/>
              <w:rPr>
                <w:sz w:val="24"/>
              </w:rPr>
            </w:pPr>
            <w:r>
              <w:rPr>
                <w:sz w:val="24"/>
              </w:rPr>
              <w:t>Sprint</w:t>
            </w:r>
            <w:r>
              <w:rPr>
                <w:spacing w:val="5"/>
                <w:sz w:val="24"/>
              </w:rPr>
              <w:t xml:space="preserve"> </w:t>
            </w:r>
            <w:r>
              <w:rPr>
                <w:sz w:val="24"/>
              </w:rPr>
              <w:t>–</w:t>
            </w:r>
            <w:r>
              <w:rPr>
                <w:spacing w:val="-1"/>
                <w:sz w:val="24"/>
              </w:rPr>
              <w:t xml:space="preserve"> </w:t>
            </w:r>
            <w:r>
              <w:rPr>
                <w:sz w:val="24"/>
              </w:rPr>
              <w:t>4</w:t>
            </w:r>
          </w:p>
        </w:tc>
        <w:tc>
          <w:tcPr>
            <w:tcW w:w="1456" w:type="dxa"/>
          </w:tcPr>
          <w:p w:rsidR="00FF0E03" w:rsidRDefault="00FF0E03" w:rsidP="00FF0E03">
            <w:pPr>
              <w:pStyle w:val="TableParagraph"/>
              <w:spacing w:line="258" w:lineRule="exact"/>
              <w:ind w:left="109"/>
              <w:jc w:val="center"/>
              <w:rPr>
                <w:sz w:val="24"/>
              </w:rPr>
            </w:pPr>
            <w:r>
              <w:rPr>
                <w:sz w:val="24"/>
              </w:rPr>
              <w:t>5</w:t>
            </w:r>
          </w:p>
        </w:tc>
        <w:tc>
          <w:tcPr>
            <w:tcW w:w="1458" w:type="dxa"/>
          </w:tcPr>
          <w:p w:rsidR="00FF0E03" w:rsidRDefault="00FF0E03" w:rsidP="00FF0E03">
            <w:pPr>
              <w:pStyle w:val="TableParagraph"/>
              <w:spacing w:line="258" w:lineRule="exact"/>
              <w:ind w:left="113"/>
              <w:rPr>
                <w:sz w:val="24"/>
              </w:rPr>
            </w:pPr>
            <w:r>
              <w:rPr>
                <w:sz w:val="24"/>
              </w:rPr>
              <w:t>6</w:t>
            </w:r>
            <w:r>
              <w:rPr>
                <w:spacing w:val="-2"/>
                <w:sz w:val="24"/>
              </w:rPr>
              <w:t xml:space="preserve"> </w:t>
            </w:r>
            <w:r>
              <w:rPr>
                <w:sz w:val="24"/>
              </w:rPr>
              <w:t>Days</w:t>
            </w:r>
          </w:p>
        </w:tc>
        <w:tc>
          <w:tcPr>
            <w:tcW w:w="1455" w:type="dxa"/>
          </w:tcPr>
          <w:p w:rsidR="00FF0E03" w:rsidRPr="00FF0E03" w:rsidRDefault="00FF0E03" w:rsidP="00FF0E03">
            <w:pPr>
              <w:pStyle w:val="TableParagraph"/>
              <w:spacing w:line="258" w:lineRule="exact"/>
              <w:ind w:left="108"/>
              <w:rPr>
                <w:sz w:val="18"/>
                <w:szCs w:val="16"/>
              </w:rPr>
            </w:pPr>
            <w:r w:rsidRPr="00FF0E03">
              <w:rPr>
                <w:sz w:val="18"/>
                <w:szCs w:val="16"/>
              </w:rPr>
              <w:t>14</w:t>
            </w:r>
            <w:r w:rsidRPr="00FF0E03">
              <w:rPr>
                <w:spacing w:val="-3"/>
                <w:sz w:val="18"/>
                <w:szCs w:val="16"/>
              </w:rPr>
              <w:t xml:space="preserve"> </w:t>
            </w:r>
            <w:r w:rsidRPr="00FF0E03">
              <w:rPr>
                <w:sz w:val="18"/>
                <w:szCs w:val="16"/>
              </w:rPr>
              <w:t>November,</w:t>
            </w:r>
            <w:r w:rsidRPr="00FF0E03">
              <w:rPr>
                <w:spacing w:val="1"/>
                <w:sz w:val="18"/>
                <w:szCs w:val="16"/>
              </w:rPr>
              <w:t xml:space="preserve"> </w:t>
            </w:r>
            <w:r w:rsidRPr="00FF0E03">
              <w:rPr>
                <w:sz w:val="18"/>
                <w:szCs w:val="16"/>
              </w:rPr>
              <w:t>2022</w:t>
            </w:r>
          </w:p>
        </w:tc>
        <w:tc>
          <w:tcPr>
            <w:tcW w:w="1496" w:type="dxa"/>
          </w:tcPr>
          <w:p w:rsidR="00FF0E03" w:rsidRPr="00FF0E03" w:rsidRDefault="00FF0E03" w:rsidP="00FF0E03">
            <w:pPr>
              <w:pStyle w:val="TableParagraph"/>
              <w:spacing w:line="258" w:lineRule="exact"/>
              <w:ind w:left="107"/>
              <w:rPr>
                <w:sz w:val="18"/>
                <w:szCs w:val="16"/>
              </w:rPr>
            </w:pPr>
            <w:r w:rsidRPr="00FF0E03">
              <w:rPr>
                <w:sz w:val="18"/>
                <w:szCs w:val="16"/>
              </w:rPr>
              <w:t>19</w:t>
            </w:r>
            <w:r w:rsidRPr="00FF0E03">
              <w:rPr>
                <w:spacing w:val="-3"/>
                <w:sz w:val="18"/>
                <w:szCs w:val="16"/>
              </w:rPr>
              <w:t xml:space="preserve"> </w:t>
            </w:r>
            <w:r w:rsidRPr="00FF0E03">
              <w:rPr>
                <w:sz w:val="18"/>
                <w:szCs w:val="16"/>
              </w:rPr>
              <w:t>November,</w:t>
            </w:r>
            <w:r w:rsidRPr="00FF0E03">
              <w:rPr>
                <w:spacing w:val="1"/>
                <w:sz w:val="18"/>
                <w:szCs w:val="16"/>
              </w:rPr>
              <w:t xml:space="preserve"> </w:t>
            </w:r>
            <w:r w:rsidRPr="00FF0E03">
              <w:rPr>
                <w:sz w:val="18"/>
                <w:szCs w:val="16"/>
              </w:rPr>
              <w:t>2022</w:t>
            </w:r>
          </w:p>
        </w:tc>
        <w:tc>
          <w:tcPr>
            <w:tcW w:w="1462" w:type="dxa"/>
          </w:tcPr>
          <w:p w:rsidR="00FF0E03" w:rsidRPr="00FF0E03" w:rsidRDefault="00FF0E03" w:rsidP="00FF0E03">
            <w:pPr>
              <w:pStyle w:val="TableParagraph"/>
              <w:jc w:val="center"/>
              <w:rPr>
                <w:sz w:val="24"/>
                <w:szCs w:val="28"/>
              </w:rPr>
            </w:pPr>
            <w:r>
              <w:rPr>
                <w:sz w:val="24"/>
                <w:szCs w:val="28"/>
              </w:rPr>
              <w:t>5</w:t>
            </w:r>
          </w:p>
        </w:tc>
        <w:tc>
          <w:tcPr>
            <w:tcW w:w="1460" w:type="dxa"/>
          </w:tcPr>
          <w:p w:rsidR="00FF0E03" w:rsidRDefault="00FF0E03" w:rsidP="00FF0E03">
            <w:pPr>
              <w:pStyle w:val="TableParagraph"/>
              <w:rPr>
                <w:sz w:val="20"/>
              </w:rPr>
            </w:pPr>
          </w:p>
        </w:tc>
      </w:tr>
    </w:tbl>
    <w:p w:rsidR="007E7CE3" w:rsidRDefault="007E7CE3">
      <w:pPr>
        <w:rPr>
          <w:color w:val="000000"/>
        </w:rPr>
      </w:pPr>
    </w:p>
    <w:p w:rsidR="007E7CE3" w:rsidRDefault="00000000">
      <w:pPr>
        <w:rPr>
          <w:color w:val="000000"/>
        </w:rPr>
      </w:pPr>
      <w:r>
        <w:rPr>
          <w:rFonts w:ascii="Arimo Bold" w:eastAsia="Arimo Bold" w:hAnsi="Arimo Bold" w:cs="Arimo Bold"/>
          <w:b/>
          <w:color w:val="000000"/>
          <w:sz w:val="20"/>
        </w:rPr>
        <w:t xml:space="preserve"> </w:t>
      </w:r>
    </w:p>
    <w:p w:rsidR="007E7CE3" w:rsidRDefault="00000000">
      <w:pPr>
        <w:rPr>
          <w:color w:val="000000"/>
        </w:rPr>
      </w:pPr>
      <w:r>
        <w:rPr>
          <w:rFonts w:ascii="Arimo Bold" w:eastAsia="Arimo Bold" w:hAnsi="Arimo Bold" w:cs="Arimo Bold"/>
          <w:b/>
          <w:color w:val="000000"/>
          <w:sz w:val="20"/>
        </w:rPr>
        <w:t xml:space="preserve"> </w:t>
      </w:r>
      <w:r>
        <w:rPr>
          <w:rFonts w:ascii="Arimo Bold" w:eastAsia="Arimo Bold" w:hAnsi="Arimo Bold" w:cs="Arimo Bold"/>
          <w:b/>
          <w:color w:val="162B4D"/>
          <w:sz w:val="44"/>
        </w:rPr>
        <w:t>Velocity</w:t>
      </w:r>
      <w:r>
        <w:rPr>
          <w:rFonts w:ascii="Arimo Bold" w:eastAsia="Arimo Bold" w:hAnsi="Arimo Bold" w:cs="Arimo Bold"/>
          <w:b/>
          <w:color w:val="162B4D"/>
        </w:rPr>
        <w:t>:</w:t>
      </w:r>
    </w:p>
    <w:p w:rsidR="007E7CE3" w:rsidRDefault="00000000">
      <w:pPr>
        <w:rPr>
          <w:color w:val="000000"/>
        </w:rPr>
      </w:pPr>
      <w:r>
        <w:rPr>
          <w:rFonts w:ascii="Arimo Bold" w:eastAsia="Arimo Bold" w:hAnsi="Arimo Bold" w:cs="Arimo Bold"/>
          <w:b/>
          <w:color w:val="000000"/>
          <w:sz w:val="20"/>
        </w:rPr>
        <w:t xml:space="preserve"> </w:t>
      </w:r>
    </w:p>
    <w:p w:rsidR="007E7CE3" w:rsidRPr="002013E3" w:rsidRDefault="00000000">
      <w:pPr>
        <w:rPr>
          <w:rFonts w:asciiTheme="majorHAnsi" w:hAnsiTheme="majorHAnsi"/>
          <w:bCs/>
          <w:noProof/>
          <w:sz w:val="28"/>
          <w:szCs w:val="28"/>
        </w:rPr>
      </w:pPr>
      <w:r>
        <w:rPr>
          <w:rFonts w:ascii="Arimo Bold" w:eastAsia="Arimo Bold" w:hAnsi="Arimo Bold" w:cs="Arimo Bold"/>
          <w:b/>
          <w:color w:val="000000"/>
          <w:sz w:val="20"/>
        </w:rPr>
        <w:t xml:space="preserve"> </w:t>
      </w:r>
      <w:r w:rsidR="002013E3">
        <w:rPr>
          <w:rFonts w:ascii="Arimo Bold" w:eastAsia="Arimo Bold" w:hAnsi="Arimo Bold" w:cs="Arimo Bold"/>
          <w:b/>
          <w:color w:val="000000"/>
          <w:sz w:val="20"/>
        </w:rPr>
        <w:t xml:space="preserve">                                                             </w:t>
      </w:r>
      <w:r w:rsidR="002013E3" w:rsidRPr="002013E3">
        <w:rPr>
          <w:rFonts w:asciiTheme="majorHAnsi" w:eastAsia="Arimo Bold" w:hAnsiTheme="majorHAnsi" w:cs="Arimo Bold"/>
          <w:bCs/>
          <w:color w:val="000000"/>
          <w:sz w:val="20"/>
        </w:rPr>
        <w:t xml:space="preserve"> </w:t>
      </w:r>
      <w:r w:rsidR="00565B12">
        <w:rPr>
          <w:rFonts w:asciiTheme="majorHAnsi" w:eastAsia="Arimo Bold" w:hAnsiTheme="majorHAnsi" w:cs="Arimo Bold"/>
          <w:bCs/>
          <w:color w:val="000000"/>
          <w:sz w:val="20"/>
        </w:rPr>
        <w:t xml:space="preserve">                      </w:t>
      </w:r>
      <w:r w:rsidR="002013E3" w:rsidRPr="002013E3">
        <w:rPr>
          <w:rFonts w:asciiTheme="majorHAnsi" w:eastAsia="Arimo Bold" w:hAnsiTheme="majorHAnsi" w:cs="Arimo Bold"/>
          <w:bCs/>
          <w:color w:val="000000"/>
          <w:sz w:val="28"/>
          <w:szCs w:val="28"/>
        </w:rPr>
        <w:t>Velocity</w:t>
      </w:r>
    </w:p>
    <w:p w:rsidR="002013E3" w:rsidRDefault="00565B12">
      <w:pPr>
        <w:rPr>
          <w:noProof/>
          <w:sz w:val="28"/>
          <w:szCs w:val="26"/>
        </w:rPr>
      </w:pPr>
      <w:r>
        <w:rPr>
          <w:noProof/>
          <w:sz w:val="28"/>
          <w:szCs w:val="26"/>
        </w:rPr>
        <w:t xml:space="preserve">               </w:t>
      </w:r>
      <w:r w:rsidR="002013E3">
        <w:rPr>
          <w:noProof/>
          <w:sz w:val="28"/>
          <w:szCs w:val="26"/>
        </w:rPr>
        <w:t>Average velocity =  -----------------------------</w:t>
      </w:r>
    </w:p>
    <w:p w:rsidR="003A19FA" w:rsidRDefault="002013E3">
      <w:pPr>
        <w:rPr>
          <w:noProof/>
          <w:sz w:val="28"/>
          <w:szCs w:val="26"/>
        </w:rPr>
      </w:pPr>
      <w:r>
        <w:rPr>
          <w:noProof/>
          <w:sz w:val="28"/>
          <w:szCs w:val="26"/>
        </w:rPr>
        <w:t xml:space="preserve">                                    </w:t>
      </w:r>
      <w:r w:rsidR="00565B12">
        <w:rPr>
          <w:noProof/>
          <w:sz w:val="28"/>
          <w:szCs w:val="26"/>
        </w:rPr>
        <w:t xml:space="preserve">                </w:t>
      </w:r>
      <w:r>
        <w:rPr>
          <w:noProof/>
          <w:sz w:val="28"/>
          <w:szCs w:val="26"/>
        </w:rPr>
        <w:t xml:space="preserve">Sprint Duration </w:t>
      </w:r>
    </w:p>
    <w:p w:rsidR="005C002C" w:rsidRDefault="005C002C">
      <w:pPr>
        <w:rPr>
          <w:noProof/>
          <w:sz w:val="28"/>
          <w:szCs w:val="26"/>
        </w:rPr>
      </w:pPr>
    </w:p>
    <w:p w:rsidR="005C002C" w:rsidRDefault="005C002C">
      <w:pPr>
        <w:rPr>
          <w:noProof/>
          <w:sz w:val="28"/>
          <w:szCs w:val="26"/>
        </w:rPr>
      </w:pPr>
    </w:p>
    <w:p w:rsidR="005A1DF4" w:rsidRPr="005A1DF4" w:rsidRDefault="005A1DF4" w:rsidP="005A1DF4">
      <w:pPr>
        <w:pStyle w:val="ListParagraph0"/>
        <w:widowControl w:val="0"/>
        <w:numPr>
          <w:ilvl w:val="0"/>
          <w:numId w:val="19"/>
        </w:numPr>
        <w:tabs>
          <w:tab w:val="left" w:pos="940"/>
          <w:tab w:val="left" w:pos="941"/>
        </w:tabs>
        <w:autoSpaceDE w:val="0"/>
        <w:autoSpaceDN w:val="0"/>
        <w:spacing w:before="256" w:line="360" w:lineRule="auto"/>
        <w:contextualSpacing w:val="0"/>
        <w:rPr>
          <w:sz w:val="28"/>
          <w:szCs w:val="24"/>
        </w:rPr>
      </w:pPr>
      <w:r w:rsidRPr="005A1DF4">
        <w:rPr>
          <w:sz w:val="28"/>
          <w:szCs w:val="24"/>
        </w:rPr>
        <w:t>Average</w:t>
      </w:r>
      <w:r w:rsidRPr="005A1DF4">
        <w:rPr>
          <w:spacing w:val="-4"/>
          <w:sz w:val="28"/>
          <w:szCs w:val="24"/>
        </w:rPr>
        <w:t xml:space="preserve"> </w:t>
      </w:r>
      <w:r w:rsidRPr="005A1DF4">
        <w:rPr>
          <w:sz w:val="28"/>
          <w:szCs w:val="24"/>
        </w:rPr>
        <w:t>Velocity</w:t>
      </w:r>
      <w:r w:rsidRPr="005A1DF4">
        <w:rPr>
          <w:spacing w:val="-10"/>
          <w:sz w:val="28"/>
          <w:szCs w:val="24"/>
        </w:rPr>
        <w:t xml:space="preserve"> </w:t>
      </w:r>
      <w:r w:rsidRPr="005A1DF4">
        <w:rPr>
          <w:rFonts w:ascii="Times New Roman" w:hAnsi="Times New Roman" w:cs="Times New Roman"/>
          <w:sz w:val="32"/>
          <w:szCs w:val="24"/>
        </w:rPr>
        <w:t>→</w:t>
      </w:r>
      <w:r w:rsidRPr="005A1DF4">
        <w:rPr>
          <w:spacing w:val="2"/>
          <w:sz w:val="28"/>
          <w:szCs w:val="24"/>
        </w:rPr>
        <w:t xml:space="preserve"> </w:t>
      </w:r>
      <w:r w:rsidRPr="005A1DF4">
        <w:rPr>
          <w:sz w:val="28"/>
          <w:szCs w:val="24"/>
        </w:rPr>
        <w:t>AV</w:t>
      </w:r>
    </w:p>
    <w:p w:rsidR="005A1DF4" w:rsidRPr="005A1DF4" w:rsidRDefault="005A1DF4" w:rsidP="005A1DF4">
      <w:pPr>
        <w:pStyle w:val="ListParagraph0"/>
        <w:widowControl w:val="0"/>
        <w:numPr>
          <w:ilvl w:val="0"/>
          <w:numId w:val="19"/>
        </w:numPr>
        <w:tabs>
          <w:tab w:val="left" w:pos="940"/>
          <w:tab w:val="left" w:pos="941"/>
        </w:tabs>
        <w:autoSpaceDE w:val="0"/>
        <w:autoSpaceDN w:val="0"/>
        <w:spacing w:line="360" w:lineRule="auto"/>
        <w:contextualSpacing w:val="0"/>
        <w:rPr>
          <w:sz w:val="28"/>
          <w:szCs w:val="24"/>
        </w:rPr>
      </w:pPr>
      <w:r w:rsidRPr="005A1DF4">
        <w:rPr>
          <w:sz w:val="28"/>
          <w:szCs w:val="24"/>
        </w:rPr>
        <w:t>Velocity</w:t>
      </w:r>
      <w:r w:rsidRPr="005A1DF4">
        <w:rPr>
          <w:spacing w:val="-11"/>
          <w:sz w:val="28"/>
          <w:szCs w:val="24"/>
        </w:rPr>
        <w:t xml:space="preserve"> </w:t>
      </w:r>
      <w:r w:rsidRPr="005A1DF4">
        <w:rPr>
          <w:rFonts w:ascii="Times New Roman" w:hAnsi="Times New Roman" w:cs="Times New Roman"/>
          <w:sz w:val="32"/>
          <w:szCs w:val="24"/>
        </w:rPr>
        <w:t>→</w:t>
      </w:r>
      <w:r w:rsidRPr="005A1DF4">
        <w:rPr>
          <w:spacing w:val="-1"/>
          <w:sz w:val="28"/>
          <w:szCs w:val="24"/>
        </w:rPr>
        <w:t xml:space="preserve"> </w:t>
      </w:r>
      <w:r w:rsidRPr="005A1DF4">
        <w:rPr>
          <w:sz w:val="28"/>
          <w:szCs w:val="24"/>
        </w:rPr>
        <w:t>Points</w:t>
      </w:r>
      <w:r w:rsidRPr="005A1DF4">
        <w:rPr>
          <w:spacing w:val="-3"/>
          <w:sz w:val="28"/>
          <w:szCs w:val="24"/>
        </w:rPr>
        <w:t xml:space="preserve"> </w:t>
      </w:r>
      <w:r w:rsidRPr="005A1DF4">
        <w:rPr>
          <w:sz w:val="28"/>
          <w:szCs w:val="24"/>
        </w:rPr>
        <w:t>per sprint</w:t>
      </w:r>
    </w:p>
    <w:p w:rsidR="005C002C" w:rsidRPr="005A1DF4" w:rsidRDefault="005A1DF4" w:rsidP="005A1DF4">
      <w:pPr>
        <w:pStyle w:val="ListParagraph0"/>
        <w:numPr>
          <w:ilvl w:val="0"/>
          <w:numId w:val="19"/>
        </w:numPr>
        <w:spacing w:line="360" w:lineRule="auto"/>
        <w:rPr>
          <w:noProof/>
          <w:sz w:val="32"/>
          <w:szCs w:val="30"/>
        </w:rPr>
      </w:pPr>
      <w:r w:rsidRPr="005A1DF4">
        <w:rPr>
          <w:sz w:val="28"/>
          <w:szCs w:val="24"/>
        </w:rPr>
        <w:t>Sprint</w:t>
      </w:r>
      <w:r w:rsidRPr="005A1DF4">
        <w:rPr>
          <w:spacing w:val="3"/>
          <w:sz w:val="28"/>
          <w:szCs w:val="24"/>
        </w:rPr>
        <w:t xml:space="preserve"> </w:t>
      </w:r>
      <w:r w:rsidRPr="005A1DF4">
        <w:rPr>
          <w:sz w:val="28"/>
          <w:szCs w:val="24"/>
        </w:rPr>
        <w:t>Duration</w:t>
      </w:r>
      <w:r w:rsidRPr="005A1DF4">
        <w:rPr>
          <w:spacing w:val="-7"/>
          <w:sz w:val="28"/>
          <w:szCs w:val="24"/>
        </w:rPr>
        <w:t xml:space="preserve"> </w:t>
      </w:r>
      <w:r w:rsidRPr="005A1DF4">
        <w:rPr>
          <w:rFonts w:ascii="Times New Roman" w:hAnsi="Times New Roman" w:cs="Times New Roman"/>
          <w:sz w:val="32"/>
          <w:szCs w:val="24"/>
        </w:rPr>
        <w:t>→</w:t>
      </w:r>
      <w:r w:rsidRPr="005A1DF4">
        <w:rPr>
          <w:spacing w:val="-1"/>
          <w:sz w:val="28"/>
          <w:szCs w:val="24"/>
        </w:rPr>
        <w:t xml:space="preserve"> </w:t>
      </w:r>
      <w:r w:rsidRPr="005A1DF4">
        <w:rPr>
          <w:sz w:val="28"/>
          <w:szCs w:val="24"/>
        </w:rPr>
        <w:t>Number</w:t>
      </w:r>
      <w:r w:rsidRPr="005A1DF4">
        <w:rPr>
          <w:spacing w:val="-1"/>
          <w:sz w:val="28"/>
          <w:szCs w:val="24"/>
        </w:rPr>
        <w:t xml:space="preserve"> </w:t>
      </w:r>
      <w:r w:rsidRPr="005A1DF4">
        <w:rPr>
          <w:sz w:val="28"/>
          <w:szCs w:val="24"/>
        </w:rPr>
        <w:t>of</w:t>
      </w:r>
      <w:r w:rsidRPr="005A1DF4">
        <w:rPr>
          <w:spacing w:val="-13"/>
          <w:sz w:val="28"/>
          <w:szCs w:val="24"/>
        </w:rPr>
        <w:t xml:space="preserve"> </w:t>
      </w:r>
      <w:r w:rsidRPr="005A1DF4">
        <w:rPr>
          <w:sz w:val="28"/>
          <w:szCs w:val="24"/>
        </w:rPr>
        <w:t>days</w:t>
      </w:r>
      <w:r w:rsidRPr="005A1DF4">
        <w:rPr>
          <w:spacing w:val="-4"/>
          <w:sz w:val="28"/>
          <w:szCs w:val="24"/>
        </w:rPr>
        <w:t xml:space="preserve"> </w:t>
      </w:r>
      <w:r w:rsidRPr="005A1DF4">
        <w:rPr>
          <w:sz w:val="28"/>
          <w:szCs w:val="24"/>
        </w:rPr>
        <w:t>per</w:t>
      </w:r>
      <w:r w:rsidRPr="005A1DF4">
        <w:rPr>
          <w:spacing w:val="-1"/>
          <w:sz w:val="28"/>
          <w:szCs w:val="24"/>
        </w:rPr>
        <w:t xml:space="preserve"> </w:t>
      </w:r>
      <w:r w:rsidRPr="005A1DF4">
        <w:rPr>
          <w:sz w:val="28"/>
          <w:szCs w:val="24"/>
        </w:rPr>
        <w:t>sprint</w:t>
      </w:r>
    </w:p>
    <w:p w:rsidR="005A1DF4" w:rsidRDefault="005A1DF4" w:rsidP="005A1DF4">
      <w:pPr>
        <w:spacing w:line="360" w:lineRule="auto"/>
        <w:rPr>
          <w:noProof/>
          <w:sz w:val="32"/>
          <w:szCs w:val="30"/>
        </w:rPr>
      </w:pPr>
    </w:p>
    <w:p w:rsidR="005A1DF4" w:rsidRDefault="005A1DF4" w:rsidP="005A1DF4">
      <w:pPr>
        <w:pStyle w:val="BodyText"/>
        <w:spacing w:before="84"/>
        <w:ind w:left="501"/>
      </w:pPr>
      <w:r>
        <w:t>1.</w:t>
      </w:r>
      <w:r>
        <w:rPr>
          <w:spacing w:val="57"/>
        </w:rPr>
        <w:t xml:space="preserve"> </w:t>
      </w:r>
      <w:r>
        <w:t>Sprint-1: AV = 8/6 = 1.34</w:t>
      </w:r>
    </w:p>
    <w:p w:rsidR="005A1DF4" w:rsidRDefault="005A1DF4" w:rsidP="005A1DF4">
      <w:pPr>
        <w:pStyle w:val="BodyText"/>
        <w:spacing w:before="8"/>
        <w:rPr>
          <w:sz w:val="25"/>
        </w:rPr>
      </w:pPr>
    </w:p>
    <w:p w:rsidR="005A1DF4" w:rsidRDefault="005A1DF4" w:rsidP="005A1DF4">
      <w:pPr>
        <w:pStyle w:val="BodyText"/>
        <w:ind w:left="501"/>
      </w:pPr>
      <w:r>
        <w:t>2.</w:t>
      </w:r>
      <w:r>
        <w:rPr>
          <w:spacing w:val="57"/>
        </w:rPr>
        <w:t xml:space="preserve"> </w:t>
      </w:r>
      <w:r>
        <w:t>Sprint-1: AV = 5/6 = 0.834</w:t>
      </w:r>
    </w:p>
    <w:p w:rsidR="005A1DF4" w:rsidRDefault="005A1DF4" w:rsidP="005A1DF4">
      <w:pPr>
        <w:pStyle w:val="BodyText"/>
        <w:spacing w:before="3"/>
        <w:rPr>
          <w:sz w:val="25"/>
        </w:rPr>
      </w:pPr>
    </w:p>
    <w:p w:rsidR="005A1DF4" w:rsidRDefault="005A1DF4" w:rsidP="005A1DF4">
      <w:pPr>
        <w:pStyle w:val="BodyText"/>
        <w:ind w:left="501"/>
      </w:pPr>
      <w:r>
        <w:t>3.</w:t>
      </w:r>
      <w:r>
        <w:rPr>
          <w:spacing w:val="57"/>
        </w:rPr>
        <w:t xml:space="preserve"> </w:t>
      </w:r>
      <w:r>
        <w:t>Sprint-1: AV = 4/6 = 0.67</w:t>
      </w:r>
    </w:p>
    <w:p w:rsidR="005A1DF4" w:rsidRDefault="005A1DF4" w:rsidP="005A1DF4">
      <w:pPr>
        <w:pStyle w:val="BodyText"/>
        <w:spacing w:before="8"/>
        <w:rPr>
          <w:sz w:val="25"/>
        </w:rPr>
      </w:pPr>
    </w:p>
    <w:p w:rsidR="002450AE" w:rsidRDefault="005A1DF4" w:rsidP="00941065">
      <w:pPr>
        <w:pStyle w:val="BodyText"/>
        <w:spacing w:before="1"/>
        <w:ind w:left="501"/>
      </w:pPr>
      <w:r>
        <w:t>4.</w:t>
      </w:r>
      <w:r>
        <w:rPr>
          <w:spacing w:val="57"/>
        </w:rPr>
        <w:t xml:space="preserve"> </w:t>
      </w:r>
      <w:r>
        <w:t>Sprint-1: AV = 5/6 = 0.834</w:t>
      </w:r>
    </w:p>
    <w:p w:rsidR="00941065" w:rsidRPr="00941065" w:rsidRDefault="00941065" w:rsidP="00941065">
      <w:pPr>
        <w:pStyle w:val="BodyText"/>
        <w:spacing w:before="1"/>
        <w:ind w:left="501"/>
      </w:pPr>
    </w:p>
    <w:p w:rsidR="002450AE" w:rsidRDefault="002450AE">
      <w:pPr>
        <w:rPr>
          <w:rFonts w:ascii="Liberation Serif Bold" w:eastAsia="Liberation Serif Bold" w:hAnsi="Liberation Serif Bold" w:cs="Liberation Serif Bold"/>
          <w:b/>
          <w:color w:val="000000"/>
          <w:sz w:val="24"/>
        </w:rPr>
      </w:pPr>
    </w:p>
    <w:p w:rsidR="007E7CE3" w:rsidRDefault="00000000">
      <w:pPr>
        <w:rPr>
          <w:color w:val="000000"/>
        </w:rPr>
      </w:pPr>
      <w:r>
        <w:rPr>
          <w:rFonts w:ascii="Liberation Serif Bold" w:eastAsia="Liberation Serif Bold" w:hAnsi="Liberation Serif Bold" w:cs="Liberation Serif Bold"/>
          <w:b/>
          <w:color w:val="000000"/>
          <w:sz w:val="24"/>
        </w:rPr>
        <w:lastRenderedPageBreak/>
        <w:t>Burndown Chart:</w:t>
      </w:r>
    </w:p>
    <w:p w:rsidR="007E7CE3" w:rsidRDefault="007E7CE3">
      <w:pPr>
        <w:rPr>
          <w:rFonts w:ascii="Liberation Serif Bold" w:eastAsia="Liberation Serif Bold" w:hAnsi="Liberation Serif Bold" w:cs="Liberation Serif Bold"/>
          <w:b/>
          <w:color w:val="000000"/>
          <w:sz w:val="24"/>
        </w:rPr>
      </w:pPr>
    </w:p>
    <w:p w:rsidR="007E7CE3" w:rsidRDefault="00000000">
      <w:pPr>
        <w:rPr>
          <w:rFonts w:ascii="Liberation Serif Bold" w:eastAsia="Liberation Serif Bold" w:hAnsi="Liberation Serif Bold" w:cs="Liberation Serif Bold"/>
          <w:b/>
          <w:color w:val="000000"/>
          <w:sz w:val="24"/>
        </w:rPr>
      </w:pPr>
      <w:r>
        <w:rPr>
          <w:noProof/>
        </w:rPr>
        <w:drawing>
          <wp:inline distT="0" distB="0" distL="0" distR="0">
            <wp:extent cx="5724525" cy="2886075"/>
            <wp:effectExtent l="0" t="0" r="9525" b="9525"/>
            <wp:docPr id="10" name="Draw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ing 9"/>
                    <pic:cNvPicPr>
                      <a:picLocks noChangeAspect="1"/>
                    </pic:cNvPicPr>
                  </pic:nvPicPr>
                  <pic:blipFill>
                    <a:blip r:embed="rId14">
                      <a:alphaModFix/>
                    </a:blip>
                    <a:stretch>
                      <a:fillRect/>
                    </a:stretch>
                  </pic:blipFill>
                  <pic:spPr>
                    <a:xfrm>
                      <a:off x="0" y="0"/>
                      <a:ext cx="5724525" cy="2886075"/>
                    </a:xfrm>
                    <a:prstGeom prst="rect">
                      <a:avLst/>
                    </a:prstGeom>
                  </pic:spPr>
                </pic:pic>
              </a:graphicData>
            </a:graphic>
          </wp:inline>
        </w:drawing>
      </w:r>
    </w:p>
    <w:p w:rsidR="009A549B" w:rsidRDefault="009A549B">
      <w:pPr>
        <w:rPr>
          <w:rFonts w:ascii="Liberation Serif Bold" w:eastAsia="Liberation Serif Bold" w:hAnsi="Liberation Serif Bold" w:cs="Liberation Serif Bold"/>
          <w:b/>
          <w:color w:val="000000"/>
          <w:sz w:val="24"/>
        </w:rPr>
      </w:pPr>
    </w:p>
    <w:p w:rsidR="009A549B" w:rsidRDefault="009A549B">
      <w:pPr>
        <w:rPr>
          <w:rFonts w:ascii="Liberation Serif Bold" w:eastAsia="Liberation Serif Bold" w:hAnsi="Liberation Serif Bold" w:cs="Liberation Serif Bold"/>
          <w:b/>
          <w:color w:val="000000"/>
          <w:sz w:val="24"/>
        </w:rPr>
      </w:pPr>
    </w:p>
    <w:p w:rsidR="009A549B" w:rsidRDefault="009A549B">
      <w:pPr>
        <w:rPr>
          <w:rFonts w:ascii="Liberation Serif Bold" w:eastAsia="Liberation Serif Bold" w:hAnsi="Liberation Serif Bold" w:cs="Liberation Serif Bold"/>
          <w:b/>
          <w:color w:val="000000"/>
          <w:sz w:val="24"/>
        </w:rPr>
      </w:pPr>
    </w:p>
    <w:p w:rsidR="00ED2F7C" w:rsidRDefault="00ED2F7C">
      <w:pPr>
        <w:rPr>
          <w:rFonts w:ascii="Liberation Serif Bold" w:eastAsia="Liberation Serif Bold" w:hAnsi="Liberation Serif Bold" w:cs="Liberation Serif Bold"/>
          <w:b/>
          <w:color w:val="000000"/>
          <w:sz w:val="24"/>
        </w:rPr>
      </w:pPr>
    </w:p>
    <w:p w:rsidR="00ED2F7C" w:rsidRDefault="00ED2F7C">
      <w:pPr>
        <w:rPr>
          <w:rFonts w:ascii="Liberation Serif Bold" w:eastAsia="Liberation Serif Bold" w:hAnsi="Liberation Serif Bold" w:cs="Liberation Serif Bold"/>
          <w:b/>
          <w:color w:val="000000"/>
          <w:sz w:val="24"/>
        </w:rPr>
      </w:pPr>
    </w:p>
    <w:p w:rsidR="00ED2F7C" w:rsidRDefault="00ED2F7C">
      <w:pPr>
        <w:rPr>
          <w:rFonts w:ascii="Liberation Serif Bold" w:eastAsia="Liberation Serif Bold" w:hAnsi="Liberation Serif Bold" w:cs="Liberation Serif Bold"/>
          <w:b/>
          <w:color w:val="000000"/>
          <w:sz w:val="24"/>
        </w:rPr>
      </w:pPr>
    </w:p>
    <w:p w:rsidR="00ED2F7C" w:rsidRDefault="00ED2F7C">
      <w:pPr>
        <w:rPr>
          <w:rFonts w:ascii="Liberation Serif Bold" w:eastAsia="Liberation Serif Bold" w:hAnsi="Liberation Serif Bold" w:cs="Liberation Serif Bold"/>
          <w:b/>
          <w:color w:val="000000"/>
          <w:sz w:val="24"/>
        </w:rPr>
      </w:pPr>
    </w:p>
    <w:p w:rsidR="00ED2F7C" w:rsidRDefault="00ED2F7C">
      <w:pPr>
        <w:rPr>
          <w:rFonts w:ascii="Liberation Serif Bold" w:eastAsia="Liberation Serif Bold" w:hAnsi="Liberation Serif Bold" w:cs="Liberation Serif Bold"/>
          <w:b/>
          <w:color w:val="000000"/>
          <w:sz w:val="24"/>
        </w:rPr>
      </w:pPr>
    </w:p>
    <w:p w:rsidR="00ED2F7C" w:rsidRDefault="00ED2F7C">
      <w:pPr>
        <w:rPr>
          <w:rFonts w:ascii="Liberation Serif Bold" w:eastAsia="Liberation Serif Bold" w:hAnsi="Liberation Serif Bold" w:cs="Liberation Serif Bold"/>
          <w:b/>
          <w:color w:val="000000"/>
          <w:sz w:val="24"/>
        </w:rPr>
      </w:pPr>
    </w:p>
    <w:p w:rsidR="00ED2F7C" w:rsidRDefault="00ED2F7C">
      <w:pPr>
        <w:rPr>
          <w:rFonts w:ascii="Liberation Serif Bold" w:eastAsia="Liberation Serif Bold" w:hAnsi="Liberation Serif Bold" w:cs="Liberation Serif Bold"/>
          <w:b/>
          <w:color w:val="000000"/>
          <w:sz w:val="24"/>
        </w:rPr>
      </w:pPr>
    </w:p>
    <w:p w:rsidR="00ED2F7C" w:rsidRDefault="00ED2F7C">
      <w:pPr>
        <w:rPr>
          <w:rFonts w:ascii="Liberation Serif Bold" w:eastAsia="Liberation Serif Bold" w:hAnsi="Liberation Serif Bold" w:cs="Liberation Serif Bold"/>
          <w:b/>
          <w:color w:val="000000"/>
          <w:sz w:val="24"/>
        </w:rPr>
      </w:pPr>
    </w:p>
    <w:p w:rsidR="00ED2F7C" w:rsidRDefault="00ED2F7C">
      <w:pPr>
        <w:rPr>
          <w:rFonts w:ascii="Liberation Serif Bold" w:eastAsia="Liberation Serif Bold" w:hAnsi="Liberation Serif Bold" w:cs="Liberation Serif Bold"/>
          <w:b/>
          <w:color w:val="000000"/>
          <w:sz w:val="24"/>
        </w:rPr>
      </w:pPr>
    </w:p>
    <w:p w:rsidR="00ED2F7C" w:rsidRDefault="00ED2F7C">
      <w:pPr>
        <w:rPr>
          <w:rFonts w:ascii="Liberation Serif Bold" w:eastAsia="Liberation Serif Bold" w:hAnsi="Liberation Serif Bold" w:cs="Liberation Serif Bold"/>
          <w:b/>
          <w:color w:val="000000"/>
          <w:sz w:val="24"/>
        </w:rPr>
      </w:pPr>
    </w:p>
    <w:p w:rsidR="00ED2F7C" w:rsidRDefault="00ED2F7C">
      <w:pPr>
        <w:rPr>
          <w:rFonts w:ascii="Liberation Serif Bold" w:eastAsia="Liberation Serif Bold" w:hAnsi="Liberation Serif Bold" w:cs="Liberation Serif Bold"/>
          <w:b/>
          <w:color w:val="000000"/>
          <w:sz w:val="24"/>
        </w:rPr>
      </w:pPr>
    </w:p>
    <w:p w:rsidR="00ED2F7C" w:rsidRDefault="00ED2F7C">
      <w:pPr>
        <w:rPr>
          <w:rFonts w:ascii="Liberation Serif Bold" w:eastAsia="Liberation Serif Bold" w:hAnsi="Liberation Serif Bold" w:cs="Liberation Serif Bold"/>
          <w:b/>
          <w:color w:val="000000"/>
          <w:sz w:val="24"/>
        </w:rPr>
      </w:pPr>
    </w:p>
    <w:p w:rsidR="00ED2F7C" w:rsidRDefault="00ED2F7C">
      <w:pPr>
        <w:rPr>
          <w:rFonts w:ascii="Liberation Serif Bold" w:eastAsia="Liberation Serif Bold" w:hAnsi="Liberation Serif Bold" w:cs="Liberation Serif Bold"/>
          <w:b/>
          <w:color w:val="000000"/>
          <w:sz w:val="24"/>
        </w:rPr>
      </w:pPr>
    </w:p>
    <w:p w:rsidR="00ED2F7C" w:rsidRDefault="00ED2F7C">
      <w:pPr>
        <w:rPr>
          <w:rFonts w:ascii="Liberation Serif Bold" w:eastAsia="Liberation Serif Bold" w:hAnsi="Liberation Serif Bold" w:cs="Liberation Serif Bold"/>
          <w:b/>
          <w:color w:val="000000"/>
          <w:sz w:val="24"/>
        </w:rPr>
      </w:pPr>
    </w:p>
    <w:p w:rsidR="00ED2F7C" w:rsidRDefault="00ED2F7C">
      <w:pPr>
        <w:rPr>
          <w:rFonts w:ascii="Liberation Serif Bold" w:eastAsia="Liberation Serif Bold" w:hAnsi="Liberation Serif Bold" w:cs="Liberation Serif Bold"/>
          <w:b/>
          <w:color w:val="000000"/>
          <w:sz w:val="24"/>
        </w:rPr>
      </w:pPr>
    </w:p>
    <w:p w:rsidR="00ED2F7C" w:rsidRDefault="00ED2F7C">
      <w:pPr>
        <w:rPr>
          <w:rFonts w:ascii="Liberation Serif Bold" w:eastAsia="Liberation Serif Bold" w:hAnsi="Liberation Serif Bold" w:cs="Liberation Serif Bold"/>
          <w:b/>
          <w:color w:val="000000"/>
          <w:sz w:val="24"/>
        </w:rPr>
      </w:pPr>
    </w:p>
    <w:p w:rsidR="00ED2F7C" w:rsidRDefault="00ED2F7C">
      <w:pPr>
        <w:rPr>
          <w:rFonts w:ascii="Liberation Serif Bold" w:eastAsia="Liberation Serif Bold" w:hAnsi="Liberation Serif Bold" w:cs="Liberation Serif Bold"/>
          <w:b/>
          <w:color w:val="000000"/>
          <w:sz w:val="24"/>
        </w:rPr>
      </w:pPr>
    </w:p>
    <w:p w:rsidR="00ED2F7C" w:rsidRDefault="00ED2F7C">
      <w:pPr>
        <w:rPr>
          <w:rFonts w:ascii="Liberation Serif Bold" w:eastAsia="Liberation Serif Bold" w:hAnsi="Liberation Serif Bold" w:cs="Liberation Serif Bold"/>
          <w:b/>
          <w:color w:val="000000"/>
          <w:sz w:val="24"/>
        </w:rPr>
      </w:pPr>
    </w:p>
    <w:p w:rsidR="00ED2F7C" w:rsidRDefault="00ED2F7C">
      <w:pPr>
        <w:rPr>
          <w:rFonts w:ascii="Liberation Serif Bold" w:eastAsia="Liberation Serif Bold" w:hAnsi="Liberation Serif Bold" w:cs="Liberation Serif Bold"/>
          <w:b/>
          <w:color w:val="000000"/>
          <w:sz w:val="24"/>
        </w:rPr>
      </w:pPr>
    </w:p>
    <w:p w:rsidR="00ED2F7C" w:rsidRDefault="00ED2F7C">
      <w:pPr>
        <w:rPr>
          <w:rFonts w:ascii="Liberation Serif Bold" w:eastAsia="Liberation Serif Bold" w:hAnsi="Liberation Serif Bold" w:cs="Liberation Serif Bold"/>
          <w:b/>
          <w:color w:val="000000"/>
          <w:sz w:val="24"/>
        </w:rPr>
      </w:pPr>
    </w:p>
    <w:p w:rsidR="00ED2F7C" w:rsidRDefault="00ED2F7C">
      <w:pPr>
        <w:rPr>
          <w:rFonts w:ascii="Liberation Serif Bold" w:eastAsia="Liberation Serif Bold" w:hAnsi="Liberation Serif Bold" w:cs="Liberation Serif Bold"/>
          <w:b/>
          <w:color w:val="000000"/>
          <w:sz w:val="24"/>
        </w:rPr>
      </w:pPr>
    </w:p>
    <w:p w:rsidR="00ED2F7C" w:rsidRDefault="00ED2F7C">
      <w:pPr>
        <w:rPr>
          <w:rFonts w:ascii="Liberation Serif Bold" w:eastAsia="Liberation Serif Bold" w:hAnsi="Liberation Serif Bold" w:cs="Liberation Serif Bold"/>
          <w:b/>
          <w:color w:val="000000"/>
          <w:sz w:val="24"/>
        </w:rPr>
      </w:pPr>
    </w:p>
    <w:p w:rsidR="00ED2F7C" w:rsidRDefault="00ED2F7C">
      <w:pPr>
        <w:rPr>
          <w:rFonts w:ascii="Liberation Serif Bold" w:eastAsia="Liberation Serif Bold" w:hAnsi="Liberation Serif Bold" w:cs="Liberation Serif Bold"/>
          <w:b/>
          <w:color w:val="000000"/>
          <w:sz w:val="24"/>
        </w:rPr>
      </w:pPr>
    </w:p>
    <w:p w:rsidR="00ED2F7C" w:rsidRDefault="00ED2F7C">
      <w:pPr>
        <w:rPr>
          <w:rFonts w:ascii="Liberation Serif Bold" w:eastAsia="Liberation Serif Bold" w:hAnsi="Liberation Serif Bold" w:cs="Liberation Serif Bold"/>
          <w:b/>
          <w:color w:val="000000"/>
          <w:sz w:val="24"/>
        </w:rPr>
      </w:pPr>
    </w:p>
    <w:p w:rsidR="00ED2F7C" w:rsidRDefault="00ED2F7C">
      <w:pPr>
        <w:rPr>
          <w:rFonts w:ascii="Liberation Serif Bold" w:eastAsia="Liberation Serif Bold" w:hAnsi="Liberation Serif Bold" w:cs="Liberation Serif Bold"/>
          <w:b/>
          <w:color w:val="000000"/>
          <w:sz w:val="24"/>
        </w:rPr>
      </w:pPr>
    </w:p>
    <w:p w:rsidR="00ED2F7C" w:rsidRDefault="00ED2F7C">
      <w:pPr>
        <w:rPr>
          <w:rFonts w:ascii="Liberation Serif Bold" w:eastAsia="Liberation Serif Bold" w:hAnsi="Liberation Serif Bold" w:cs="Liberation Serif Bold"/>
          <w:b/>
          <w:color w:val="000000"/>
          <w:sz w:val="24"/>
        </w:rPr>
      </w:pPr>
    </w:p>
    <w:p w:rsidR="00ED2F7C" w:rsidRDefault="00ED2F7C">
      <w:pPr>
        <w:rPr>
          <w:rFonts w:ascii="Liberation Serif Bold" w:eastAsia="Liberation Serif Bold" w:hAnsi="Liberation Serif Bold" w:cs="Liberation Serif Bold"/>
          <w:b/>
          <w:color w:val="000000"/>
          <w:sz w:val="24"/>
        </w:rPr>
      </w:pPr>
    </w:p>
    <w:p w:rsidR="00ED2F7C" w:rsidRDefault="00ED2F7C">
      <w:pPr>
        <w:rPr>
          <w:rFonts w:ascii="Liberation Serif Bold" w:eastAsia="Liberation Serif Bold" w:hAnsi="Liberation Serif Bold" w:cs="Liberation Serif Bold"/>
          <w:b/>
          <w:color w:val="000000"/>
          <w:sz w:val="24"/>
        </w:rPr>
      </w:pPr>
    </w:p>
    <w:p w:rsidR="007E7CE3" w:rsidRPr="00ED2F7C" w:rsidRDefault="00000000">
      <w:pPr>
        <w:rPr>
          <w:color w:val="000000"/>
        </w:rPr>
      </w:pPr>
      <w:r>
        <w:rPr>
          <w:b/>
          <w:color w:val="000000"/>
          <w:sz w:val="28"/>
          <w:u w:val="single"/>
        </w:rPr>
        <w:lastRenderedPageBreak/>
        <w:t>6.3 REPORT FROM JIRA</w:t>
      </w:r>
    </w:p>
    <w:p w:rsidR="007E7CE3" w:rsidRDefault="007E7CE3">
      <w:pPr>
        <w:rPr>
          <w:rFonts w:ascii="Roboto Bold" w:eastAsia="Roboto Bold" w:hAnsi="Roboto Bold" w:cs="Roboto Bold"/>
          <w:b/>
          <w:color w:val="000000"/>
          <w:u w:val="single"/>
        </w:rPr>
      </w:pPr>
    </w:p>
    <w:p w:rsidR="007E7CE3" w:rsidRDefault="00000000">
      <w:pPr>
        <w:rPr>
          <w:rFonts w:ascii="Roboto Bold" w:eastAsia="Roboto Bold" w:hAnsi="Roboto Bold" w:cs="Roboto Bold"/>
          <w:b/>
          <w:color w:val="000000"/>
          <w:u w:val="single"/>
        </w:rPr>
      </w:pPr>
      <w:r>
        <w:rPr>
          <w:rFonts w:ascii="Roboto Bold" w:eastAsia="Roboto Bold" w:hAnsi="Roboto Bold" w:cs="Roboto Bold"/>
          <w:b/>
          <w:color w:val="000000"/>
          <w:u w:val="single"/>
        </w:rPr>
        <w:t>TIMELINE CREATED USING JIRA SOFTWARE</w:t>
      </w:r>
    </w:p>
    <w:p w:rsidR="007E7CE3" w:rsidRDefault="007E7CE3">
      <w:pPr>
        <w:rPr>
          <w:rFonts w:ascii="Roboto Bold" w:eastAsia="Roboto Bold" w:hAnsi="Roboto Bold" w:cs="Roboto Bold"/>
          <w:b/>
          <w:color w:val="000000"/>
          <w:u w:val="single"/>
        </w:rPr>
      </w:pPr>
    </w:p>
    <w:p w:rsidR="007E7CE3" w:rsidRDefault="00000000">
      <w:pPr>
        <w:rPr>
          <w:rFonts w:ascii="Roboto Bold" w:eastAsia="Roboto Bold" w:hAnsi="Roboto Bold" w:cs="Roboto Bold"/>
          <w:b/>
          <w:color w:val="000000"/>
          <w:u w:val="single"/>
        </w:rPr>
      </w:pPr>
      <w:r>
        <w:rPr>
          <w:noProof/>
        </w:rPr>
        <w:drawing>
          <wp:inline distT="0" distB="0" distL="0" distR="0">
            <wp:extent cx="5732780" cy="1895475"/>
            <wp:effectExtent l="0" t="0" r="1270" b="9525"/>
            <wp:docPr id="11" name="Draw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awing 10"/>
                    <pic:cNvPicPr>
                      <a:picLocks noChangeAspect="1"/>
                    </pic:cNvPicPr>
                  </pic:nvPicPr>
                  <pic:blipFill>
                    <a:blip r:embed="rId15"/>
                    <a:stretch>
                      <a:fillRect/>
                    </a:stretch>
                  </pic:blipFill>
                  <pic:spPr>
                    <a:xfrm>
                      <a:off x="0" y="0"/>
                      <a:ext cx="5733288" cy="1895609"/>
                    </a:xfrm>
                    <a:prstGeom prst="rect">
                      <a:avLst/>
                    </a:prstGeom>
                  </pic:spPr>
                </pic:pic>
              </a:graphicData>
            </a:graphic>
          </wp:inline>
        </w:drawing>
      </w:r>
      <w:r>
        <w:rPr>
          <w:noProof/>
        </w:rPr>
        <w:drawing>
          <wp:inline distT="0" distB="0" distL="0" distR="0">
            <wp:extent cx="5732780" cy="1694815"/>
            <wp:effectExtent l="0" t="0" r="1270" b="635"/>
            <wp:docPr id="12" name="Draw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awing 11"/>
                    <pic:cNvPicPr>
                      <a:picLocks noChangeAspect="1"/>
                    </pic:cNvPicPr>
                  </pic:nvPicPr>
                  <pic:blipFill>
                    <a:blip r:embed="rId16"/>
                    <a:stretch>
                      <a:fillRect/>
                    </a:stretch>
                  </pic:blipFill>
                  <pic:spPr>
                    <a:xfrm>
                      <a:off x="0" y="0"/>
                      <a:ext cx="5733288" cy="1695059"/>
                    </a:xfrm>
                    <a:prstGeom prst="rect">
                      <a:avLst/>
                    </a:prstGeom>
                  </pic:spPr>
                </pic:pic>
              </a:graphicData>
            </a:graphic>
          </wp:inline>
        </w:drawing>
      </w:r>
      <w:r>
        <w:rPr>
          <w:noProof/>
        </w:rPr>
        <w:drawing>
          <wp:inline distT="0" distB="0" distL="0" distR="0">
            <wp:extent cx="5732780" cy="2147570"/>
            <wp:effectExtent l="0" t="0" r="1270" b="5080"/>
            <wp:docPr id="13" name="Draw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awing 12"/>
                    <pic:cNvPicPr>
                      <a:picLocks noChangeAspect="1"/>
                    </pic:cNvPicPr>
                  </pic:nvPicPr>
                  <pic:blipFill>
                    <a:blip r:embed="rId17"/>
                    <a:stretch>
                      <a:fillRect/>
                    </a:stretch>
                  </pic:blipFill>
                  <pic:spPr>
                    <a:xfrm>
                      <a:off x="0" y="0"/>
                      <a:ext cx="5733288" cy="2148008"/>
                    </a:xfrm>
                    <a:prstGeom prst="rect">
                      <a:avLst/>
                    </a:prstGeom>
                  </pic:spPr>
                </pic:pic>
              </a:graphicData>
            </a:graphic>
          </wp:inline>
        </w:drawing>
      </w:r>
    </w:p>
    <w:p w:rsidR="007E7CE3" w:rsidRDefault="007E7CE3">
      <w:pPr>
        <w:rPr>
          <w:rFonts w:ascii="Roboto Bold" w:eastAsia="Roboto Bold" w:hAnsi="Roboto Bold" w:cs="Roboto Bold"/>
          <w:b/>
          <w:color w:val="000000"/>
          <w:u w:val="single"/>
        </w:rPr>
      </w:pPr>
    </w:p>
    <w:p w:rsidR="007E7CE3" w:rsidRDefault="007E7CE3">
      <w:pPr>
        <w:rPr>
          <w:rFonts w:ascii="Roboto Bold" w:eastAsia="Roboto Bold" w:hAnsi="Roboto Bold" w:cs="Roboto Bold"/>
          <w:b/>
          <w:color w:val="000000"/>
          <w:u w:val="single"/>
        </w:rPr>
      </w:pPr>
    </w:p>
    <w:p w:rsidR="007E7CE3" w:rsidRDefault="007E7CE3">
      <w:pPr>
        <w:rPr>
          <w:rFonts w:ascii="Roboto Bold" w:eastAsia="Roboto Bold" w:hAnsi="Roboto Bold" w:cs="Roboto Bold"/>
          <w:b/>
          <w:color w:val="000000"/>
          <w:u w:val="single"/>
        </w:rPr>
      </w:pPr>
    </w:p>
    <w:p w:rsidR="007E7CE3" w:rsidRDefault="007E7CE3">
      <w:pPr>
        <w:rPr>
          <w:rFonts w:ascii="Roboto Bold" w:eastAsia="Roboto Bold" w:hAnsi="Roboto Bold" w:cs="Roboto Bold"/>
          <w:b/>
          <w:color w:val="000000"/>
          <w:u w:val="single"/>
        </w:rPr>
      </w:pPr>
    </w:p>
    <w:p w:rsidR="007E7CE3" w:rsidRDefault="007E7CE3">
      <w:pPr>
        <w:rPr>
          <w:rFonts w:ascii="Roboto Bold" w:eastAsia="Roboto Bold" w:hAnsi="Roboto Bold" w:cs="Roboto Bold"/>
          <w:b/>
          <w:color w:val="000000"/>
          <w:u w:val="single"/>
        </w:rPr>
      </w:pPr>
    </w:p>
    <w:p w:rsidR="007E7CE3" w:rsidRDefault="007E7CE3">
      <w:pPr>
        <w:rPr>
          <w:rFonts w:ascii="Roboto Bold" w:eastAsia="Roboto Bold" w:hAnsi="Roboto Bold" w:cs="Roboto Bold"/>
          <w:b/>
          <w:color w:val="000000"/>
          <w:u w:val="single"/>
        </w:rPr>
      </w:pPr>
    </w:p>
    <w:p w:rsidR="007E7CE3" w:rsidRDefault="007E7CE3">
      <w:pPr>
        <w:rPr>
          <w:rFonts w:ascii="Roboto Bold" w:eastAsia="Roboto Bold" w:hAnsi="Roboto Bold" w:cs="Roboto Bold"/>
          <w:b/>
          <w:color w:val="000000"/>
          <w:u w:val="single"/>
        </w:rPr>
      </w:pPr>
    </w:p>
    <w:p w:rsidR="007E7CE3" w:rsidRDefault="007E7CE3">
      <w:pPr>
        <w:rPr>
          <w:rFonts w:ascii="Roboto Bold" w:eastAsia="Roboto Bold" w:hAnsi="Roboto Bold" w:cs="Roboto Bold"/>
          <w:b/>
          <w:color w:val="000000"/>
          <w:u w:val="single"/>
        </w:rPr>
      </w:pPr>
    </w:p>
    <w:p w:rsidR="007E7CE3" w:rsidRDefault="007E7CE3">
      <w:pPr>
        <w:rPr>
          <w:rFonts w:ascii="Roboto Bold" w:eastAsia="Roboto Bold" w:hAnsi="Roboto Bold" w:cs="Roboto Bold"/>
          <w:b/>
          <w:color w:val="000000"/>
          <w:u w:val="single"/>
        </w:rPr>
      </w:pPr>
    </w:p>
    <w:p w:rsidR="007E7CE3" w:rsidRDefault="007E7CE3">
      <w:pPr>
        <w:rPr>
          <w:rFonts w:ascii="Roboto Bold" w:eastAsia="Roboto Bold" w:hAnsi="Roboto Bold" w:cs="Roboto Bold"/>
          <w:b/>
          <w:color w:val="000000"/>
          <w:u w:val="single"/>
        </w:rPr>
      </w:pPr>
    </w:p>
    <w:p w:rsidR="008F7A14" w:rsidRDefault="008F7A14">
      <w:pPr>
        <w:rPr>
          <w:rFonts w:ascii="Roboto Bold" w:eastAsia="Roboto Bold" w:hAnsi="Roboto Bold" w:cs="Roboto Bold"/>
          <w:b/>
          <w:color w:val="000000"/>
          <w:u w:val="single"/>
        </w:rPr>
      </w:pPr>
    </w:p>
    <w:p w:rsidR="008F7A14" w:rsidRDefault="008F7A14">
      <w:pPr>
        <w:rPr>
          <w:rFonts w:ascii="Roboto Bold" w:eastAsia="Roboto Bold" w:hAnsi="Roboto Bold" w:cs="Roboto Bold"/>
          <w:b/>
          <w:color w:val="000000"/>
          <w:u w:val="single"/>
        </w:rPr>
      </w:pPr>
    </w:p>
    <w:p w:rsidR="008F7A14" w:rsidRDefault="008F7A14">
      <w:pPr>
        <w:rPr>
          <w:rFonts w:ascii="Roboto Bold" w:eastAsia="Roboto Bold" w:hAnsi="Roboto Bold" w:cs="Roboto Bold"/>
          <w:b/>
          <w:color w:val="000000"/>
          <w:u w:val="single"/>
        </w:rPr>
      </w:pPr>
    </w:p>
    <w:p w:rsidR="007E7CE3" w:rsidRDefault="00000000">
      <w:pPr>
        <w:rPr>
          <w:rFonts w:ascii="Roboto Bold" w:eastAsia="Roboto Bold" w:hAnsi="Roboto Bold" w:cs="Roboto Bold"/>
          <w:b/>
          <w:color w:val="000000"/>
          <w:u w:val="single"/>
        </w:rPr>
      </w:pPr>
      <w:r>
        <w:rPr>
          <w:rFonts w:ascii="Roboto Bold" w:eastAsia="Roboto Bold" w:hAnsi="Roboto Bold" w:cs="Roboto Bold"/>
          <w:b/>
          <w:color w:val="000000"/>
          <w:u w:val="single"/>
        </w:rPr>
        <w:lastRenderedPageBreak/>
        <w:t>LISTS IN JIRA:</w:t>
      </w:r>
    </w:p>
    <w:p w:rsidR="00D87F96" w:rsidRDefault="00D87F96">
      <w:pPr>
        <w:rPr>
          <w:rFonts w:ascii="Roboto Bold" w:eastAsia="Roboto Bold" w:hAnsi="Roboto Bold" w:cs="Roboto Bold"/>
          <w:b/>
          <w:color w:val="000000"/>
          <w:u w:val="single"/>
        </w:rPr>
      </w:pPr>
    </w:p>
    <w:p w:rsidR="007E7CE3" w:rsidRDefault="00000000">
      <w:pPr>
        <w:rPr>
          <w:rFonts w:ascii="Roboto Bold" w:eastAsia="Roboto Bold" w:hAnsi="Roboto Bold" w:cs="Roboto Bold"/>
          <w:b/>
          <w:color w:val="000000"/>
          <w:u w:val="single"/>
        </w:rPr>
      </w:pPr>
      <w:r>
        <w:rPr>
          <w:noProof/>
        </w:rPr>
        <w:drawing>
          <wp:inline distT="0" distB="0" distL="0" distR="0">
            <wp:extent cx="5732780" cy="3552190"/>
            <wp:effectExtent l="0" t="0" r="1270" b="10160"/>
            <wp:docPr id="14" name="Draw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rawing 13"/>
                    <pic:cNvPicPr>
                      <a:picLocks noChangeAspect="1"/>
                    </pic:cNvPicPr>
                  </pic:nvPicPr>
                  <pic:blipFill>
                    <a:blip r:embed="rId18">
                      <a:alphaModFix/>
                    </a:blip>
                    <a:stretch>
                      <a:fillRect/>
                    </a:stretch>
                  </pic:blipFill>
                  <pic:spPr>
                    <a:xfrm>
                      <a:off x="0" y="0"/>
                      <a:ext cx="5733288" cy="3552471"/>
                    </a:xfrm>
                    <a:prstGeom prst="rect">
                      <a:avLst/>
                    </a:prstGeom>
                  </pic:spPr>
                </pic:pic>
              </a:graphicData>
            </a:graphic>
          </wp:inline>
        </w:drawing>
      </w:r>
    </w:p>
    <w:p w:rsidR="007E7CE3" w:rsidRDefault="007E7CE3">
      <w:pPr>
        <w:rPr>
          <w:rFonts w:ascii="Roboto Bold" w:eastAsia="Roboto Bold" w:hAnsi="Roboto Bold" w:cs="Roboto Bold"/>
          <w:b/>
          <w:color w:val="000000"/>
          <w:u w:val="single"/>
        </w:rPr>
      </w:pPr>
    </w:p>
    <w:p w:rsidR="00ED2F7C" w:rsidRDefault="00ED2F7C">
      <w:pPr>
        <w:rPr>
          <w:rFonts w:ascii="Roboto Bold" w:eastAsia="Roboto Bold" w:hAnsi="Roboto Bold" w:cs="Roboto Bold"/>
          <w:b/>
          <w:color w:val="000000"/>
          <w:u w:val="single"/>
        </w:rPr>
      </w:pPr>
    </w:p>
    <w:p w:rsidR="007E7CE3" w:rsidRDefault="00000000">
      <w:pPr>
        <w:rPr>
          <w:rFonts w:ascii="Roboto Bold" w:eastAsia="Roboto Bold" w:hAnsi="Roboto Bold" w:cs="Roboto Bold"/>
          <w:b/>
          <w:color w:val="000000"/>
          <w:u w:val="single"/>
        </w:rPr>
      </w:pPr>
      <w:proofErr w:type="gramStart"/>
      <w:r>
        <w:rPr>
          <w:rFonts w:ascii="Roboto Bold" w:eastAsia="Roboto Bold" w:hAnsi="Roboto Bold" w:cs="Roboto Bold"/>
          <w:b/>
          <w:color w:val="000000"/>
          <w:u w:val="single"/>
        </w:rPr>
        <w:t>ISSUES :</w:t>
      </w:r>
      <w:proofErr w:type="gramEnd"/>
    </w:p>
    <w:p w:rsidR="007E7CE3" w:rsidRDefault="00000000">
      <w:pPr>
        <w:rPr>
          <w:rFonts w:ascii="Roboto Bold" w:eastAsia="Roboto Bold" w:hAnsi="Roboto Bold" w:cs="Roboto Bold"/>
          <w:b/>
          <w:color w:val="000000"/>
          <w:u w:val="single"/>
        </w:rPr>
      </w:pPr>
      <w:r>
        <w:rPr>
          <w:noProof/>
        </w:rPr>
        <w:drawing>
          <wp:inline distT="0" distB="0" distL="0" distR="0">
            <wp:extent cx="5732780" cy="2841625"/>
            <wp:effectExtent l="0" t="0" r="1270" b="15875"/>
            <wp:docPr id="15" name="Draw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rawing 14"/>
                    <pic:cNvPicPr>
                      <a:picLocks noChangeAspect="1"/>
                    </pic:cNvPicPr>
                  </pic:nvPicPr>
                  <pic:blipFill>
                    <a:blip r:embed="rId19">
                      <a:alphaModFix/>
                    </a:blip>
                    <a:stretch>
                      <a:fillRect/>
                    </a:stretch>
                  </pic:blipFill>
                  <pic:spPr>
                    <a:xfrm>
                      <a:off x="0" y="0"/>
                      <a:ext cx="5733288" cy="2841802"/>
                    </a:xfrm>
                    <a:prstGeom prst="rect">
                      <a:avLst/>
                    </a:prstGeom>
                  </pic:spPr>
                </pic:pic>
              </a:graphicData>
            </a:graphic>
          </wp:inline>
        </w:drawing>
      </w:r>
    </w:p>
    <w:p w:rsidR="007E7CE3" w:rsidRDefault="007E7CE3">
      <w:pPr>
        <w:rPr>
          <w:b/>
          <w:color w:val="000000"/>
          <w:u w:val="single"/>
        </w:rPr>
      </w:pPr>
    </w:p>
    <w:p w:rsidR="007E7CE3" w:rsidRDefault="007E7CE3">
      <w:pPr>
        <w:rPr>
          <w:b/>
          <w:color w:val="000000"/>
          <w:u w:val="single"/>
        </w:rPr>
      </w:pPr>
    </w:p>
    <w:p w:rsidR="007E7CE3" w:rsidRDefault="007E7CE3">
      <w:pPr>
        <w:rPr>
          <w:b/>
          <w:color w:val="000000"/>
          <w:u w:val="single"/>
        </w:rPr>
      </w:pPr>
    </w:p>
    <w:p w:rsidR="007E7CE3" w:rsidRDefault="007E7CE3">
      <w:pPr>
        <w:rPr>
          <w:b/>
          <w:color w:val="000000"/>
          <w:u w:val="single"/>
        </w:rPr>
      </w:pPr>
    </w:p>
    <w:p w:rsidR="007E7CE3" w:rsidRDefault="007E7CE3">
      <w:pPr>
        <w:rPr>
          <w:b/>
          <w:color w:val="000000"/>
          <w:u w:val="single"/>
        </w:rPr>
      </w:pPr>
    </w:p>
    <w:p w:rsidR="007E7CE3" w:rsidRDefault="007E7CE3">
      <w:pPr>
        <w:rPr>
          <w:b/>
          <w:color w:val="000000"/>
          <w:u w:val="single"/>
        </w:rPr>
      </w:pPr>
    </w:p>
    <w:p w:rsidR="007E7CE3" w:rsidRDefault="007E7CE3">
      <w:pPr>
        <w:rPr>
          <w:b/>
          <w:color w:val="000000"/>
          <w:u w:val="single"/>
        </w:rPr>
      </w:pPr>
    </w:p>
    <w:p w:rsidR="007E7CE3" w:rsidRDefault="007E7CE3">
      <w:pPr>
        <w:rPr>
          <w:b/>
          <w:color w:val="000000"/>
          <w:u w:val="single"/>
        </w:rPr>
      </w:pPr>
    </w:p>
    <w:p w:rsidR="006364C3" w:rsidRDefault="006364C3" w:rsidP="006364C3">
      <w:pPr>
        <w:rPr>
          <w:b/>
          <w:color w:val="000000"/>
          <w:u w:val="single"/>
        </w:rPr>
      </w:pPr>
    </w:p>
    <w:p w:rsidR="007E7CE3" w:rsidRDefault="00000000" w:rsidP="006364C3">
      <w:pPr>
        <w:jc w:val="center"/>
        <w:rPr>
          <w:b/>
          <w:color w:val="000000"/>
          <w:u w:val="single"/>
        </w:rPr>
      </w:pPr>
      <w:r>
        <w:rPr>
          <w:rFonts w:ascii="Liberation Serif Bold" w:eastAsia="Liberation Serif Bold" w:hAnsi="Liberation Serif Bold" w:cs="Liberation Serif Bold"/>
          <w:b/>
          <w:color w:val="000000"/>
          <w:sz w:val="28"/>
          <w:u w:val="single"/>
        </w:rPr>
        <w:lastRenderedPageBreak/>
        <w:t>7.CODING AND SOLUTIONING</w:t>
      </w:r>
    </w:p>
    <w:p w:rsidR="007E7CE3" w:rsidRDefault="007E7CE3">
      <w:pPr>
        <w:jc w:val="center"/>
        <w:rPr>
          <w:rFonts w:ascii="Liberation Serif Bold" w:eastAsia="Liberation Serif Bold" w:hAnsi="Liberation Serif Bold" w:cs="Liberation Serif Bold"/>
          <w:b/>
          <w:color w:val="000000"/>
          <w:sz w:val="28"/>
          <w:u w:val="single"/>
        </w:rPr>
      </w:pPr>
    </w:p>
    <w:p w:rsidR="007E7CE3" w:rsidRDefault="007E7CE3">
      <w:pPr>
        <w:jc w:val="center"/>
        <w:rPr>
          <w:rFonts w:ascii="Liberation Serif Bold" w:eastAsia="Liberation Serif Bold" w:hAnsi="Liberation Serif Bold" w:cs="Liberation Serif Bold"/>
          <w:b/>
          <w:color w:val="000000"/>
          <w:sz w:val="28"/>
          <w:u w:val="single"/>
        </w:rPr>
      </w:pPr>
    </w:p>
    <w:p w:rsidR="007E7CE3" w:rsidRDefault="00000000">
      <w:pPr>
        <w:rPr>
          <w:rFonts w:ascii="Liberation Serif Bold" w:eastAsia="Liberation Serif Bold" w:hAnsi="Liberation Serif Bold" w:cs="Liberation Serif Bold"/>
          <w:b/>
          <w:color w:val="000000"/>
          <w:sz w:val="28"/>
          <w:u w:val="single"/>
        </w:rPr>
      </w:pPr>
      <w:r>
        <w:rPr>
          <w:rFonts w:ascii="Liberation Serif Bold" w:eastAsia="Liberation Serif Bold" w:hAnsi="Liberation Serif Bold" w:cs="Liberation Serif Bold"/>
          <w:b/>
          <w:color w:val="000000"/>
          <w:sz w:val="28"/>
          <w:u w:val="single"/>
        </w:rPr>
        <w:t>7.1 NODE RED SERVICE ASSOCIATED WITH IBM CLOUD:</w:t>
      </w:r>
    </w:p>
    <w:p w:rsidR="007E7CE3" w:rsidRDefault="007E7CE3">
      <w:pPr>
        <w:rPr>
          <w:rFonts w:ascii="Liberation Serif Bold" w:eastAsia="Liberation Serif Bold" w:hAnsi="Liberation Serif Bold" w:cs="Liberation Serif Bold"/>
          <w:b/>
          <w:color w:val="000000"/>
          <w:sz w:val="28"/>
          <w:u w:val="single"/>
        </w:rPr>
      </w:pPr>
    </w:p>
    <w:p w:rsidR="007E7CE3" w:rsidRDefault="007E7CE3">
      <w:pPr>
        <w:rPr>
          <w:rFonts w:ascii="Liberation Serif Bold" w:eastAsia="Liberation Serif Bold" w:hAnsi="Liberation Serif Bold" w:cs="Liberation Serif Bold"/>
          <w:b/>
          <w:color w:val="000000"/>
          <w:sz w:val="28"/>
          <w:u w:val="single"/>
        </w:rPr>
      </w:pPr>
    </w:p>
    <w:p w:rsidR="00692EB9" w:rsidRPr="00692EB9" w:rsidRDefault="00692EB9" w:rsidP="00692EB9">
      <w:pPr>
        <w:jc w:val="both"/>
        <w:rPr>
          <w:rFonts w:ascii="Liberation Serif Bold" w:eastAsia="Liberation Serif Bold" w:hAnsi="Liberation Serif Bold" w:cs="Liberation Serif Bold"/>
          <w:bCs/>
          <w:color w:val="000000"/>
          <w:sz w:val="28"/>
        </w:rPr>
      </w:pPr>
      <w:r w:rsidRPr="00692EB9">
        <w:rPr>
          <w:rFonts w:ascii="Liberation Serif Bold" w:eastAsia="Liberation Serif Bold" w:hAnsi="Liberation Serif Bold" w:cs="Liberation Serif Bold"/>
          <w:bCs/>
          <w:color w:val="000000"/>
          <w:sz w:val="28"/>
        </w:rPr>
        <w:t>The proposed system is designed to develop a real-time sign language detector using a TensorFlow object detection API and train it through transfer learning for the created dataset. For data acquisition, images are captured by a webcam using Python and OpenCV following the procedure described under Section 3.</w:t>
      </w:r>
    </w:p>
    <w:p w:rsidR="00692EB9" w:rsidRPr="00692EB9" w:rsidRDefault="00692EB9" w:rsidP="00692EB9">
      <w:pPr>
        <w:jc w:val="both"/>
        <w:rPr>
          <w:rFonts w:ascii="Liberation Serif Bold" w:eastAsia="Liberation Serif Bold" w:hAnsi="Liberation Serif Bold" w:cs="Liberation Serif Bold"/>
          <w:bCs/>
          <w:color w:val="000000"/>
          <w:sz w:val="28"/>
        </w:rPr>
      </w:pPr>
      <w:r w:rsidRPr="00692EB9">
        <w:rPr>
          <w:rFonts w:ascii="Liberation Serif Bold" w:eastAsia="Liberation Serif Bold" w:hAnsi="Liberation Serif Bold" w:cs="Liberation Serif Bold"/>
          <w:bCs/>
          <w:color w:val="000000"/>
          <w:sz w:val="28"/>
        </w:rPr>
        <w:t xml:space="preserve">Following the data acquisition, a </w:t>
      </w:r>
      <w:proofErr w:type="spellStart"/>
      <w:r w:rsidRPr="00692EB9">
        <w:rPr>
          <w:rFonts w:ascii="Liberation Serif Bold" w:eastAsia="Liberation Serif Bold" w:hAnsi="Liberation Serif Bold" w:cs="Liberation Serif Bold"/>
          <w:bCs/>
          <w:color w:val="000000"/>
          <w:sz w:val="28"/>
        </w:rPr>
        <w:t>labeled</w:t>
      </w:r>
      <w:proofErr w:type="spellEnd"/>
      <w:r w:rsidRPr="00692EB9">
        <w:rPr>
          <w:rFonts w:ascii="Liberation Serif Bold" w:eastAsia="Liberation Serif Bold" w:hAnsi="Liberation Serif Bold" w:cs="Liberation Serif Bold"/>
          <w:bCs/>
          <w:color w:val="000000"/>
          <w:sz w:val="28"/>
        </w:rPr>
        <w:t xml:space="preserve"> map is created which is a representation of all the objects within the model, i.e., it contains the label of each sign (alphabet) along with their id. The label map contains 26 labels, each one representing an alphabet. Each label has been assigned a unique id ranging from 1 to 26. This will be used as a reference to look up the class name. TF records of the training data and the testing data are then created using </w:t>
      </w:r>
      <w:proofErr w:type="spellStart"/>
      <w:r w:rsidRPr="00692EB9">
        <w:rPr>
          <w:rFonts w:ascii="Liberation Serif Bold" w:eastAsia="Liberation Serif Bold" w:hAnsi="Liberation Serif Bold" w:cs="Liberation Serif Bold"/>
          <w:bCs/>
          <w:color w:val="000000"/>
          <w:sz w:val="28"/>
        </w:rPr>
        <w:t>generate_tfrecord</w:t>
      </w:r>
      <w:proofErr w:type="spellEnd"/>
      <w:r w:rsidRPr="00692EB9">
        <w:rPr>
          <w:rFonts w:ascii="Liberation Serif Bold" w:eastAsia="Liberation Serif Bold" w:hAnsi="Liberation Serif Bold" w:cs="Liberation Serif Bold"/>
          <w:bCs/>
          <w:color w:val="000000"/>
          <w:sz w:val="28"/>
        </w:rPr>
        <w:t xml:space="preserve"> which is used to train the TensorFlow object detection</w:t>
      </w:r>
    </w:p>
    <w:p w:rsidR="00692EB9" w:rsidRPr="00692EB9" w:rsidRDefault="00692EB9" w:rsidP="00692EB9">
      <w:pPr>
        <w:jc w:val="both"/>
        <w:rPr>
          <w:rFonts w:ascii="Liberation Serif Bold" w:eastAsia="Liberation Serif Bold" w:hAnsi="Liberation Serif Bold" w:cs="Liberation Serif Bold"/>
          <w:bCs/>
          <w:color w:val="000000"/>
          <w:sz w:val="28"/>
        </w:rPr>
      </w:pPr>
      <w:r w:rsidRPr="00692EB9">
        <w:rPr>
          <w:rFonts w:ascii="Liberation Serif Bold" w:eastAsia="Liberation Serif Bold" w:hAnsi="Liberation Serif Bold" w:cs="Liberation Serif Bold"/>
          <w:bCs/>
          <w:color w:val="000000"/>
          <w:sz w:val="28"/>
        </w:rPr>
        <w:t>API. TF record is the binary storage format of TensorFlow. Binary files usage for storage of the data significantly impacts the performance of the import pipeline consequently, the training time of the model. It takes less space on a disk, copies fast, and can efficiently be read from the disk.</w:t>
      </w:r>
    </w:p>
    <w:p w:rsidR="00692EB9" w:rsidRPr="00692EB9" w:rsidRDefault="00692EB9" w:rsidP="00692EB9">
      <w:pPr>
        <w:jc w:val="both"/>
        <w:rPr>
          <w:rFonts w:ascii="Liberation Serif Bold" w:eastAsia="Liberation Serif Bold" w:hAnsi="Liberation Serif Bold" w:cs="Liberation Serif Bold"/>
          <w:bCs/>
          <w:color w:val="000000"/>
          <w:sz w:val="28"/>
        </w:rPr>
      </w:pPr>
      <w:r w:rsidRPr="00692EB9">
        <w:rPr>
          <w:rFonts w:ascii="Liberation Serif Bold" w:eastAsia="Liberation Serif Bold" w:hAnsi="Liberation Serif Bold" w:cs="Liberation Serif Bold"/>
          <w:bCs/>
          <w:color w:val="000000"/>
          <w:sz w:val="28"/>
        </w:rPr>
        <w:t xml:space="preserve">The open-source framework, TensorFlow object detection API makes it easy to develop, train and deploy an object detection model. They have their framework called the TensorFlow detection model zoo which offers various models for detection that have been pre-trained on the COCO 2017 dataset. The pre-trained TensorFlow model that is being used is SSD </w:t>
      </w:r>
      <w:proofErr w:type="spellStart"/>
      <w:r w:rsidRPr="00692EB9">
        <w:rPr>
          <w:rFonts w:ascii="Liberation Serif Bold" w:eastAsia="Liberation Serif Bold" w:hAnsi="Liberation Serif Bold" w:cs="Liberation Serif Bold"/>
          <w:bCs/>
          <w:color w:val="000000"/>
          <w:sz w:val="28"/>
        </w:rPr>
        <w:t>MobileNet</w:t>
      </w:r>
      <w:proofErr w:type="spellEnd"/>
      <w:r w:rsidRPr="00692EB9">
        <w:rPr>
          <w:rFonts w:ascii="Liberation Serif Bold" w:eastAsia="Liberation Serif Bold" w:hAnsi="Liberation Serif Bold" w:cs="Liberation Serif Bold"/>
          <w:bCs/>
          <w:color w:val="000000"/>
          <w:sz w:val="28"/>
        </w:rPr>
        <w:t xml:space="preserve"> v2 320x320. The SSD </w:t>
      </w:r>
      <w:proofErr w:type="spellStart"/>
      <w:r w:rsidRPr="00692EB9">
        <w:rPr>
          <w:rFonts w:ascii="Liberation Serif Bold" w:eastAsia="Liberation Serif Bold" w:hAnsi="Liberation Serif Bold" w:cs="Liberation Serif Bold"/>
          <w:bCs/>
          <w:color w:val="000000"/>
          <w:sz w:val="28"/>
        </w:rPr>
        <w:t>MobileNet</w:t>
      </w:r>
      <w:proofErr w:type="spellEnd"/>
      <w:r w:rsidRPr="00692EB9">
        <w:rPr>
          <w:rFonts w:ascii="Liberation Serif Bold" w:eastAsia="Liberation Serif Bold" w:hAnsi="Liberation Serif Bold" w:cs="Liberation Serif Bold"/>
          <w:bCs/>
          <w:color w:val="000000"/>
          <w:sz w:val="28"/>
        </w:rPr>
        <w:t xml:space="preserve"> v2 Object detection model is combined with the FPN-lite feature extractor, shared box predictor, and focal loss with training images scaled to 320x320. Pipeline configuration, i.e., the configuration of the pre-trained model is set up and then updated for transfer learning to train it by the created dataset. For configuration, dependencies like TensorFlow, </w:t>
      </w:r>
      <w:proofErr w:type="spellStart"/>
      <w:r w:rsidRPr="00692EB9">
        <w:rPr>
          <w:rFonts w:ascii="Liberation Serif Bold" w:eastAsia="Liberation Serif Bold" w:hAnsi="Liberation Serif Bold" w:cs="Liberation Serif Bold"/>
          <w:bCs/>
          <w:color w:val="000000"/>
          <w:sz w:val="28"/>
        </w:rPr>
        <w:t>config_util</w:t>
      </w:r>
      <w:proofErr w:type="spellEnd"/>
      <w:r w:rsidRPr="00692EB9">
        <w:rPr>
          <w:rFonts w:ascii="Liberation Serif Bold" w:eastAsia="Liberation Serif Bold" w:hAnsi="Liberation Serif Bold" w:cs="Liberation Serif Bold"/>
          <w:bCs/>
          <w:color w:val="000000"/>
          <w:sz w:val="28"/>
        </w:rPr>
        <w:t xml:space="preserve">, pipeline_pb2, and </w:t>
      </w:r>
      <w:proofErr w:type="spellStart"/>
      <w:r w:rsidRPr="00692EB9">
        <w:rPr>
          <w:rFonts w:ascii="Liberation Serif Bold" w:eastAsia="Liberation Serif Bold" w:hAnsi="Liberation Serif Bold" w:cs="Liberation Serif Bold"/>
          <w:bCs/>
          <w:color w:val="000000"/>
          <w:sz w:val="28"/>
        </w:rPr>
        <w:t>text_format</w:t>
      </w:r>
      <w:proofErr w:type="spellEnd"/>
      <w:r w:rsidRPr="00692EB9">
        <w:rPr>
          <w:rFonts w:ascii="Liberation Serif Bold" w:eastAsia="Liberation Serif Bold" w:hAnsi="Liberation Serif Bold" w:cs="Liberation Serif Bold"/>
          <w:bCs/>
          <w:color w:val="000000"/>
          <w:sz w:val="28"/>
        </w:rPr>
        <w:t xml:space="preserve"> have been imported. The major update that has been done is to change the number of classes which is initially 90 to 26, the number of</w:t>
      </w:r>
    </w:p>
    <w:p w:rsidR="007E7CE3" w:rsidRPr="00692EB9" w:rsidRDefault="00692EB9" w:rsidP="00692EB9">
      <w:pPr>
        <w:jc w:val="both"/>
        <w:rPr>
          <w:rFonts w:ascii="Liberation Serif Bold" w:eastAsia="Liberation Serif Bold" w:hAnsi="Liberation Serif Bold" w:cs="Liberation Serif Bold"/>
          <w:bCs/>
          <w:color w:val="000000"/>
          <w:sz w:val="28"/>
        </w:rPr>
      </w:pPr>
      <w:r w:rsidRPr="00692EB9">
        <w:rPr>
          <w:rFonts w:ascii="Liberation Serif Bold" w:eastAsia="Liberation Serif Bold" w:hAnsi="Liberation Serif Bold" w:cs="Liberation Serif Bold"/>
          <w:bCs/>
          <w:color w:val="000000"/>
          <w:sz w:val="28"/>
        </w:rPr>
        <w:t>signs (alphabets) that the model will be trained on. After setting up and updating the configuration, the model was trained in 10000 steps. The hyper-parameter used during the training was to set up the number of steps in which the model will be trained which was set up to 10000 steps. During the training, the model has some losses as classification loss, regularization loss, and localization loss. The localization loss is mismatched between the predicted bounding box correction and the true values</w:t>
      </w:r>
      <w:r>
        <w:rPr>
          <w:rFonts w:ascii="Liberation Serif Bold" w:eastAsia="Liberation Serif Bold" w:hAnsi="Liberation Serif Bold" w:cs="Liberation Serif Bold"/>
          <w:bCs/>
          <w:color w:val="000000"/>
          <w:sz w:val="28"/>
        </w:rPr>
        <w:t>.</w:t>
      </w:r>
    </w:p>
    <w:p w:rsidR="007E7CE3" w:rsidRDefault="007E7CE3">
      <w:pPr>
        <w:rPr>
          <w:rFonts w:ascii="Liberation Serif Bold" w:eastAsia="Liberation Serif Bold" w:hAnsi="Liberation Serif Bold" w:cs="Liberation Serif Bold"/>
          <w:b/>
          <w:color w:val="000000"/>
          <w:sz w:val="28"/>
          <w:u w:val="single"/>
        </w:rPr>
      </w:pPr>
    </w:p>
    <w:p w:rsidR="006668D7" w:rsidRDefault="006668D7" w:rsidP="006668D7">
      <w:pPr>
        <w:rPr>
          <w:rFonts w:ascii="Liberation Serif Bold" w:eastAsia="Liberation Serif Bold" w:hAnsi="Liberation Serif Bold" w:cs="Liberation Serif Bold"/>
          <w:b/>
          <w:color w:val="000000"/>
          <w:sz w:val="28"/>
          <w:u w:val="single"/>
        </w:rPr>
      </w:pPr>
    </w:p>
    <w:p w:rsidR="007E7CE3" w:rsidRDefault="00000000" w:rsidP="006668D7">
      <w:pPr>
        <w:jc w:val="center"/>
        <w:rPr>
          <w:color w:val="000000"/>
          <w:u w:val="single"/>
        </w:rPr>
      </w:pPr>
      <w:r>
        <w:rPr>
          <w:rFonts w:ascii="Liberation Serif Bold" w:eastAsia="Liberation Serif Bold" w:hAnsi="Liberation Serif Bold" w:cs="Liberation Serif Bold"/>
          <w:b/>
          <w:color w:val="000000"/>
          <w:sz w:val="32"/>
        </w:rPr>
        <w:lastRenderedPageBreak/>
        <w:t>8.</w:t>
      </w:r>
      <w:r>
        <w:rPr>
          <w:rFonts w:ascii="Liberation Serif Bold" w:eastAsia="Liberation Serif Bold" w:hAnsi="Liberation Serif Bold" w:cs="Liberation Serif Bold"/>
          <w:b/>
          <w:color w:val="000000"/>
          <w:sz w:val="32"/>
          <w:u w:val="single"/>
        </w:rPr>
        <w:t>TESTING</w:t>
      </w:r>
    </w:p>
    <w:p w:rsidR="007E7CE3" w:rsidRDefault="007E7CE3">
      <w:pPr>
        <w:tabs>
          <w:tab w:val="left" w:pos="4559"/>
        </w:tabs>
        <w:spacing w:before="220" w:after="240"/>
        <w:jc w:val="both"/>
        <w:rPr>
          <w:b/>
          <w:color w:val="000000"/>
          <w:sz w:val="32"/>
          <w:u w:val="single"/>
        </w:rPr>
      </w:pPr>
    </w:p>
    <w:p w:rsidR="007E7CE3" w:rsidRDefault="007E7CE3">
      <w:pPr>
        <w:tabs>
          <w:tab w:val="left" w:pos="4559"/>
        </w:tabs>
        <w:spacing w:before="220" w:after="240"/>
        <w:jc w:val="both"/>
        <w:rPr>
          <w:b/>
          <w:color w:val="000000"/>
          <w:sz w:val="32"/>
          <w:u w:val="single"/>
        </w:rPr>
      </w:pPr>
    </w:p>
    <w:p w:rsidR="007E7CE3" w:rsidRDefault="00000000">
      <w:pPr>
        <w:pStyle w:val="Heading1"/>
        <w:outlineLvl w:val="0"/>
      </w:pPr>
      <w:r>
        <w:rPr>
          <w:rFonts w:ascii="Liberation Serif Regular" w:eastAsia="Liberation Serif Regular" w:hAnsi="Liberation Serif Regular" w:cs="Liberation Serif Regular"/>
          <w:color w:val="000000"/>
          <w:sz w:val="32"/>
          <w:u w:val="single"/>
          <w14:textFill>
            <w14:solidFill>
              <w14:srgbClr w14:val="000000">
                <w14:lumMod w14:val="95000"/>
                <w14:lumOff w14:val="5000"/>
              </w14:srgbClr>
            </w14:solidFill>
          </w14:textFill>
        </w:rPr>
        <w:t>8.1 Test</w:t>
      </w:r>
      <w:r>
        <w:rPr>
          <w:rFonts w:ascii="Liberation Serif Regular" w:eastAsia="Liberation Serif Regular" w:hAnsi="Liberation Serif Regular" w:cs="Liberation Serif Regular"/>
          <w:color w:val="000000"/>
          <w:spacing w:val="-3"/>
          <w:sz w:val="32"/>
          <w:u w:val="single"/>
          <w14:textFill>
            <w14:solidFill>
              <w14:srgbClr w14:val="000000">
                <w14:lumMod w14:val="95000"/>
                <w14:lumOff w14:val="5000"/>
              </w14:srgbClr>
            </w14:solidFill>
          </w14:textFill>
        </w:rPr>
        <w:t xml:space="preserve"> </w:t>
      </w:r>
      <w:r>
        <w:rPr>
          <w:rFonts w:ascii="Liberation Serif Regular" w:eastAsia="Liberation Serif Regular" w:hAnsi="Liberation Serif Regular" w:cs="Liberation Serif Regular"/>
          <w:color w:val="000000"/>
          <w:sz w:val="32"/>
          <w:u w:val="single"/>
          <w14:textFill>
            <w14:solidFill>
              <w14:srgbClr w14:val="000000">
                <w14:lumMod w14:val="95000"/>
                <w14:lumOff w14:val="5000"/>
              </w14:srgbClr>
            </w14:solidFill>
          </w14:textFill>
        </w:rPr>
        <w:t>Case</w:t>
      </w:r>
      <w:r>
        <w:rPr>
          <w:rFonts w:ascii="Liberation Serif Regular" w:eastAsia="Liberation Serif Regular" w:hAnsi="Liberation Serif Regular" w:cs="Liberation Serif Regular"/>
          <w:color w:val="000000"/>
          <w:spacing w:val="-3"/>
          <w:sz w:val="32"/>
          <w:u w:val="single"/>
          <w14:textFill>
            <w14:solidFill>
              <w14:srgbClr w14:val="000000">
                <w14:lumMod w14:val="95000"/>
                <w14:lumOff w14:val="5000"/>
              </w14:srgbClr>
            </w14:solidFill>
          </w14:textFill>
        </w:rPr>
        <w:t xml:space="preserve"> </w:t>
      </w:r>
      <w:r>
        <w:rPr>
          <w:rFonts w:ascii="Liberation Serif Regular" w:eastAsia="Liberation Serif Regular" w:hAnsi="Liberation Serif Regular" w:cs="Liberation Serif Regular"/>
          <w:color w:val="000000"/>
          <w:spacing w:val="-2"/>
          <w:sz w:val="32"/>
          <w:u w:val="single"/>
          <w14:textFill>
            <w14:solidFill>
              <w14:srgbClr w14:val="000000">
                <w14:lumMod w14:val="95000"/>
                <w14:lumOff w14:val="5000"/>
              </w14:srgbClr>
            </w14:solidFill>
          </w14:textFill>
        </w:rPr>
        <w:t>Analysis</w:t>
      </w:r>
      <w:bookmarkStart w:id="4" w:name="_Tocj0b4iajp3nin"/>
      <w:bookmarkEnd w:id="4"/>
    </w:p>
    <w:p w:rsidR="007E7CE3" w:rsidRDefault="00000000">
      <w:pPr>
        <w:spacing w:before="170" w:after="44"/>
        <w:ind w:left="1075"/>
        <w:rPr>
          <w:color w:val="000000"/>
        </w:rPr>
      </w:pPr>
      <w:r>
        <w:rPr>
          <w:rFonts w:ascii="Arimo Regular" w:eastAsia="Arimo Regular" w:hAnsi="Arimo Regular" w:cs="Arimo Regular"/>
          <w:color w:val="000000"/>
        </w:rPr>
        <w:t>This</w:t>
      </w:r>
      <w:r>
        <w:rPr>
          <w:rFonts w:ascii="Arimo Regular" w:eastAsia="Arimo Regular" w:hAnsi="Arimo Regular" w:cs="Arimo Regular"/>
          <w:color w:val="000000"/>
          <w:spacing w:val="-7"/>
        </w:rPr>
        <w:t xml:space="preserve"> </w:t>
      </w:r>
      <w:r>
        <w:rPr>
          <w:rFonts w:ascii="Arimo Regular" w:eastAsia="Arimo Regular" w:hAnsi="Arimo Regular" w:cs="Arimo Regular"/>
          <w:color w:val="000000"/>
        </w:rPr>
        <w:t>report</w:t>
      </w:r>
      <w:r>
        <w:rPr>
          <w:rFonts w:ascii="Arimo Regular" w:eastAsia="Arimo Regular" w:hAnsi="Arimo Regular" w:cs="Arimo Regular"/>
          <w:color w:val="000000"/>
          <w:spacing w:val="-4"/>
        </w:rPr>
        <w:t xml:space="preserve"> </w:t>
      </w:r>
      <w:r>
        <w:rPr>
          <w:rFonts w:ascii="Arimo Regular" w:eastAsia="Arimo Regular" w:hAnsi="Arimo Regular" w:cs="Arimo Regular"/>
          <w:color w:val="000000"/>
        </w:rPr>
        <w:t>shows</w:t>
      </w:r>
      <w:r>
        <w:rPr>
          <w:rFonts w:ascii="Arimo Regular" w:eastAsia="Arimo Regular" w:hAnsi="Arimo Regular" w:cs="Arimo Regular"/>
          <w:color w:val="000000"/>
          <w:spacing w:val="-4"/>
        </w:rPr>
        <w:t xml:space="preserve"> </w:t>
      </w:r>
      <w:r>
        <w:rPr>
          <w:rFonts w:ascii="Arimo Regular" w:eastAsia="Arimo Regular" w:hAnsi="Arimo Regular" w:cs="Arimo Regular"/>
          <w:color w:val="000000"/>
        </w:rPr>
        <w:t>the</w:t>
      </w:r>
      <w:r>
        <w:rPr>
          <w:rFonts w:ascii="Arimo Regular" w:eastAsia="Arimo Regular" w:hAnsi="Arimo Regular" w:cs="Arimo Regular"/>
          <w:color w:val="000000"/>
          <w:spacing w:val="-5"/>
        </w:rPr>
        <w:t xml:space="preserve"> </w:t>
      </w:r>
      <w:r>
        <w:rPr>
          <w:rFonts w:ascii="Arimo Regular" w:eastAsia="Arimo Regular" w:hAnsi="Arimo Regular" w:cs="Arimo Regular"/>
          <w:color w:val="000000"/>
        </w:rPr>
        <w:t>number</w:t>
      </w:r>
      <w:r>
        <w:rPr>
          <w:rFonts w:ascii="Arimo Regular" w:eastAsia="Arimo Regular" w:hAnsi="Arimo Regular" w:cs="Arimo Regular"/>
          <w:color w:val="000000"/>
          <w:spacing w:val="-4"/>
        </w:rPr>
        <w:t xml:space="preserve"> </w:t>
      </w:r>
      <w:r>
        <w:rPr>
          <w:rFonts w:ascii="Arimo Regular" w:eastAsia="Arimo Regular" w:hAnsi="Arimo Regular" w:cs="Arimo Regular"/>
          <w:color w:val="000000"/>
        </w:rPr>
        <w:t>of</w:t>
      </w:r>
      <w:r>
        <w:rPr>
          <w:rFonts w:ascii="Arimo Regular" w:eastAsia="Arimo Regular" w:hAnsi="Arimo Regular" w:cs="Arimo Regular"/>
          <w:color w:val="000000"/>
          <w:spacing w:val="-4"/>
        </w:rPr>
        <w:t xml:space="preserve"> </w:t>
      </w:r>
      <w:r>
        <w:rPr>
          <w:rFonts w:ascii="Arimo Regular" w:eastAsia="Arimo Regular" w:hAnsi="Arimo Regular" w:cs="Arimo Regular"/>
          <w:color w:val="000000"/>
        </w:rPr>
        <w:t>test</w:t>
      </w:r>
      <w:r>
        <w:rPr>
          <w:rFonts w:ascii="Arimo Regular" w:eastAsia="Arimo Regular" w:hAnsi="Arimo Regular" w:cs="Arimo Regular"/>
          <w:color w:val="000000"/>
          <w:spacing w:val="-4"/>
        </w:rPr>
        <w:t xml:space="preserve"> </w:t>
      </w:r>
      <w:r>
        <w:rPr>
          <w:rFonts w:ascii="Arimo Regular" w:eastAsia="Arimo Regular" w:hAnsi="Arimo Regular" w:cs="Arimo Regular"/>
          <w:color w:val="000000"/>
        </w:rPr>
        <w:t>cases</w:t>
      </w:r>
      <w:r>
        <w:rPr>
          <w:rFonts w:ascii="Arimo Regular" w:eastAsia="Arimo Regular" w:hAnsi="Arimo Regular" w:cs="Arimo Regular"/>
          <w:color w:val="000000"/>
          <w:spacing w:val="-4"/>
        </w:rPr>
        <w:t xml:space="preserve"> </w:t>
      </w:r>
      <w:r>
        <w:rPr>
          <w:rFonts w:ascii="Arimo Regular" w:eastAsia="Arimo Regular" w:hAnsi="Arimo Regular" w:cs="Arimo Regular"/>
          <w:color w:val="000000"/>
        </w:rPr>
        <w:t>that</w:t>
      </w:r>
      <w:r>
        <w:rPr>
          <w:rFonts w:ascii="Arimo Regular" w:eastAsia="Arimo Regular" w:hAnsi="Arimo Regular" w:cs="Arimo Regular"/>
          <w:color w:val="000000"/>
          <w:spacing w:val="-4"/>
        </w:rPr>
        <w:t xml:space="preserve"> </w:t>
      </w:r>
      <w:r>
        <w:rPr>
          <w:rFonts w:ascii="Arimo Regular" w:eastAsia="Arimo Regular" w:hAnsi="Arimo Regular" w:cs="Arimo Regular"/>
          <w:color w:val="000000"/>
        </w:rPr>
        <w:t>have</w:t>
      </w:r>
      <w:r>
        <w:rPr>
          <w:rFonts w:ascii="Arimo Regular" w:eastAsia="Arimo Regular" w:hAnsi="Arimo Regular" w:cs="Arimo Regular"/>
          <w:color w:val="000000"/>
          <w:spacing w:val="-5"/>
        </w:rPr>
        <w:t xml:space="preserve"> </w:t>
      </w:r>
      <w:r>
        <w:rPr>
          <w:rFonts w:ascii="Arimo Regular" w:eastAsia="Arimo Regular" w:hAnsi="Arimo Regular" w:cs="Arimo Regular"/>
          <w:color w:val="000000"/>
        </w:rPr>
        <w:t>passed,</w:t>
      </w:r>
      <w:r>
        <w:rPr>
          <w:rFonts w:ascii="Arimo Regular" w:eastAsia="Arimo Regular" w:hAnsi="Arimo Regular" w:cs="Arimo Regular"/>
          <w:color w:val="000000"/>
          <w:spacing w:val="-3"/>
        </w:rPr>
        <w:t xml:space="preserve"> </w:t>
      </w:r>
      <w:r>
        <w:rPr>
          <w:rFonts w:ascii="Arimo Regular" w:eastAsia="Arimo Regular" w:hAnsi="Arimo Regular" w:cs="Arimo Regular"/>
          <w:color w:val="000000"/>
        </w:rPr>
        <w:t>failed,</w:t>
      </w:r>
      <w:r>
        <w:rPr>
          <w:rFonts w:ascii="Arimo Regular" w:eastAsia="Arimo Regular" w:hAnsi="Arimo Regular" w:cs="Arimo Regular"/>
          <w:color w:val="000000"/>
          <w:spacing w:val="-4"/>
        </w:rPr>
        <w:t xml:space="preserve"> </w:t>
      </w:r>
      <w:r>
        <w:rPr>
          <w:rFonts w:ascii="Arimo Regular" w:eastAsia="Arimo Regular" w:hAnsi="Arimo Regular" w:cs="Arimo Regular"/>
          <w:color w:val="000000"/>
        </w:rPr>
        <w:t>and</w:t>
      </w:r>
      <w:r>
        <w:rPr>
          <w:rFonts w:ascii="Arimo Regular" w:eastAsia="Arimo Regular" w:hAnsi="Arimo Regular" w:cs="Arimo Regular"/>
          <w:color w:val="000000"/>
          <w:spacing w:val="-4"/>
        </w:rPr>
        <w:t xml:space="preserve"> </w:t>
      </w:r>
      <w:r>
        <w:rPr>
          <w:rFonts w:ascii="Arimo Regular" w:eastAsia="Arimo Regular" w:hAnsi="Arimo Regular" w:cs="Arimo Regular"/>
          <w:color w:val="000000"/>
          <w:spacing w:val="-2"/>
        </w:rPr>
        <w:t>untested</w:t>
      </w:r>
    </w:p>
    <w:tbl>
      <w:tblPr>
        <w:tblStyle w:val="Style31"/>
        <w:tblW w:w="8144" w:type="dxa"/>
        <w:tblInd w:w="645" w:type="dxa"/>
        <w:tblLayout w:type="fixed"/>
        <w:tblCellMar>
          <w:left w:w="108" w:type="dxa"/>
          <w:right w:w="108" w:type="dxa"/>
        </w:tblCellMar>
        <w:tblLook w:val="04A0" w:firstRow="1" w:lastRow="0" w:firstColumn="1" w:lastColumn="0" w:noHBand="0" w:noVBand="1"/>
      </w:tblPr>
      <w:tblGrid>
        <w:gridCol w:w="3921"/>
        <w:gridCol w:w="1314"/>
        <w:gridCol w:w="1314"/>
        <w:gridCol w:w="865"/>
        <w:gridCol w:w="730"/>
      </w:tblGrid>
      <w:tr w:rsidR="007E7CE3">
        <w:trPr>
          <w:trHeight w:val="560"/>
        </w:trPr>
        <w:tc>
          <w:tcPr>
            <w:tcW w:w="391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7E7CE3" w:rsidRDefault="00000000">
            <w:pPr>
              <w:spacing w:before="110"/>
              <w:ind w:left="87"/>
              <w:jc w:val="center"/>
              <w:rPr>
                <w:color w:val="000000"/>
                <w:sz w:val="20"/>
              </w:rPr>
            </w:pPr>
            <w:r>
              <w:rPr>
                <w:rFonts w:ascii="Arimo Bold" w:eastAsia="Arimo Bold" w:hAnsi="Arimo Bold" w:cs="Arimo Bold"/>
                <w:b/>
                <w:color w:val="424242"/>
                <w:spacing w:val="-2"/>
                <w:sz w:val="20"/>
              </w:rPr>
              <w:t>Section</w:t>
            </w:r>
          </w:p>
        </w:tc>
        <w:tc>
          <w:tcPr>
            <w:tcW w:w="1314"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7E7CE3" w:rsidRDefault="00000000">
            <w:pPr>
              <w:spacing w:before="110"/>
              <w:ind w:left="152" w:right="164"/>
              <w:jc w:val="center"/>
              <w:rPr>
                <w:color w:val="000000"/>
                <w:sz w:val="20"/>
              </w:rPr>
            </w:pPr>
            <w:r>
              <w:rPr>
                <w:rFonts w:ascii="Arimo Bold" w:eastAsia="Arimo Bold" w:hAnsi="Arimo Bold" w:cs="Arimo Bold"/>
                <w:b/>
                <w:color w:val="424242"/>
                <w:sz w:val="20"/>
              </w:rPr>
              <w:t>Total</w:t>
            </w:r>
            <w:r>
              <w:rPr>
                <w:rFonts w:ascii="Arimo Bold" w:eastAsia="Arimo Bold" w:hAnsi="Arimo Bold" w:cs="Arimo Bold"/>
                <w:b/>
                <w:color w:val="424242"/>
                <w:spacing w:val="-3"/>
                <w:sz w:val="20"/>
              </w:rPr>
              <w:t xml:space="preserve"> </w:t>
            </w:r>
            <w:r>
              <w:rPr>
                <w:rFonts w:ascii="Arimo Bold" w:eastAsia="Arimo Bold" w:hAnsi="Arimo Bold" w:cs="Arimo Bold"/>
                <w:b/>
                <w:color w:val="424242"/>
                <w:spacing w:val="-2"/>
                <w:sz w:val="20"/>
              </w:rPr>
              <w:t>Cases</w:t>
            </w:r>
          </w:p>
        </w:tc>
        <w:tc>
          <w:tcPr>
            <w:tcW w:w="1314"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7E7CE3" w:rsidRDefault="00000000">
            <w:pPr>
              <w:spacing w:before="110"/>
              <w:ind w:left="167" w:right="192"/>
              <w:jc w:val="center"/>
              <w:rPr>
                <w:color w:val="000000"/>
                <w:sz w:val="20"/>
              </w:rPr>
            </w:pPr>
            <w:r>
              <w:rPr>
                <w:rFonts w:ascii="Arimo Bold" w:eastAsia="Arimo Bold" w:hAnsi="Arimo Bold" w:cs="Arimo Bold"/>
                <w:b/>
                <w:color w:val="424242"/>
                <w:sz w:val="20"/>
              </w:rPr>
              <w:t>Not</w:t>
            </w:r>
            <w:r>
              <w:rPr>
                <w:rFonts w:ascii="Arimo Bold" w:eastAsia="Arimo Bold" w:hAnsi="Arimo Bold" w:cs="Arimo Bold"/>
                <w:b/>
                <w:color w:val="424242"/>
                <w:spacing w:val="-2"/>
                <w:sz w:val="20"/>
              </w:rPr>
              <w:t xml:space="preserve"> Tested</w:t>
            </w:r>
          </w:p>
        </w:tc>
        <w:tc>
          <w:tcPr>
            <w:tcW w:w="86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7E7CE3" w:rsidRDefault="00000000">
            <w:pPr>
              <w:spacing w:before="110"/>
              <w:ind w:left="243" w:right="253"/>
              <w:jc w:val="center"/>
              <w:rPr>
                <w:color w:val="000000"/>
                <w:sz w:val="20"/>
              </w:rPr>
            </w:pPr>
            <w:r>
              <w:rPr>
                <w:rFonts w:ascii="Arimo Bold" w:eastAsia="Arimo Bold" w:hAnsi="Arimo Bold" w:cs="Arimo Bold"/>
                <w:b/>
                <w:color w:val="424242"/>
                <w:spacing w:val="-4"/>
                <w:sz w:val="20"/>
              </w:rPr>
              <w:t>Fail</w:t>
            </w:r>
          </w:p>
        </w:tc>
        <w:tc>
          <w:tcPr>
            <w:tcW w:w="73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7E7CE3" w:rsidRDefault="00000000">
            <w:pPr>
              <w:spacing w:before="110"/>
              <w:ind w:left="107" w:right="131"/>
              <w:jc w:val="center"/>
              <w:rPr>
                <w:color w:val="000000"/>
                <w:sz w:val="20"/>
              </w:rPr>
            </w:pPr>
            <w:r>
              <w:rPr>
                <w:rFonts w:ascii="Arimo Bold" w:eastAsia="Arimo Bold" w:hAnsi="Arimo Bold" w:cs="Arimo Bold"/>
                <w:b/>
                <w:color w:val="424242"/>
                <w:spacing w:val="-4"/>
                <w:sz w:val="20"/>
              </w:rPr>
              <w:t>Pass</w:t>
            </w:r>
          </w:p>
        </w:tc>
      </w:tr>
      <w:tr w:rsidR="007E7CE3">
        <w:trPr>
          <w:trHeight w:val="455"/>
        </w:trPr>
        <w:tc>
          <w:tcPr>
            <w:tcW w:w="391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7E7CE3" w:rsidRDefault="00000000">
            <w:pPr>
              <w:spacing w:before="106"/>
              <w:ind w:left="87"/>
              <w:jc w:val="center"/>
              <w:rPr>
                <w:color w:val="000000"/>
                <w:sz w:val="20"/>
              </w:rPr>
            </w:pPr>
            <w:r>
              <w:rPr>
                <w:rFonts w:ascii="Arimo Regular" w:eastAsia="Arimo Regular" w:hAnsi="Arimo Regular" w:cs="Arimo Regular"/>
                <w:color w:val="000000"/>
              </w:rPr>
              <w:t>Print</w:t>
            </w:r>
            <w:r>
              <w:rPr>
                <w:rFonts w:ascii="Arimo Regular" w:eastAsia="Arimo Regular" w:hAnsi="Arimo Regular" w:cs="Arimo Regular"/>
                <w:color w:val="000000"/>
                <w:spacing w:val="-4"/>
              </w:rPr>
              <w:t xml:space="preserve"> </w:t>
            </w:r>
            <w:r>
              <w:rPr>
                <w:rFonts w:ascii="Arimo Regular" w:eastAsia="Arimo Regular" w:hAnsi="Arimo Regular" w:cs="Arimo Regular"/>
                <w:color w:val="000000"/>
                <w:spacing w:val="-2"/>
              </w:rPr>
              <w:t>Engine</w:t>
            </w:r>
          </w:p>
        </w:tc>
        <w:tc>
          <w:tcPr>
            <w:tcW w:w="1314"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7E7CE3" w:rsidRDefault="00000000">
            <w:pPr>
              <w:spacing w:before="106"/>
              <w:ind w:right="21"/>
              <w:jc w:val="center"/>
              <w:rPr>
                <w:color w:val="000000"/>
                <w:sz w:val="20"/>
              </w:rPr>
            </w:pPr>
            <w:r>
              <w:rPr>
                <w:rFonts w:ascii="Arimo Regular" w:eastAsia="Arimo Regular" w:hAnsi="Arimo Regular" w:cs="Arimo Regular"/>
                <w:color w:val="000000"/>
              </w:rPr>
              <w:t>15</w:t>
            </w:r>
          </w:p>
        </w:tc>
        <w:tc>
          <w:tcPr>
            <w:tcW w:w="1314"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7E7CE3" w:rsidRDefault="00000000">
            <w:pPr>
              <w:spacing w:before="106"/>
              <w:ind w:right="37"/>
              <w:jc w:val="center"/>
              <w:rPr>
                <w:color w:val="000000"/>
                <w:sz w:val="20"/>
              </w:rPr>
            </w:pPr>
            <w:r>
              <w:rPr>
                <w:rFonts w:ascii="Arimo Regular" w:eastAsia="Arimo Regular" w:hAnsi="Arimo Regular" w:cs="Arimo Regular"/>
                <w:color w:val="000000"/>
              </w:rPr>
              <w:t>0</w:t>
            </w:r>
          </w:p>
        </w:tc>
        <w:tc>
          <w:tcPr>
            <w:tcW w:w="86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7E7CE3" w:rsidRDefault="00000000">
            <w:pPr>
              <w:spacing w:before="106"/>
              <w:ind w:right="21"/>
              <w:jc w:val="center"/>
              <w:rPr>
                <w:color w:val="000000"/>
                <w:sz w:val="20"/>
              </w:rPr>
            </w:pPr>
            <w:r>
              <w:rPr>
                <w:rFonts w:ascii="Arimo Regular" w:eastAsia="Arimo Regular" w:hAnsi="Arimo Regular" w:cs="Arimo Regular"/>
                <w:color w:val="000000"/>
              </w:rPr>
              <w:t>0</w:t>
            </w:r>
          </w:p>
        </w:tc>
        <w:tc>
          <w:tcPr>
            <w:tcW w:w="73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7E7CE3" w:rsidRDefault="00000000">
            <w:pPr>
              <w:spacing w:before="106"/>
              <w:ind w:right="37"/>
              <w:jc w:val="center"/>
              <w:rPr>
                <w:color w:val="000000"/>
                <w:sz w:val="20"/>
              </w:rPr>
            </w:pPr>
            <w:r>
              <w:rPr>
                <w:rFonts w:ascii="Arimo Regular" w:eastAsia="Arimo Regular" w:hAnsi="Arimo Regular" w:cs="Arimo Regular"/>
                <w:color w:val="000000"/>
              </w:rPr>
              <w:t>15</w:t>
            </w:r>
          </w:p>
        </w:tc>
      </w:tr>
      <w:tr w:rsidR="007E7CE3">
        <w:trPr>
          <w:trHeight w:val="455"/>
        </w:trPr>
        <w:tc>
          <w:tcPr>
            <w:tcW w:w="391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7E7CE3" w:rsidRDefault="00000000">
            <w:pPr>
              <w:spacing w:before="106"/>
              <w:ind w:left="87"/>
              <w:jc w:val="center"/>
              <w:rPr>
                <w:color w:val="000000"/>
                <w:sz w:val="20"/>
              </w:rPr>
            </w:pPr>
            <w:r>
              <w:rPr>
                <w:rFonts w:ascii="Arimo Regular" w:eastAsia="Arimo Regular" w:hAnsi="Arimo Regular" w:cs="Arimo Regular"/>
                <w:color w:val="000000"/>
              </w:rPr>
              <w:t>Client</w:t>
            </w:r>
            <w:r>
              <w:rPr>
                <w:rFonts w:ascii="Arimo Regular" w:eastAsia="Arimo Regular" w:hAnsi="Arimo Regular" w:cs="Arimo Regular"/>
                <w:color w:val="000000"/>
                <w:spacing w:val="-5"/>
              </w:rPr>
              <w:t xml:space="preserve"> </w:t>
            </w:r>
            <w:r>
              <w:rPr>
                <w:rFonts w:ascii="Arimo Regular" w:eastAsia="Arimo Regular" w:hAnsi="Arimo Regular" w:cs="Arimo Regular"/>
                <w:color w:val="000000"/>
                <w:spacing w:val="-2"/>
              </w:rPr>
              <w:t>Application</w:t>
            </w:r>
          </w:p>
        </w:tc>
        <w:tc>
          <w:tcPr>
            <w:tcW w:w="1314"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7E7CE3" w:rsidRDefault="00000000">
            <w:pPr>
              <w:spacing w:before="106"/>
              <w:ind w:left="144" w:right="164"/>
              <w:jc w:val="center"/>
              <w:rPr>
                <w:color w:val="000000"/>
                <w:sz w:val="20"/>
              </w:rPr>
            </w:pPr>
            <w:r>
              <w:rPr>
                <w:rFonts w:ascii="Arimo Regular" w:eastAsia="Arimo Regular" w:hAnsi="Arimo Regular" w:cs="Arimo Regular"/>
                <w:color w:val="000000"/>
              </w:rPr>
              <w:t>45</w:t>
            </w:r>
          </w:p>
        </w:tc>
        <w:tc>
          <w:tcPr>
            <w:tcW w:w="1314"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7E7CE3" w:rsidRDefault="00000000">
            <w:pPr>
              <w:spacing w:before="106"/>
              <w:ind w:right="37"/>
              <w:jc w:val="center"/>
              <w:rPr>
                <w:color w:val="000000"/>
                <w:sz w:val="20"/>
              </w:rPr>
            </w:pPr>
            <w:r>
              <w:rPr>
                <w:rFonts w:ascii="Arimo Regular" w:eastAsia="Arimo Regular" w:hAnsi="Arimo Regular" w:cs="Arimo Regular"/>
                <w:color w:val="000000"/>
              </w:rPr>
              <w:t>0</w:t>
            </w:r>
          </w:p>
        </w:tc>
        <w:tc>
          <w:tcPr>
            <w:tcW w:w="86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7E7CE3" w:rsidRDefault="00000000">
            <w:pPr>
              <w:spacing w:before="106"/>
              <w:ind w:right="21"/>
              <w:jc w:val="center"/>
              <w:rPr>
                <w:color w:val="000000"/>
                <w:sz w:val="20"/>
              </w:rPr>
            </w:pPr>
            <w:r>
              <w:rPr>
                <w:rFonts w:ascii="Arimo Regular" w:eastAsia="Arimo Regular" w:hAnsi="Arimo Regular" w:cs="Arimo Regular"/>
                <w:color w:val="000000"/>
              </w:rPr>
              <w:t>0</w:t>
            </w:r>
          </w:p>
        </w:tc>
        <w:tc>
          <w:tcPr>
            <w:tcW w:w="73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7E7CE3" w:rsidRDefault="00000000">
            <w:pPr>
              <w:spacing w:before="106"/>
              <w:ind w:left="96" w:right="131"/>
              <w:jc w:val="center"/>
              <w:rPr>
                <w:color w:val="000000"/>
                <w:sz w:val="20"/>
              </w:rPr>
            </w:pPr>
            <w:r>
              <w:rPr>
                <w:rFonts w:ascii="Arimo Regular" w:eastAsia="Arimo Regular" w:hAnsi="Arimo Regular" w:cs="Arimo Regular"/>
                <w:color w:val="000000"/>
              </w:rPr>
              <w:t>45</w:t>
            </w:r>
          </w:p>
        </w:tc>
      </w:tr>
      <w:tr w:rsidR="007E7CE3">
        <w:trPr>
          <w:trHeight w:val="455"/>
        </w:trPr>
        <w:tc>
          <w:tcPr>
            <w:tcW w:w="391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7E7CE3" w:rsidRDefault="00000000">
            <w:pPr>
              <w:spacing w:before="106"/>
              <w:ind w:left="87"/>
              <w:jc w:val="center"/>
              <w:rPr>
                <w:color w:val="000000"/>
                <w:sz w:val="20"/>
              </w:rPr>
            </w:pPr>
            <w:r>
              <w:rPr>
                <w:rFonts w:ascii="Arimo Regular" w:eastAsia="Arimo Regular" w:hAnsi="Arimo Regular" w:cs="Arimo Regular"/>
                <w:color w:val="000000"/>
                <w:spacing w:val="-2"/>
              </w:rPr>
              <w:t>Security</w:t>
            </w:r>
          </w:p>
        </w:tc>
        <w:tc>
          <w:tcPr>
            <w:tcW w:w="1314"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7E7CE3" w:rsidRDefault="00000000">
            <w:pPr>
              <w:spacing w:before="106"/>
              <w:ind w:right="21"/>
              <w:jc w:val="center"/>
              <w:rPr>
                <w:color w:val="000000"/>
                <w:sz w:val="20"/>
              </w:rPr>
            </w:pPr>
            <w:r>
              <w:rPr>
                <w:rFonts w:ascii="Arimo Regular" w:eastAsia="Arimo Regular" w:hAnsi="Arimo Regular" w:cs="Arimo Regular"/>
                <w:color w:val="000000"/>
              </w:rPr>
              <w:t>1</w:t>
            </w:r>
          </w:p>
        </w:tc>
        <w:tc>
          <w:tcPr>
            <w:tcW w:w="1314"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7E7CE3" w:rsidRDefault="00000000">
            <w:pPr>
              <w:spacing w:before="106"/>
              <w:ind w:right="37"/>
              <w:jc w:val="center"/>
              <w:rPr>
                <w:color w:val="000000"/>
                <w:sz w:val="20"/>
              </w:rPr>
            </w:pPr>
            <w:r>
              <w:rPr>
                <w:rFonts w:ascii="Arimo Regular" w:eastAsia="Arimo Regular" w:hAnsi="Arimo Regular" w:cs="Arimo Regular"/>
                <w:color w:val="000000"/>
              </w:rPr>
              <w:t>0</w:t>
            </w:r>
          </w:p>
        </w:tc>
        <w:tc>
          <w:tcPr>
            <w:tcW w:w="86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7E7CE3" w:rsidRDefault="00000000">
            <w:pPr>
              <w:spacing w:before="106"/>
              <w:ind w:right="21"/>
              <w:jc w:val="center"/>
              <w:rPr>
                <w:color w:val="000000"/>
                <w:sz w:val="20"/>
              </w:rPr>
            </w:pPr>
            <w:r>
              <w:rPr>
                <w:rFonts w:ascii="Arimo Regular" w:eastAsia="Arimo Regular" w:hAnsi="Arimo Regular" w:cs="Arimo Regular"/>
                <w:color w:val="000000"/>
              </w:rPr>
              <w:t>0</w:t>
            </w:r>
          </w:p>
        </w:tc>
        <w:tc>
          <w:tcPr>
            <w:tcW w:w="73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7E7CE3" w:rsidRDefault="00000000">
            <w:pPr>
              <w:spacing w:before="106"/>
              <w:ind w:right="37"/>
              <w:jc w:val="center"/>
              <w:rPr>
                <w:color w:val="000000"/>
                <w:sz w:val="20"/>
              </w:rPr>
            </w:pPr>
            <w:r>
              <w:rPr>
                <w:rFonts w:ascii="Arimo Regular" w:eastAsia="Arimo Regular" w:hAnsi="Arimo Regular" w:cs="Arimo Regular"/>
                <w:color w:val="000000"/>
              </w:rPr>
              <w:t>1</w:t>
            </w:r>
          </w:p>
        </w:tc>
      </w:tr>
      <w:tr w:rsidR="007E7CE3">
        <w:trPr>
          <w:trHeight w:val="455"/>
        </w:trPr>
        <w:tc>
          <w:tcPr>
            <w:tcW w:w="391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7E7CE3" w:rsidRDefault="00000000">
            <w:pPr>
              <w:spacing w:before="106"/>
              <w:ind w:left="87"/>
              <w:jc w:val="center"/>
              <w:rPr>
                <w:color w:val="000000"/>
                <w:sz w:val="20"/>
              </w:rPr>
            </w:pPr>
            <w:r>
              <w:rPr>
                <w:rFonts w:ascii="Arimo Regular" w:eastAsia="Arimo Regular" w:hAnsi="Arimo Regular" w:cs="Arimo Regular"/>
                <w:color w:val="000000"/>
              </w:rPr>
              <w:t>Outsource</w:t>
            </w:r>
            <w:r>
              <w:rPr>
                <w:rFonts w:ascii="Arimo Regular" w:eastAsia="Arimo Regular" w:hAnsi="Arimo Regular" w:cs="Arimo Regular"/>
                <w:color w:val="000000"/>
                <w:spacing w:val="-9"/>
              </w:rPr>
              <w:t xml:space="preserve"> </w:t>
            </w:r>
            <w:r>
              <w:rPr>
                <w:rFonts w:ascii="Arimo Regular" w:eastAsia="Arimo Regular" w:hAnsi="Arimo Regular" w:cs="Arimo Regular"/>
                <w:color w:val="000000"/>
                <w:spacing w:val="-2"/>
              </w:rPr>
              <w:t>Shipping</w:t>
            </w:r>
          </w:p>
        </w:tc>
        <w:tc>
          <w:tcPr>
            <w:tcW w:w="1314"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7E7CE3" w:rsidRDefault="00000000">
            <w:pPr>
              <w:spacing w:before="106"/>
              <w:ind w:right="21"/>
              <w:jc w:val="center"/>
              <w:rPr>
                <w:color w:val="000000"/>
                <w:sz w:val="20"/>
              </w:rPr>
            </w:pPr>
            <w:r>
              <w:rPr>
                <w:rFonts w:ascii="Arimo Regular" w:eastAsia="Arimo Regular" w:hAnsi="Arimo Regular" w:cs="Arimo Regular"/>
                <w:color w:val="000000"/>
              </w:rPr>
              <w:t>2</w:t>
            </w:r>
          </w:p>
        </w:tc>
        <w:tc>
          <w:tcPr>
            <w:tcW w:w="1314"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7E7CE3" w:rsidRDefault="00000000">
            <w:pPr>
              <w:spacing w:before="106"/>
              <w:ind w:right="37"/>
              <w:jc w:val="center"/>
              <w:rPr>
                <w:color w:val="000000"/>
                <w:sz w:val="20"/>
              </w:rPr>
            </w:pPr>
            <w:r>
              <w:rPr>
                <w:rFonts w:ascii="Arimo Regular" w:eastAsia="Arimo Regular" w:hAnsi="Arimo Regular" w:cs="Arimo Regular"/>
                <w:color w:val="000000"/>
              </w:rPr>
              <w:t>0</w:t>
            </w:r>
          </w:p>
        </w:tc>
        <w:tc>
          <w:tcPr>
            <w:tcW w:w="86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7E7CE3" w:rsidRDefault="00000000">
            <w:pPr>
              <w:spacing w:before="106"/>
              <w:ind w:right="21"/>
              <w:jc w:val="center"/>
              <w:rPr>
                <w:color w:val="000000"/>
                <w:sz w:val="20"/>
              </w:rPr>
            </w:pPr>
            <w:r>
              <w:rPr>
                <w:rFonts w:ascii="Arimo Regular" w:eastAsia="Arimo Regular" w:hAnsi="Arimo Regular" w:cs="Arimo Regular"/>
                <w:color w:val="000000"/>
              </w:rPr>
              <w:t>0</w:t>
            </w:r>
          </w:p>
        </w:tc>
        <w:tc>
          <w:tcPr>
            <w:tcW w:w="73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7E7CE3" w:rsidRDefault="00000000">
            <w:pPr>
              <w:spacing w:before="106"/>
              <w:ind w:right="37"/>
              <w:jc w:val="center"/>
              <w:rPr>
                <w:color w:val="000000"/>
                <w:sz w:val="20"/>
              </w:rPr>
            </w:pPr>
            <w:r>
              <w:rPr>
                <w:rFonts w:ascii="Arimo Regular" w:eastAsia="Arimo Regular" w:hAnsi="Arimo Regular" w:cs="Arimo Regular"/>
                <w:color w:val="000000"/>
              </w:rPr>
              <w:t>2</w:t>
            </w:r>
          </w:p>
        </w:tc>
      </w:tr>
      <w:tr w:rsidR="007E7CE3">
        <w:trPr>
          <w:trHeight w:val="455"/>
        </w:trPr>
        <w:tc>
          <w:tcPr>
            <w:tcW w:w="391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7E7CE3" w:rsidRDefault="00000000">
            <w:pPr>
              <w:spacing w:before="106"/>
              <w:ind w:left="87"/>
              <w:jc w:val="center"/>
              <w:rPr>
                <w:color w:val="000000"/>
                <w:sz w:val="20"/>
              </w:rPr>
            </w:pPr>
            <w:r>
              <w:rPr>
                <w:rFonts w:ascii="Arimo Regular" w:eastAsia="Arimo Regular" w:hAnsi="Arimo Regular" w:cs="Arimo Regular"/>
                <w:color w:val="000000"/>
              </w:rPr>
              <w:t>Exception</w:t>
            </w:r>
            <w:r>
              <w:rPr>
                <w:rFonts w:ascii="Arimo Regular" w:eastAsia="Arimo Regular" w:hAnsi="Arimo Regular" w:cs="Arimo Regular"/>
                <w:color w:val="000000"/>
                <w:spacing w:val="-9"/>
              </w:rPr>
              <w:t xml:space="preserve"> </w:t>
            </w:r>
            <w:r>
              <w:rPr>
                <w:rFonts w:ascii="Arimo Regular" w:eastAsia="Arimo Regular" w:hAnsi="Arimo Regular" w:cs="Arimo Regular"/>
                <w:color w:val="000000"/>
                <w:spacing w:val="-2"/>
              </w:rPr>
              <w:t>Reporting</w:t>
            </w:r>
          </w:p>
        </w:tc>
        <w:tc>
          <w:tcPr>
            <w:tcW w:w="1314"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7E7CE3" w:rsidRDefault="00000000">
            <w:pPr>
              <w:spacing w:before="106"/>
              <w:ind w:right="21"/>
              <w:jc w:val="center"/>
              <w:rPr>
                <w:color w:val="000000"/>
                <w:sz w:val="20"/>
              </w:rPr>
            </w:pPr>
            <w:r>
              <w:rPr>
                <w:rFonts w:ascii="Arimo Regular" w:eastAsia="Arimo Regular" w:hAnsi="Arimo Regular" w:cs="Arimo Regular"/>
                <w:color w:val="000000"/>
              </w:rPr>
              <w:t>10</w:t>
            </w:r>
          </w:p>
        </w:tc>
        <w:tc>
          <w:tcPr>
            <w:tcW w:w="1314"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7E7CE3" w:rsidRDefault="00000000">
            <w:pPr>
              <w:spacing w:before="106"/>
              <w:ind w:right="37"/>
              <w:jc w:val="center"/>
              <w:rPr>
                <w:color w:val="000000"/>
                <w:sz w:val="20"/>
              </w:rPr>
            </w:pPr>
            <w:r>
              <w:rPr>
                <w:rFonts w:ascii="Arimo Regular" w:eastAsia="Arimo Regular" w:hAnsi="Arimo Regular" w:cs="Arimo Regular"/>
                <w:color w:val="000000"/>
              </w:rPr>
              <w:t>0</w:t>
            </w:r>
          </w:p>
        </w:tc>
        <w:tc>
          <w:tcPr>
            <w:tcW w:w="86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7E7CE3" w:rsidRDefault="00000000">
            <w:pPr>
              <w:spacing w:before="106"/>
              <w:ind w:right="21"/>
              <w:jc w:val="center"/>
              <w:rPr>
                <w:color w:val="000000"/>
                <w:sz w:val="20"/>
              </w:rPr>
            </w:pPr>
            <w:r>
              <w:rPr>
                <w:rFonts w:ascii="Arimo Regular" w:eastAsia="Arimo Regular" w:hAnsi="Arimo Regular" w:cs="Arimo Regular"/>
                <w:color w:val="000000"/>
              </w:rPr>
              <w:t>0</w:t>
            </w:r>
          </w:p>
        </w:tc>
        <w:tc>
          <w:tcPr>
            <w:tcW w:w="73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7E7CE3" w:rsidRDefault="00000000">
            <w:pPr>
              <w:spacing w:before="106"/>
              <w:ind w:right="37"/>
              <w:jc w:val="center"/>
              <w:rPr>
                <w:color w:val="000000"/>
                <w:sz w:val="20"/>
              </w:rPr>
            </w:pPr>
            <w:r>
              <w:rPr>
                <w:rFonts w:ascii="Arimo Regular" w:eastAsia="Arimo Regular" w:hAnsi="Arimo Regular" w:cs="Arimo Regular"/>
                <w:color w:val="000000"/>
              </w:rPr>
              <w:t>10</w:t>
            </w:r>
          </w:p>
        </w:tc>
      </w:tr>
      <w:tr w:rsidR="007E7CE3">
        <w:trPr>
          <w:trHeight w:val="455"/>
        </w:trPr>
        <w:tc>
          <w:tcPr>
            <w:tcW w:w="391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7E7CE3" w:rsidRDefault="00000000">
            <w:pPr>
              <w:spacing w:before="106"/>
              <w:ind w:left="87"/>
              <w:jc w:val="center"/>
              <w:rPr>
                <w:color w:val="000000"/>
                <w:sz w:val="20"/>
              </w:rPr>
            </w:pPr>
            <w:r>
              <w:rPr>
                <w:rFonts w:ascii="Arimo Regular" w:eastAsia="Arimo Regular" w:hAnsi="Arimo Regular" w:cs="Arimo Regular"/>
                <w:color w:val="000000"/>
              </w:rPr>
              <w:t>Final</w:t>
            </w:r>
            <w:r>
              <w:rPr>
                <w:rFonts w:ascii="Arimo Regular" w:eastAsia="Arimo Regular" w:hAnsi="Arimo Regular" w:cs="Arimo Regular"/>
                <w:color w:val="000000"/>
                <w:spacing w:val="-5"/>
              </w:rPr>
              <w:t xml:space="preserve"> </w:t>
            </w:r>
            <w:r>
              <w:rPr>
                <w:rFonts w:ascii="Arimo Regular" w:eastAsia="Arimo Regular" w:hAnsi="Arimo Regular" w:cs="Arimo Regular"/>
                <w:color w:val="000000"/>
              </w:rPr>
              <w:t>Report</w:t>
            </w:r>
            <w:r>
              <w:rPr>
                <w:rFonts w:ascii="Arimo Regular" w:eastAsia="Arimo Regular" w:hAnsi="Arimo Regular" w:cs="Arimo Regular"/>
                <w:color w:val="000000"/>
                <w:spacing w:val="-4"/>
              </w:rPr>
              <w:t xml:space="preserve"> </w:t>
            </w:r>
            <w:r>
              <w:rPr>
                <w:rFonts w:ascii="Arimo Regular" w:eastAsia="Arimo Regular" w:hAnsi="Arimo Regular" w:cs="Arimo Regular"/>
                <w:color w:val="000000"/>
                <w:spacing w:val="-2"/>
              </w:rPr>
              <w:t>Output</w:t>
            </w:r>
          </w:p>
        </w:tc>
        <w:tc>
          <w:tcPr>
            <w:tcW w:w="1314"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7E7CE3" w:rsidRDefault="00000000">
            <w:pPr>
              <w:spacing w:before="106"/>
              <w:ind w:right="21"/>
              <w:jc w:val="center"/>
              <w:rPr>
                <w:color w:val="000000"/>
                <w:sz w:val="20"/>
              </w:rPr>
            </w:pPr>
            <w:r>
              <w:rPr>
                <w:rFonts w:ascii="Arimo Regular" w:eastAsia="Arimo Regular" w:hAnsi="Arimo Regular" w:cs="Arimo Regular"/>
                <w:color w:val="000000"/>
              </w:rPr>
              <w:t>4</w:t>
            </w:r>
          </w:p>
        </w:tc>
        <w:tc>
          <w:tcPr>
            <w:tcW w:w="1314"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7E7CE3" w:rsidRDefault="00000000">
            <w:pPr>
              <w:spacing w:before="106"/>
              <w:ind w:right="37"/>
              <w:jc w:val="center"/>
              <w:rPr>
                <w:color w:val="000000"/>
                <w:sz w:val="20"/>
              </w:rPr>
            </w:pPr>
            <w:r>
              <w:rPr>
                <w:rFonts w:ascii="Arimo Regular" w:eastAsia="Arimo Regular" w:hAnsi="Arimo Regular" w:cs="Arimo Regular"/>
                <w:color w:val="000000"/>
              </w:rPr>
              <w:t>0</w:t>
            </w:r>
          </w:p>
        </w:tc>
        <w:tc>
          <w:tcPr>
            <w:tcW w:w="86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7E7CE3" w:rsidRDefault="00000000">
            <w:pPr>
              <w:spacing w:before="106"/>
              <w:ind w:right="21"/>
              <w:jc w:val="center"/>
              <w:rPr>
                <w:color w:val="000000"/>
                <w:sz w:val="20"/>
              </w:rPr>
            </w:pPr>
            <w:r>
              <w:rPr>
                <w:rFonts w:ascii="Arimo Regular" w:eastAsia="Arimo Regular" w:hAnsi="Arimo Regular" w:cs="Arimo Regular"/>
                <w:color w:val="000000"/>
              </w:rPr>
              <w:t>0</w:t>
            </w:r>
          </w:p>
        </w:tc>
        <w:tc>
          <w:tcPr>
            <w:tcW w:w="73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7E7CE3" w:rsidRDefault="00000000">
            <w:pPr>
              <w:spacing w:before="106"/>
              <w:ind w:right="37"/>
              <w:jc w:val="center"/>
              <w:rPr>
                <w:color w:val="000000"/>
                <w:sz w:val="20"/>
              </w:rPr>
            </w:pPr>
            <w:r>
              <w:rPr>
                <w:rFonts w:ascii="Arimo Regular" w:eastAsia="Arimo Regular" w:hAnsi="Arimo Regular" w:cs="Arimo Regular"/>
                <w:color w:val="000000"/>
              </w:rPr>
              <w:t>4</w:t>
            </w:r>
          </w:p>
        </w:tc>
      </w:tr>
      <w:tr w:rsidR="007E7CE3">
        <w:trPr>
          <w:trHeight w:val="482"/>
        </w:trPr>
        <w:tc>
          <w:tcPr>
            <w:tcW w:w="391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7E7CE3" w:rsidRDefault="00000000">
            <w:pPr>
              <w:spacing w:before="106"/>
              <w:ind w:left="87"/>
              <w:jc w:val="center"/>
              <w:rPr>
                <w:color w:val="000000"/>
                <w:sz w:val="20"/>
              </w:rPr>
            </w:pPr>
            <w:r>
              <w:rPr>
                <w:rFonts w:ascii="Arimo Regular" w:eastAsia="Arimo Regular" w:hAnsi="Arimo Regular" w:cs="Arimo Regular"/>
                <w:color w:val="000000"/>
              </w:rPr>
              <w:t>Version</w:t>
            </w:r>
            <w:r>
              <w:rPr>
                <w:rFonts w:ascii="Arimo Regular" w:eastAsia="Arimo Regular" w:hAnsi="Arimo Regular" w:cs="Arimo Regular"/>
                <w:color w:val="000000"/>
                <w:spacing w:val="-7"/>
              </w:rPr>
              <w:t xml:space="preserve"> </w:t>
            </w:r>
            <w:r>
              <w:rPr>
                <w:rFonts w:ascii="Arimo Regular" w:eastAsia="Arimo Regular" w:hAnsi="Arimo Regular" w:cs="Arimo Regular"/>
                <w:color w:val="000000"/>
                <w:spacing w:val="-2"/>
              </w:rPr>
              <w:t>Control</w:t>
            </w:r>
          </w:p>
        </w:tc>
        <w:tc>
          <w:tcPr>
            <w:tcW w:w="1314"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7E7CE3" w:rsidRDefault="00000000">
            <w:pPr>
              <w:spacing w:before="106"/>
              <w:ind w:right="21"/>
              <w:jc w:val="center"/>
              <w:rPr>
                <w:color w:val="000000"/>
                <w:sz w:val="20"/>
              </w:rPr>
            </w:pPr>
            <w:r>
              <w:rPr>
                <w:rFonts w:ascii="Arimo Regular" w:eastAsia="Arimo Regular" w:hAnsi="Arimo Regular" w:cs="Arimo Regular"/>
                <w:color w:val="000000"/>
              </w:rPr>
              <w:t>3</w:t>
            </w:r>
          </w:p>
        </w:tc>
        <w:tc>
          <w:tcPr>
            <w:tcW w:w="1314"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7E7CE3" w:rsidRDefault="00000000">
            <w:pPr>
              <w:spacing w:before="106"/>
              <w:ind w:right="37"/>
              <w:jc w:val="center"/>
              <w:rPr>
                <w:color w:val="000000"/>
                <w:sz w:val="20"/>
              </w:rPr>
            </w:pPr>
            <w:r>
              <w:rPr>
                <w:rFonts w:ascii="Arimo Regular" w:eastAsia="Arimo Regular" w:hAnsi="Arimo Regular" w:cs="Arimo Regular"/>
                <w:color w:val="000000"/>
              </w:rPr>
              <w:t>0</w:t>
            </w:r>
          </w:p>
        </w:tc>
        <w:tc>
          <w:tcPr>
            <w:tcW w:w="86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7E7CE3" w:rsidRDefault="00000000">
            <w:pPr>
              <w:spacing w:before="106"/>
              <w:ind w:right="21"/>
              <w:jc w:val="center"/>
              <w:rPr>
                <w:color w:val="000000"/>
                <w:sz w:val="20"/>
              </w:rPr>
            </w:pPr>
            <w:r>
              <w:rPr>
                <w:rFonts w:ascii="Arimo Regular" w:eastAsia="Arimo Regular" w:hAnsi="Arimo Regular" w:cs="Arimo Regular"/>
                <w:color w:val="000000"/>
              </w:rPr>
              <w:t>0</w:t>
            </w:r>
          </w:p>
        </w:tc>
        <w:tc>
          <w:tcPr>
            <w:tcW w:w="73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7E7CE3" w:rsidRDefault="00000000">
            <w:pPr>
              <w:spacing w:before="106"/>
              <w:ind w:right="37"/>
              <w:jc w:val="center"/>
              <w:rPr>
                <w:color w:val="000000"/>
                <w:sz w:val="20"/>
              </w:rPr>
            </w:pPr>
            <w:r>
              <w:rPr>
                <w:rFonts w:ascii="Arimo Regular" w:eastAsia="Arimo Regular" w:hAnsi="Arimo Regular" w:cs="Arimo Regular"/>
                <w:color w:val="000000"/>
              </w:rPr>
              <w:t>3</w:t>
            </w:r>
          </w:p>
        </w:tc>
      </w:tr>
    </w:tbl>
    <w:p w:rsidR="007E7CE3" w:rsidRDefault="007E7CE3">
      <w:pPr>
        <w:tabs>
          <w:tab w:val="left" w:pos="4559"/>
        </w:tabs>
        <w:spacing w:before="220" w:after="240"/>
        <w:jc w:val="both"/>
        <w:rPr>
          <w:color w:val="000000"/>
          <w:sz w:val="20"/>
        </w:rPr>
      </w:pPr>
    </w:p>
    <w:p w:rsidR="007E7CE3" w:rsidRDefault="007E7CE3">
      <w:pPr>
        <w:tabs>
          <w:tab w:val="left" w:pos="4559"/>
        </w:tabs>
        <w:spacing w:before="220" w:after="240"/>
        <w:jc w:val="both"/>
        <w:rPr>
          <w:b/>
          <w:color w:val="000000"/>
          <w:sz w:val="32"/>
          <w:u w:val="single"/>
        </w:rPr>
      </w:pPr>
    </w:p>
    <w:p w:rsidR="007E7CE3" w:rsidRDefault="00000000">
      <w:pPr>
        <w:tabs>
          <w:tab w:val="left" w:pos="4559"/>
        </w:tabs>
        <w:spacing w:before="220" w:after="240"/>
        <w:jc w:val="both"/>
        <w:rPr>
          <w:rFonts w:ascii="Liberation Serif Bold" w:eastAsia="Liberation Serif Bold" w:hAnsi="Liberation Serif Bold" w:cs="Liberation Serif Bold"/>
          <w:b/>
          <w:color w:val="000000"/>
          <w:sz w:val="24"/>
          <w:u w:val="single"/>
        </w:rPr>
      </w:pPr>
      <w:r>
        <w:rPr>
          <w:b/>
          <w:color w:val="000000"/>
          <w:sz w:val="32"/>
          <w:u w:val="single"/>
        </w:rPr>
        <w:t>8.2 USER ACCEPTANCE TESTING:</w:t>
      </w:r>
      <w:r>
        <w:rPr>
          <w:rFonts w:ascii="Arimo Bold" w:eastAsia="Arimo Bold" w:hAnsi="Arimo Bold" w:cs="Arimo Bold"/>
          <w:b/>
          <w:color w:val="000000"/>
          <w:sz w:val="28"/>
        </w:rPr>
        <w:t xml:space="preserve">  </w:t>
      </w:r>
    </w:p>
    <w:p w:rsidR="007E7CE3" w:rsidRDefault="007E7CE3">
      <w:pPr>
        <w:tabs>
          <w:tab w:val="left" w:pos="4559"/>
        </w:tabs>
        <w:spacing w:before="220" w:after="240"/>
        <w:jc w:val="both"/>
        <w:rPr>
          <w:rFonts w:ascii="Arimo Bold" w:eastAsia="Arimo Bold" w:hAnsi="Arimo Bold" w:cs="Arimo Bold"/>
          <w:b/>
          <w:color w:val="000000"/>
          <w:sz w:val="20"/>
        </w:rPr>
      </w:pPr>
    </w:p>
    <w:p w:rsidR="007E7CE3" w:rsidRDefault="00000000">
      <w:pPr>
        <w:pStyle w:val="Heading1"/>
        <w:numPr>
          <w:ilvl w:val="0"/>
          <w:numId w:val="4"/>
        </w:numPr>
        <w:spacing w:before="91" w:after="187"/>
        <w:ind w:left="0" w:firstLine="0"/>
        <w:outlineLvl w:val="0"/>
      </w:pPr>
      <w:r>
        <w:rPr>
          <w:rFonts w:ascii="Arimo Regular" w:eastAsia="Arimo Regular" w:hAnsi="Arimo Regular" w:cs="Arimo Regular"/>
          <w:color w:val="943734"/>
          <w:sz w:val="28"/>
          <w14:textFill>
            <w14:solidFill>
              <w14:srgbClr w14:val="943734">
                <w14:lumMod w14:val="95000"/>
                <w14:lumOff w14:val="5000"/>
              </w14:srgbClr>
            </w14:solidFill>
          </w14:textFill>
        </w:rPr>
        <w:t>Purpose</w:t>
      </w:r>
      <w:r>
        <w:rPr>
          <w:rFonts w:ascii="Arimo Regular" w:eastAsia="Arimo Regular" w:hAnsi="Arimo Regular" w:cs="Arimo Regular"/>
          <w:color w:val="943734"/>
          <w:spacing w:val="-4"/>
          <w:sz w:val="28"/>
          <w14:textFill>
            <w14:solidFill>
              <w14:srgbClr w14:val="943734">
                <w14:lumMod w14:val="95000"/>
                <w14:lumOff w14:val="5000"/>
              </w14:srgbClr>
            </w14:solidFill>
          </w14:textFill>
        </w:rPr>
        <w:t xml:space="preserve"> </w:t>
      </w:r>
      <w:r>
        <w:rPr>
          <w:rFonts w:ascii="Arimo Regular" w:eastAsia="Arimo Regular" w:hAnsi="Arimo Regular" w:cs="Arimo Regular"/>
          <w:color w:val="943734"/>
          <w:sz w:val="28"/>
          <w14:textFill>
            <w14:solidFill>
              <w14:srgbClr w14:val="943734">
                <w14:lumMod w14:val="95000"/>
                <w14:lumOff w14:val="5000"/>
              </w14:srgbClr>
            </w14:solidFill>
          </w14:textFill>
        </w:rPr>
        <w:t>of</w:t>
      </w:r>
      <w:r>
        <w:rPr>
          <w:rFonts w:ascii="Arimo Regular" w:eastAsia="Arimo Regular" w:hAnsi="Arimo Regular" w:cs="Arimo Regular"/>
          <w:color w:val="943734"/>
          <w:spacing w:val="-3"/>
          <w:sz w:val="28"/>
          <w14:textFill>
            <w14:solidFill>
              <w14:srgbClr w14:val="943734">
                <w14:lumMod w14:val="95000"/>
                <w14:lumOff w14:val="5000"/>
              </w14:srgbClr>
            </w14:solidFill>
          </w14:textFill>
        </w:rPr>
        <w:t xml:space="preserve"> </w:t>
      </w:r>
      <w:r>
        <w:rPr>
          <w:rFonts w:ascii="Arimo Regular" w:eastAsia="Arimo Regular" w:hAnsi="Arimo Regular" w:cs="Arimo Regular"/>
          <w:color w:val="943734"/>
          <w:spacing w:val="-2"/>
          <w:sz w:val="28"/>
          <w14:textFill>
            <w14:solidFill>
              <w14:srgbClr w14:val="943734">
                <w14:lumMod w14:val="95000"/>
                <w14:lumOff w14:val="5000"/>
              </w14:srgbClr>
            </w14:solidFill>
          </w14:textFill>
        </w:rPr>
        <w:t>Document</w:t>
      </w:r>
      <w:bookmarkStart w:id="5" w:name="_Tocakdydveg4sp1"/>
      <w:bookmarkEnd w:id="5"/>
    </w:p>
    <w:p w:rsidR="007E7CE3" w:rsidRDefault="00000000">
      <w:pPr>
        <w:pStyle w:val="Heading1"/>
        <w:spacing w:before="91" w:line="360" w:lineRule="auto"/>
        <w:ind w:firstLine="720"/>
        <w:outlineLvl w:val="0"/>
      </w:pPr>
      <w:r>
        <w:rPr>
          <w:rFonts w:ascii="Liberation Serif Regular" w:eastAsia="Liberation Serif Regular" w:hAnsi="Liberation Serif Regular" w:cs="Liberation Serif Regular"/>
          <w:b w:val="0"/>
          <w:color w:val="000000"/>
          <w:sz w:val="24"/>
          <w14:textFill>
            <w14:solidFill>
              <w14:srgbClr w14:val="000000">
                <w14:lumMod w14:val="95000"/>
                <w14:lumOff w14:val="5000"/>
              </w14:srgbClr>
            </w14:solidFill>
          </w14:textFill>
        </w:rPr>
        <w:t xml:space="preserve">The purpose of this document is to briefly explain the test coverage and open issues of the REAL TIME </w:t>
      </w:r>
      <w:r w:rsidR="00780967">
        <w:rPr>
          <w:rFonts w:ascii="Liberation Serif Regular" w:eastAsia="Liberation Serif Regular" w:hAnsi="Liberation Serif Regular" w:cs="Liberation Serif Regular"/>
          <w:b w:val="0"/>
          <w:color w:val="000000"/>
          <w:sz w:val="24"/>
          <w14:textFill>
            <w14:solidFill>
              <w14:srgbClr w14:val="000000">
                <w14:lumMod w14:val="95000"/>
                <w14:lumOff w14:val="5000"/>
              </w14:srgbClr>
            </w14:solidFill>
          </w14:textFill>
        </w:rPr>
        <w:t xml:space="preserve">COMMUNICATION SYSTEM USING AI FOR DIFFERENTIALY ABLED </w:t>
      </w:r>
      <w:r>
        <w:rPr>
          <w:rFonts w:ascii="Liberation Serif Regular" w:eastAsia="Liberation Serif Regular" w:hAnsi="Liberation Serif Regular" w:cs="Liberation Serif Regular"/>
          <w:b w:val="0"/>
          <w:color w:val="000000"/>
          <w:sz w:val="24"/>
          <w14:textFill>
            <w14:solidFill>
              <w14:srgbClr w14:val="000000">
                <w14:lumMod w14:val="95000"/>
                <w14:lumOff w14:val="5000"/>
              </w14:srgbClr>
            </w14:solidFill>
          </w14:textFill>
        </w:rPr>
        <w:t>project at the time of the release to User Acceptance Testing (UAT).</w:t>
      </w:r>
    </w:p>
    <w:p w:rsidR="007E7CE3" w:rsidRDefault="007E7CE3">
      <w:pPr>
        <w:rPr>
          <w:rFonts w:ascii="Arimo Regular" w:eastAsia="Arimo Regular" w:hAnsi="Arimo Regular" w:cs="Arimo Regular"/>
          <w:color w:val="000000"/>
          <w:sz w:val="24"/>
        </w:rPr>
      </w:pPr>
    </w:p>
    <w:p w:rsidR="007E7CE3" w:rsidRDefault="007E7CE3">
      <w:pPr>
        <w:rPr>
          <w:rFonts w:ascii="Arimo Regular" w:eastAsia="Arimo Regular" w:hAnsi="Arimo Regular" w:cs="Arimo Regular"/>
          <w:color w:val="000000"/>
          <w:sz w:val="24"/>
        </w:rPr>
      </w:pPr>
    </w:p>
    <w:p w:rsidR="007E7CE3" w:rsidRDefault="007E7CE3">
      <w:pPr>
        <w:rPr>
          <w:rFonts w:ascii="Arimo Regular" w:eastAsia="Arimo Regular" w:hAnsi="Arimo Regular" w:cs="Arimo Regular"/>
          <w:color w:val="000000"/>
          <w:sz w:val="24"/>
        </w:rPr>
      </w:pPr>
    </w:p>
    <w:p w:rsidR="007E7CE3" w:rsidRDefault="007E7CE3">
      <w:pPr>
        <w:rPr>
          <w:rFonts w:ascii="Arimo Regular" w:eastAsia="Arimo Regular" w:hAnsi="Arimo Regular" w:cs="Arimo Regular"/>
          <w:color w:val="000000"/>
          <w:sz w:val="24"/>
        </w:rPr>
      </w:pPr>
    </w:p>
    <w:p w:rsidR="007E7CE3" w:rsidRDefault="007E7CE3">
      <w:pPr>
        <w:rPr>
          <w:rFonts w:ascii="Arimo Regular" w:eastAsia="Arimo Regular" w:hAnsi="Arimo Regular" w:cs="Arimo Regular"/>
          <w:color w:val="000000"/>
          <w:sz w:val="24"/>
        </w:rPr>
      </w:pPr>
    </w:p>
    <w:p w:rsidR="007E7CE3" w:rsidRDefault="007E7CE3">
      <w:pPr>
        <w:rPr>
          <w:rFonts w:ascii="Arimo Regular" w:eastAsia="Arimo Regular" w:hAnsi="Arimo Regular" w:cs="Arimo Regular"/>
          <w:color w:val="000000"/>
          <w:sz w:val="24"/>
        </w:rPr>
      </w:pPr>
    </w:p>
    <w:p w:rsidR="007E7CE3" w:rsidRDefault="007E7CE3">
      <w:pPr>
        <w:rPr>
          <w:rFonts w:ascii="Arimo Regular" w:eastAsia="Arimo Regular" w:hAnsi="Arimo Regular" w:cs="Arimo Regular"/>
          <w:color w:val="000000"/>
          <w:sz w:val="24"/>
        </w:rPr>
      </w:pPr>
    </w:p>
    <w:p w:rsidR="007E7CE3" w:rsidRDefault="00000000">
      <w:pPr>
        <w:pStyle w:val="Heading1"/>
        <w:numPr>
          <w:ilvl w:val="0"/>
          <w:numId w:val="4"/>
        </w:numPr>
        <w:spacing w:before="141" w:after="187"/>
        <w:ind w:left="0" w:firstLine="0"/>
        <w:outlineLvl w:val="0"/>
      </w:pPr>
      <w:r>
        <w:rPr>
          <w:rFonts w:ascii="Arimo Regular" w:eastAsia="Arimo Regular" w:hAnsi="Arimo Regular" w:cs="Arimo Regular"/>
          <w:color w:val="943734"/>
          <w:sz w:val="28"/>
          <w14:textFill>
            <w14:solidFill>
              <w14:srgbClr w14:val="943734">
                <w14:lumMod w14:val="95000"/>
                <w14:lumOff w14:val="5000"/>
              </w14:srgbClr>
            </w14:solidFill>
          </w14:textFill>
        </w:rPr>
        <w:lastRenderedPageBreak/>
        <w:t>Defect</w:t>
      </w:r>
      <w:r>
        <w:rPr>
          <w:rFonts w:ascii="Arimo Regular" w:eastAsia="Arimo Regular" w:hAnsi="Arimo Regular" w:cs="Arimo Regular"/>
          <w:color w:val="943734"/>
          <w:spacing w:val="-5"/>
          <w:sz w:val="28"/>
          <w14:textFill>
            <w14:solidFill>
              <w14:srgbClr w14:val="943734">
                <w14:lumMod w14:val="95000"/>
                <w14:lumOff w14:val="5000"/>
              </w14:srgbClr>
            </w14:solidFill>
          </w14:textFill>
        </w:rPr>
        <w:t xml:space="preserve"> </w:t>
      </w:r>
      <w:r>
        <w:rPr>
          <w:rFonts w:ascii="Arimo Regular" w:eastAsia="Arimo Regular" w:hAnsi="Arimo Regular" w:cs="Arimo Regular"/>
          <w:color w:val="943734"/>
          <w:spacing w:val="-2"/>
          <w:sz w:val="28"/>
          <w14:textFill>
            <w14:solidFill>
              <w14:srgbClr w14:val="943734">
                <w14:lumMod w14:val="95000"/>
                <w14:lumOff w14:val="5000"/>
              </w14:srgbClr>
            </w14:solidFill>
          </w14:textFill>
        </w:rPr>
        <w:t>Analysis</w:t>
      </w:r>
      <w:bookmarkStart w:id="6" w:name="_Tocp5khemybg74i"/>
      <w:bookmarkEnd w:id="6"/>
    </w:p>
    <w:p w:rsidR="007E7CE3" w:rsidRDefault="00000000">
      <w:pPr>
        <w:spacing w:before="170"/>
        <w:ind w:right="282" w:firstLine="720"/>
        <w:rPr>
          <w:color w:val="000000"/>
        </w:rPr>
      </w:pPr>
      <w:r>
        <w:rPr>
          <w:rFonts w:ascii="Arimo Regular" w:eastAsia="Arimo Regular" w:hAnsi="Arimo Regular" w:cs="Arimo Regular"/>
          <w:color w:val="000000"/>
        </w:rPr>
        <w:t>This</w:t>
      </w:r>
      <w:r>
        <w:rPr>
          <w:rFonts w:ascii="Arimo Regular" w:eastAsia="Arimo Regular" w:hAnsi="Arimo Regular" w:cs="Arimo Regular"/>
          <w:color w:val="000000"/>
          <w:spacing w:val="27"/>
        </w:rPr>
        <w:t xml:space="preserve"> </w:t>
      </w:r>
      <w:r>
        <w:rPr>
          <w:rFonts w:ascii="Arimo Regular" w:eastAsia="Arimo Regular" w:hAnsi="Arimo Regular" w:cs="Arimo Regular"/>
          <w:color w:val="000000"/>
        </w:rPr>
        <w:t>report</w:t>
      </w:r>
      <w:r>
        <w:rPr>
          <w:rFonts w:ascii="Arimo Regular" w:eastAsia="Arimo Regular" w:hAnsi="Arimo Regular" w:cs="Arimo Regular"/>
          <w:color w:val="000000"/>
          <w:spacing w:val="27"/>
        </w:rPr>
        <w:t xml:space="preserve"> </w:t>
      </w:r>
      <w:r>
        <w:rPr>
          <w:rFonts w:ascii="Arimo Regular" w:eastAsia="Arimo Regular" w:hAnsi="Arimo Regular" w:cs="Arimo Regular"/>
          <w:color w:val="000000"/>
        </w:rPr>
        <w:t>shows</w:t>
      </w:r>
      <w:r>
        <w:rPr>
          <w:rFonts w:ascii="Arimo Regular" w:eastAsia="Arimo Regular" w:hAnsi="Arimo Regular" w:cs="Arimo Regular"/>
          <w:color w:val="000000"/>
          <w:spacing w:val="27"/>
        </w:rPr>
        <w:t xml:space="preserve"> </w:t>
      </w:r>
      <w:r>
        <w:rPr>
          <w:rFonts w:ascii="Arimo Regular" w:eastAsia="Arimo Regular" w:hAnsi="Arimo Regular" w:cs="Arimo Regular"/>
          <w:color w:val="000000"/>
        </w:rPr>
        <w:t>the</w:t>
      </w:r>
      <w:r>
        <w:rPr>
          <w:rFonts w:ascii="Arimo Regular" w:eastAsia="Arimo Regular" w:hAnsi="Arimo Regular" w:cs="Arimo Regular"/>
          <w:color w:val="000000"/>
          <w:spacing w:val="27"/>
        </w:rPr>
        <w:t xml:space="preserve"> </w:t>
      </w:r>
      <w:r>
        <w:rPr>
          <w:rFonts w:ascii="Arimo Regular" w:eastAsia="Arimo Regular" w:hAnsi="Arimo Regular" w:cs="Arimo Regular"/>
          <w:color w:val="000000"/>
        </w:rPr>
        <w:t>number</w:t>
      </w:r>
      <w:r>
        <w:rPr>
          <w:rFonts w:ascii="Arimo Regular" w:eastAsia="Arimo Regular" w:hAnsi="Arimo Regular" w:cs="Arimo Regular"/>
          <w:color w:val="000000"/>
          <w:spacing w:val="27"/>
        </w:rPr>
        <w:t xml:space="preserve"> </w:t>
      </w:r>
      <w:r>
        <w:rPr>
          <w:rFonts w:ascii="Arimo Regular" w:eastAsia="Arimo Regular" w:hAnsi="Arimo Regular" w:cs="Arimo Regular"/>
          <w:color w:val="000000"/>
        </w:rPr>
        <w:t>of</w:t>
      </w:r>
      <w:r>
        <w:rPr>
          <w:rFonts w:ascii="Arimo Regular" w:eastAsia="Arimo Regular" w:hAnsi="Arimo Regular" w:cs="Arimo Regular"/>
          <w:color w:val="000000"/>
          <w:spacing w:val="27"/>
        </w:rPr>
        <w:t xml:space="preserve"> </w:t>
      </w:r>
      <w:r>
        <w:rPr>
          <w:rFonts w:ascii="Arimo Regular" w:eastAsia="Arimo Regular" w:hAnsi="Arimo Regular" w:cs="Arimo Regular"/>
          <w:color w:val="000000"/>
        </w:rPr>
        <w:t>resolved</w:t>
      </w:r>
      <w:r>
        <w:rPr>
          <w:rFonts w:ascii="Arimo Regular" w:eastAsia="Arimo Regular" w:hAnsi="Arimo Regular" w:cs="Arimo Regular"/>
          <w:color w:val="000000"/>
          <w:spacing w:val="27"/>
        </w:rPr>
        <w:t xml:space="preserve"> </w:t>
      </w:r>
      <w:r>
        <w:rPr>
          <w:rFonts w:ascii="Arimo Regular" w:eastAsia="Arimo Regular" w:hAnsi="Arimo Regular" w:cs="Arimo Regular"/>
          <w:color w:val="000000"/>
        </w:rPr>
        <w:t>or closed bugs at each severity level, and how they were resolved</w:t>
      </w:r>
    </w:p>
    <w:p w:rsidR="007E7CE3" w:rsidRDefault="007E7CE3">
      <w:pPr>
        <w:spacing w:before="170"/>
        <w:ind w:right="282" w:firstLine="720"/>
        <w:rPr>
          <w:rFonts w:ascii="Arimo Regular" w:eastAsia="Arimo Regular" w:hAnsi="Arimo Regular" w:cs="Arimo Regular"/>
          <w:color w:val="000000"/>
        </w:rPr>
      </w:pPr>
    </w:p>
    <w:tbl>
      <w:tblPr>
        <w:tblStyle w:val="Style32"/>
        <w:tblW w:w="8903" w:type="dxa"/>
        <w:tblInd w:w="488" w:type="dxa"/>
        <w:tblLayout w:type="fixed"/>
        <w:tblCellMar>
          <w:left w:w="108" w:type="dxa"/>
          <w:right w:w="108" w:type="dxa"/>
        </w:tblCellMar>
        <w:tblLook w:val="04A0" w:firstRow="1" w:lastRow="0" w:firstColumn="1" w:lastColumn="0" w:noHBand="0" w:noVBand="1"/>
      </w:tblPr>
      <w:tblGrid>
        <w:gridCol w:w="1610"/>
        <w:gridCol w:w="1254"/>
        <w:gridCol w:w="1448"/>
        <w:gridCol w:w="1511"/>
        <w:gridCol w:w="1405"/>
        <w:gridCol w:w="1675"/>
      </w:tblGrid>
      <w:tr w:rsidR="007E7CE3">
        <w:trPr>
          <w:trHeight w:val="554"/>
        </w:trPr>
        <w:tc>
          <w:tcPr>
            <w:tcW w:w="1609" w:type="dxa"/>
            <w:tcMar>
              <w:top w:w="0" w:type="dxa"/>
              <w:left w:w="0" w:type="dxa"/>
              <w:bottom w:w="0" w:type="dxa"/>
              <w:right w:w="0" w:type="dxa"/>
            </w:tcMar>
          </w:tcPr>
          <w:p w:rsidR="007E7CE3" w:rsidRDefault="00000000">
            <w:pPr>
              <w:spacing w:before="104"/>
              <w:ind w:left="419"/>
              <w:jc w:val="center"/>
              <w:rPr>
                <w:color w:val="000000"/>
                <w:sz w:val="20"/>
              </w:rPr>
            </w:pPr>
            <w:r>
              <w:rPr>
                <w:rFonts w:ascii="Arimo Bold" w:eastAsia="Arimo Bold" w:hAnsi="Arimo Bold" w:cs="Arimo Bold"/>
                <w:b/>
                <w:color w:val="424242"/>
                <w:spacing w:val="-2"/>
                <w:sz w:val="20"/>
              </w:rPr>
              <w:t>Resolution</w:t>
            </w:r>
          </w:p>
        </w:tc>
        <w:tc>
          <w:tcPr>
            <w:tcW w:w="1254" w:type="dxa"/>
            <w:tcMar>
              <w:top w:w="0" w:type="dxa"/>
              <w:left w:w="0" w:type="dxa"/>
              <w:bottom w:w="0" w:type="dxa"/>
              <w:right w:w="0" w:type="dxa"/>
            </w:tcMar>
          </w:tcPr>
          <w:p w:rsidR="007E7CE3" w:rsidRDefault="00000000">
            <w:pPr>
              <w:spacing w:before="104"/>
              <w:ind w:left="152" w:right="162"/>
              <w:jc w:val="center"/>
              <w:rPr>
                <w:color w:val="000000"/>
                <w:sz w:val="20"/>
              </w:rPr>
            </w:pPr>
            <w:r>
              <w:rPr>
                <w:rFonts w:ascii="Arimo Bold" w:eastAsia="Arimo Bold" w:hAnsi="Arimo Bold" w:cs="Arimo Bold"/>
                <w:b/>
                <w:color w:val="424242"/>
                <w:sz w:val="20"/>
              </w:rPr>
              <w:t>Severity</w:t>
            </w:r>
            <w:r>
              <w:rPr>
                <w:rFonts w:ascii="Arimo Bold" w:eastAsia="Arimo Bold" w:hAnsi="Arimo Bold" w:cs="Arimo Bold"/>
                <w:b/>
                <w:color w:val="424242"/>
                <w:spacing w:val="-5"/>
                <w:sz w:val="20"/>
              </w:rPr>
              <w:t xml:space="preserve"> </w:t>
            </w:r>
            <w:r>
              <w:rPr>
                <w:rFonts w:ascii="Arimo Bold" w:eastAsia="Arimo Bold" w:hAnsi="Arimo Bold" w:cs="Arimo Bold"/>
                <w:b/>
                <w:color w:val="424242"/>
                <w:spacing w:val="-10"/>
                <w:sz w:val="20"/>
              </w:rPr>
              <w:t>1</w:t>
            </w:r>
          </w:p>
        </w:tc>
        <w:tc>
          <w:tcPr>
            <w:tcW w:w="1448" w:type="dxa"/>
            <w:tcMar>
              <w:top w:w="0" w:type="dxa"/>
              <w:left w:w="0" w:type="dxa"/>
              <w:bottom w:w="0" w:type="dxa"/>
              <w:right w:w="0" w:type="dxa"/>
            </w:tcMar>
          </w:tcPr>
          <w:p w:rsidR="007E7CE3" w:rsidRDefault="00000000">
            <w:pPr>
              <w:spacing w:before="104"/>
              <w:ind w:left="276" w:right="288"/>
              <w:jc w:val="center"/>
              <w:rPr>
                <w:color w:val="000000"/>
                <w:sz w:val="20"/>
              </w:rPr>
            </w:pPr>
            <w:r>
              <w:rPr>
                <w:rFonts w:ascii="Arimo Bold" w:eastAsia="Arimo Bold" w:hAnsi="Arimo Bold" w:cs="Arimo Bold"/>
                <w:b/>
                <w:color w:val="424242"/>
                <w:sz w:val="20"/>
              </w:rPr>
              <w:t>Severity</w:t>
            </w:r>
            <w:r>
              <w:rPr>
                <w:rFonts w:ascii="Arimo Bold" w:eastAsia="Arimo Bold" w:hAnsi="Arimo Bold" w:cs="Arimo Bold"/>
                <w:b/>
                <w:color w:val="424242"/>
                <w:spacing w:val="-5"/>
                <w:sz w:val="20"/>
              </w:rPr>
              <w:t xml:space="preserve"> </w:t>
            </w:r>
            <w:r>
              <w:rPr>
                <w:rFonts w:ascii="Arimo Bold" w:eastAsia="Arimo Bold" w:hAnsi="Arimo Bold" w:cs="Arimo Bold"/>
                <w:b/>
                <w:color w:val="424242"/>
                <w:spacing w:val="-10"/>
                <w:sz w:val="20"/>
              </w:rPr>
              <w:t>2</w:t>
            </w:r>
          </w:p>
        </w:tc>
        <w:tc>
          <w:tcPr>
            <w:tcW w:w="1510" w:type="dxa"/>
            <w:tcMar>
              <w:top w:w="0" w:type="dxa"/>
              <w:left w:w="0" w:type="dxa"/>
              <w:bottom w:w="0" w:type="dxa"/>
              <w:right w:w="0" w:type="dxa"/>
            </w:tcMar>
          </w:tcPr>
          <w:p w:rsidR="007E7CE3" w:rsidRDefault="00000000">
            <w:pPr>
              <w:spacing w:before="104"/>
              <w:ind w:left="277" w:right="288"/>
              <w:jc w:val="center"/>
              <w:rPr>
                <w:color w:val="000000"/>
                <w:sz w:val="20"/>
              </w:rPr>
            </w:pPr>
            <w:r>
              <w:rPr>
                <w:rFonts w:ascii="Arimo Bold" w:eastAsia="Arimo Bold" w:hAnsi="Arimo Bold" w:cs="Arimo Bold"/>
                <w:b/>
                <w:color w:val="424242"/>
                <w:sz w:val="20"/>
              </w:rPr>
              <w:t>Severity</w:t>
            </w:r>
            <w:r>
              <w:rPr>
                <w:rFonts w:ascii="Arimo Bold" w:eastAsia="Arimo Bold" w:hAnsi="Arimo Bold" w:cs="Arimo Bold"/>
                <w:b/>
                <w:color w:val="424242"/>
                <w:spacing w:val="-5"/>
                <w:sz w:val="20"/>
              </w:rPr>
              <w:t xml:space="preserve"> </w:t>
            </w:r>
            <w:r>
              <w:rPr>
                <w:rFonts w:ascii="Arimo Bold" w:eastAsia="Arimo Bold" w:hAnsi="Arimo Bold" w:cs="Arimo Bold"/>
                <w:b/>
                <w:color w:val="424242"/>
                <w:spacing w:val="-10"/>
                <w:sz w:val="20"/>
              </w:rPr>
              <w:t>3</w:t>
            </w:r>
          </w:p>
        </w:tc>
        <w:tc>
          <w:tcPr>
            <w:tcW w:w="1405" w:type="dxa"/>
            <w:tcMar>
              <w:top w:w="0" w:type="dxa"/>
              <w:left w:w="0" w:type="dxa"/>
              <w:bottom w:w="0" w:type="dxa"/>
              <w:right w:w="0" w:type="dxa"/>
            </w:tcMar>
          </w:tcPr>
          <w:p w:rsidR="007E7CE3" w:rsidRDefault="00000000">
            <w:pPr>
              <w:spacing w:before="104"/>
              <w:ind w:left="302" w:right="263"/>
              <w:jc w:val="center"/>
              <w:rPr>
                <w:color w:val="000000"/>
                <w:sz w:val="20"/>
              </w:rPr>
            </w:pPr>
            <w:r>
              <w:rPr>
                <w:rFonts w:ascii="Arimo Bold" w:eastAsia="Arimo Bold" w:hAnsi="Arimo Bold" w:cs="Arimo Bold"/>
                <w:b/>
                <w:color w:val="424242"/>
                <w:sz w:val="20"/>
              </w:rPr>
              <w:t>Severity</w:t>
            </w:r>
            <w:r>
              <w:rPr>
                <w:rFonts w:ascii="Arimo Bold" w:eastAsia="Arimo Bold" w:hAnsi="Arimo Bold" w:cs="Arimo Bold"/>
                <w:b/>
                <w:color w:val="424242"/>
                <w:spacing w:val="-5"/>
                <w:sz w:val="20"/>
              </w:rPr>
              <w:t xml:space="preserve"> </w:t>
            </w:r>
            <w:r>
              <w:rPr>
                <w:rFonts w:ascii="Arimo Bold" w:eastAsia="Arimo Bold" w:hAnsi="Arimo Bold" w:cs="Arimo Bold"/>
                <w:b/>
                <w:color w:val="424242"/>
                <w:spacing w:val="-10"/>
                <w:sz w:val="20"/>
              </w:rPr>
              <w:t>4</w:t>
            </w:r>
          </w:p>
        </w:tc>
        <w:tc>
          <w:tcPr>
            <w:tcW w:w="1674" w:type="dxa"/>
            <w:tcMar>
              <w:top w:w="0" w:type="dxa"/>
              <w:left w:w="0" w:type="dxa"/>
              <w:bottom w:w="0" w:type="dxa"/>
              <w:right w:w="0" w:type="dxa"/>
            </w:tcMar>
          </w:tcPr>
          <w:p w:rsidR="007E7CE3" w:rsidRDefault="00000000">
            <w:pPr>
              <w:spacing w:before="104"/>
              <w:ind w:left="253" w:right="288"/>
              <w:jc w:val="center"/>
              <w:rPr>
                <w:color w:val="000000"/>
                <w:sz w:val="20"/>
              </w:rPr>
            </w:pPr>
            <w:r>
              <w:rPr>
                <w:rFonts w:ascii="Arimo Bold" w:eastAsia="Arimo Bold" w:hAnsi="Arimo Bold" w:cs="Arimo Bold"/>
                <w:b/>
                <w:color w:val="424242"/>
                <w:spacing w:val="-2"/>
                <w:sz w:val="20"/>
              </w:rPr>
              <w:t>Subtotal</w:t>
            </w:r>
          </w:p>
        </w:tc>
      </w:tr>
      <w:tr w:rsidR="007E7CE3">
        <w:trPr>
          <w:trHeight w:val="455"/>
        </w:trPr>
        <w:tc>
          <w:tcPr>
            <w:tcW w:w="1609" w:type="dxa"/>
            <w:tcMar>
              <w:top w:w="0" w:type="dxa"/>
              <w:left w:w="0" w:type="dxa"/>
              <w:bottom w:w="0" w:type="dxa"/>
              <w:right w:w="0" w:type="dxa"/>
            </w:tcMar>
          </w:tcPr>
          <w:p w:rsidR="007E7CE3" w:rsidRDefault="00000000">
            <w:pPr>
              <w:ind w:left="87"/>
              <w:jc w:val="center"/>
              <w:rPr>
                <w:color w:val="000000"/>
                <w:sz w:val="20"/>
              </w:rPr>
            </w:pPr>
            <w:r>
              <w:rPr>
                <w:rFonts w:ascii="Arimo Regular" w:eastAsia="Arimo Regular" w:hAnsi="Arimo Regular" w:cs="Arimo Regular"/>
                <w:color w:val="000000"/>
              </w:rPr>
              <w:t>By</w:t>
            </w:r>
            <w:r>
              <w:rPr>
                <w:rFonts w:ascii="Arimo Regular" w:eastAsia="Arimo Regular" w:hAnsi="Arimo Regular" w:cs="Arimo Regular"/>
                <w:color w:val="000000"/>
                <w:spacing w:val="-2"/>
              </w:rPr>
              <w:t xml:space="preserve"> Design</w:t>
            </w:r>
          </w:p>
        </w:tc>
        <w:tc>
          <w:tcPr>
            <w:tcW w:w="1254" w:type="dxa"/>
            <w:tcMar>
              <w:top w:w="0" w:type="dxa"/>
              <w:left w:w="0" w:type="dxa"/>
              <w:bottom w:w="0" w:type="dxa"/>
              <w:right w:w="0" w:type="dxa"/>
            </w:tcMar>
          </w:tcPr>
          <w:p w:rsidR="007E7CE3" w:rsidRDefault="00000000">
            <w:pPr>
              <w:ind w:left="142" w:right="162"/>
              <w:jc w:val="center"/>
              <w:rPr>
                <w:color w:val="000000"/>
                <w:sz w:val="20"/>
              </w:rPr>
            </w:pPr>
            <w:r>
              <w:rPr>
                <w:rFonts w:ascii="Arimo Regular" w:eastAsia="Arimo Regular" w:hAnsi="Arimo Regular" w:cs="Arimo Regular"/>
                <w:color w:val="000000"/>
              </w:rPr>
              <w:t>9</w:t>
            </w:r>
          </w:p>
        </w:tc>
        <w:tc>
          <w:tcPr>
            <w:tcW w:w="1448" w:type="dxa"/>
            <w:tcMar>
              <w:top w:w="0" w:type="dxa"/>
              <w:left w:w="0" w:type="dxa"/>
              <w:bottom w:w="0" w:type="dxa"/>
              <w:right w:w="0" w:type="dxa"/>
            </w:tcMar>
          </w:tcPr>
          <w:p w:rsidR="007E7CE3" w:rsidRDefault="00000000">
            <w:pPr>
              <w:ind w:right="23"/>
              <w:jc w:val="center"/>
              <w:rPr>
                <w:color w:val="000000"/>
                <w:sz w:val="20"/>
              </w:rPr>
            </w:pPr>
            <w:r>
              <w:rPr>
                <w:rFonts w:ascii="Arimo Regular" w:eastAsia="Arimo Regular" w:hAnsi="Arimo Regular" w:cs="Arimo Regular"/>
                <w:color w:val="000000"/>
              </w:rPr>
              <w:t>5</w:t>
            </w:r>
          </w:p>
        </w:tc>
        <w:tc>
          <w:tcPr>
            <w:tcW w:w="1510" w:type="dxa"/>
            <w:tcMar>
              <w:top w:w="0" w:type="dxa"/>
              <w:left w:w="0" w:type="dxa"/>
              <w:bottom w:w="0" w:type="dxa"/>
              <w:right w:w="0" w:type="dxa"/>
            </w:tcMar>
          </w:tcPr>
          <w:p w:rsidR="007E7CE3" w:rsidRDefault="00000000">
            <w:pPr>
              <w:ind w:right="21"/>
              <w:jc w:val="center"/>
              <w:rPr>
                <w:color w:val="000000"/>
                <w:sz w:val="20"/>
              </w:rPr>
            </w:pPr>
            <w:r>
              <w:rPr>
                <w:rFonts w:ascii="Arimo Regular" w:eastAsia="Arimo Regular" w:hAnsi="Arimo Regular" w:cs="Arimo Regular"/>
                <w:color w:val="000000"/>
              </w:rPr>
              <w:t>4</w:t>
            </w:r>
          </w:p>
        </w:tc>
        <w:tc>
          <w:tcPr>
            <w:tcW w:w="1405" w:type="dxa"/>
            <w:tcMar>
              <w:top w:w="0" w:type="dxa"/>
              <w:left w:w="0" w:type="dxa"/>
              <w:bottom w:w="0" w:type="dxa"/>
              <w:right w:w="0" w:type="dxa"/>
            </w:tcMar>
          </w:tcPr>
          <w:p w:rsidR="007E7CE3" w:rsidRDefault="00000000">
            <w:pPr>
              <w:ind w:right="21"/>
              <w:jc w:val="center"/>
              <w:rPr>
                <w:color w:val="000000"/>
                <w:sz w:val="20"/>
              </w:rPr>
            </w:pPr>
            <w:r>
              <w:rPr>
                <w:rFonts w:ascii="Arimo Regular" w:eastAsia="Arimo Regular" w:hAnsi="Arimo Regular" w:cs="Arimo Regular"/>
                <w:color w:val="000000"/>
              </w:rPr>
              <w:t>3</w:t>
            </w:r>
          </w:p>
        </w:tc>
        <w:tc>
          <w:tcPr>
            <w:tcW w:w="1674" w:type="dxa"/>
            <w:tcMar>
              <w:top w:w="0" w:type="dxa"/>
              <w:left w:w="0" w:type="dxa"/>
              <w:bottom w:w="0" w:type="dxa"/>
              <w:right w:w="0" w:type="dxa"/>
            </w:tcMar>
          </w:tcPr>
          <w:p w:rsidR="007E7CE3" w:rsidRDefault="00000000">
            <w:pPr>
              <w:ind w:left="269" w:right="288"/>
              <w:jc w:val="center"/>
              <w:rPr>
                <w:color w:val="000000"/>
                <w:sz w:val="20"/>
              </w:rPr>
            </w:pPr>
            <w:r>
              <w:rPr>
                <w:rFonts w:ascii="Arimo Regular" w:eastAsia="Arimo Regular" w:hAnsi="Arimo Regular" w:cs="Arimo Regular"/>
                <w:color w:val="000000"/>
              </w:rPr>
              <w:t>21</w:t>
            </w:r>
          </w:p>
        </w:tc>
      </w:tr>
      <w:tr w:rsidR="007E7CE3">
        <w:trPr>
          <w:trHeight w:val="455"/>
        </w:trPr>
        <w:tc>
          <w:tcPr>
            <w:tcW w:w="1609" w:type="dxa"/>
            <w:tcMar>
              <w:top w:w="0" w:type="dxa"/>
              <w:left w:w="0" w:type="dxa"/>
              <w:bottom w:w="0" w:type="dxa"/>
              <w:right w:w="0" w:type="dxa"/>
            </w:tcMar>
          </w:tcPr>
          <w:p w:rsidR="007E7CE3" w:rsidRDefault="00000000">
            <w:pPr>
              <w:ind w:left="87"/>
              <w:jc w:val="center"/>
              <w:rPr>
                <w:color w:val="000000"/>
                <w:sz w:val="20"/>
              </w:rPr>
            </w:pPr>
            <w:r>
              <w:rPr>
                <w:rFonts w:ascii="Arimo Regular" w:eastAsia="Arimo Regular" w:hAnsi="Arimo Regular" w:cs="Arimo Regular"/>
                <w:color w:val="000000"/>
                <w:spacing w:val="-2"/>
              </w:rPr>
              <w:t>Duplicate</w:t>
            </w:r>
          </w:p>
        </w:tc>
        <w:tc>
          <w:tcPr>
            <w:tcW w:w="1254" w:type="dxa"/>
            <w:tcMar>
              <w:top w:w="0" w:type="dxa"/>
              <w:left w:w="0" w:type="dxa"/>
              <w:bottom w:w="0" w:type="dxa"/>
              <w:right w:w="0" w:type="dxa"/>
            </w:tcMar>
          </w:tcPr>
          <w:p w:rsidR="007E7CE3" w:rsidRDefault="00000000">
            <w:pPr>
              <w:ind w:right="24"/>
              <w:jc w:val="center"/>
              <w:rPr>
                <w:color w:val="000000"/>
                <w:sz w:val="20"/>
              </w:rPr>
            </w:pPr>
            <w:r>
              <w:rPr>
                <w:rFonts w:ascii="Arimo Regular" w:eastAsia="Arimo Regular" w:hAnsi="Arimo Regular" w:cs="Arimo Regular"/>
                <w:color w:val="000000"/>
              </w:rPr>
              <w:t>2</w:t>
            </w:r>
          </w:p>
        </w:tc>
        <w:tc>
          <w:tcPr>
            <w:tcW w:w="1448" w:type="dxa"/>
            <w:tcMar>
              <w:top w:w="0" w:type="dxa"/>
              <w:left w:w="0" w:type="dxa"/>
              <w:bottom w:w="0" w:type="dxa"/>
              <w:right w:w="0" w:type="dxa"/>
            </w:tcMar>
          </w:tcPr>
          <w:p w:rsidR="007E7CE3" w:rsidRDefault="00000000">
            <w:pPr>
              <w:ind w:right="23"/>
              <w:jc w:val="center"/>
              <w:rPr>
                <w:color w:val="000000"/>
                <w:sz w:val="20"/>
              </w:rPr>
            </w:pPr>
            <w:r>
              <w:rPr>
                <w:rFonts w:ascii="Arimo Regular" w:eastAsia="Arimo Regular" w:hAnsi="Arimo Regular" w:cs="Arimo Regular"/>
                <w:color w:val="000000"/>
              </w:rPr>
              <w:t>0</w:t>
            </w:r>
          </w:p>
        </w:tc>
        <w:tc>
          <w:tcPr>
            <w:tcW w:w="1510" w:type="dxa"/>
            <w:tcMar>
              <w:top w:w="0" w:type="dxa"/>
              <w:left w:w="0" w:type="dxa"/>
              <w:bottom w:w="0" w:type="dxa"/>
              <w:right w:w="0" w:type="dxa"/>
            </w:tcMar>
          </w:tcPr>
          <w:p w:rsidR="007E7CE3" w:rsidRDefault="00000000">
            <w:pPr>
              <w:ind w:right="21"/>
              <w:jc w:val="center"/>
              <w:rPr>
                <w:color w:val="000000"/>
                <w:sz w:val="20"/>
              </w:rPr>
            </w:pPr>
            <w:r>
              <w:rPr>
                <w:rFonts w:ascii="Arimo Regular" w:eastAsia="Arimo Regular" w:hAnsi="Arimo Regular" w:cs="Arimo Regular"/>
                <w:color w:val="000000"/>
              </w:rPr>
              <w:t>2</w:t>
            </w:r>
          </w:p>
        </w:tc>
        <w:tc>
          <w:tcPr>
            <w:tcW w:w="1405" w:type="dxa"/>
            <w:tcMar>
              <w:top w:w="0" w:type="dxa"/>
              <w:left w:w="0" w:type="dxa"/>
              <w:bottom w:w="0" w:type="dxa"/>
              <w:right w:w="0" w:type="dxa"/>
            </w:tcMar>
          </w:tcPr>
          <w:p w:rsidR="007E7CE3" w:rsidRDefault="00000000">
            <w:pPr>
              <w:ind w:right="21"/>
              <w:jc w:val="center"/>
              <w:rPr>
                <w:color w:val="000000"/>
                <w:sz w:val="20"/>
              </w:rPr>
            </w:pPr>
            <w:r>
              <w:rPr>
                <w:rFonts w:ascii="Arimo Regular" w:eastAsia="Arimo Regular" w:hAnsi="Arimo Regular" w:cs="Arimo Regular"/>
                <w:color w:val="000000"/>
              </w:rPr>
              <w:t>0</w:t>
            </w:r>
          </w:p>
        </w:tc>
        <w:tc>
          <w:tcPr>
            <w:tcW w:w="1674" w:type="dxa"/>
            <w:tcMar>
              <w:top w:w="0" w:type="dxa"/>
              <w:left w:w="0" w:type="dxa"/>
              <w:bottom w:w="0" w:type="dxa"/>
              <w:right w:w="0" w:type="dxa"/>
            </w:tcMar>
          </w:tcPr>
          <w:p w:rsidR="007E7CE3" w:rsidRDefault="00000000">
            <w:pPr>
              <w:ind w:right="21"/>
              <w:jc w:val="center"/>
              <w:rPr>
                <w:color w:val="000000"/>
                <w:sz w:val="20"/>
              </w:rPr>
            </w:pPr>
            <w:r>
              <w:rPr>
                <w:rFonts w:ascii="Arimo Regular" w:eastAsia="Arimo Regular" w:hAnsi="Arimo Regular" w:cs="Arimo Regular"/>
                <w:color w:val="000000"/>
              </w:rPr>
              <w:t>4</w:t>
            </w:r>
          </w:p>
        </w:tc>
      </w:tr>
      <w:tr w:rsidR="007E7CE3">
        <w:trPr>
          <w:trHeight w:val="455"/>
        </w:trPr>
        <w:tc>
          <w:tcPr>
            <w:tcW w:w="1609" w:type="dxa"/>
            <w:tcMar>
              <w:top w:w="0" w:type="dxa"/>
              <w:left w:w="0" w:type="dxa"/>
              <w:bottom w:w="0" w:type="dxa"/>
              <w:right w:w="0" w:type="dxa"/>
            </w:tcMar>
          </w:tcPr>
          <w:p w:rsidR="007E7CE3" w:rsidRDefault="00000000">
            <w:pPr>
              <w:ind w:left="87"/>
              <w:jc w:val="center"/>
              <w:rPr>
                <w:color w:val="000000"/>
                <w:sz w:val="20"/>
              </w:rPr>
            </w:pPr>
            <w:r>
              <w:rPr>
                <w:rFonts w:ascii="Arimo Regular" w:eastAsia="Arimo Regular" w:hAnsi="Arimo Regular" w:cs="Arimo Regular"/>
                <w:color w:val="000000"/>
                <w:spacing w:val="-2"/>
              </w:rPr>
              <w:t>External</w:t>
            </w:r>
          </w:p>
        </w:tc>
        <w:tc>
          <w:tcPr>
            <w:tcW w:w="1254" w:type="dxa"/>
            <w:tcMar>
              <w:top w:w="0" w:type="dxa"/>
              <w:left w:w="0" w:type="dxa"/>
              <w:bottom w:w="0" w:type="dxa"/>
              <w:right w:w="0" w:type="dxa"/>
            </w:tcMar>
          </w:tcPr>
          <w:p w:rsidR="007E7CE3" w:rsidRDefault="00000000">
            <w:pPr>
              <w:ind w:right="24"/>
              <w:jc w:val="center"/>
              <w:rPr>
                <w:color w:val="000000"/>
                <w:sz w:val="20"/>
              </w:rPr>
            </w:pPr>
            <w:r>
              <w:rPr>
                <w:rFonts w:ascii="Arimo Regular" w:eastAsia="Arimo Regular" w:hAnsi="Arimo Regular" w:cs="Arimo Regular"/>
                <w:color w:val="000000"/>
              </w:rPr>
              <w:t>3</w:t>
            </w:r>
          </w:p>
        </w:tc>
        <w:tc>
          <w:tcPr>
            <w:tcW w:w="1448" w:type="dxa"/>
            <w:tcMar>
              <w:top w:w="0" w:type="dxa"/>
              <w:left w:w="0" w:type="dxa"/>
              <w:bottom w:w="0" w:type="dxa"/>
              <w:right w:w="0" w:type="dxa"/>
            </w:tcMar>
          </w:tcPr>
          <w:p w:rsidR="007E7CE3" w:rsidRDefault="00000000">
            <w:pPr>
              <w:ind w:right="23"/>
              <w:jc w:val="center"/>
              <w:rPr>
                <w:color w:val="000000"/>
                <w:sz w:val="20"/>
              </w:rPr>
            </w:pPr>
            <w:r>
              <w:rPr>
                <w:rFonts w:ascii="Arimo Regular" w:eastAsia="Arimo Regular" w:hAnsi="Arimo Regular" w:cs="Arimo Regular"/>
                <w:color w:val="000000"/>
              </w:rPr>
              <w:t>4</w:t>
            </w:r>
          </w:p>
        </w:tc>
        <w:tc>
          <w:tcPr>
            <w:tcW w:w="1510" w:type="dxa"/>
            <w:tcMar>
              <w:top w:w="0" w:type="dxa"/>
              <w:left w:w="0" w:type="dxa"/>
              <w:bottom w:w="0" w:type="dxa"/>
              <w:right w:w="0" w:type="dxa"/>
            </w:tcMar>
          </w:tcPr>
          <w:p w:rsidR="007E7CE3" w:rsidRDefault="00000000">
            <w:pPr>
              <w:ind w:right="21"/>
              <w:jc w:val="center"/>
              <w:rPr>
                <w:color w:val="000000"/>
                <w:sz w:val="20"/>
              </w:rPr>
            </w:pPr>
            <w:r>
              <w:rPr>
                <w:rFonts w:ascii="Arimo Regular" w:eastAsia="Arimo Regular" w:hAnsi="Arimo Regular" w:cs="Arimo Regular"/>
                <w:color w:val="000000"/>
              </w:rPr>
              <w:t>1</w:t>
            </w:r>
          </w:p>
        </w:tc>
        <w:tc>
          <w:tcPr>
            <w:tcW w:w="1405" w:type="dxa"/>
            <w:tcMar>
              <w:top w:w="0" w:type="dxa"/>
              <w:left w:w="0" w:type="dxa"/>
              <w:bottom w:w="0" w:type="dxa"/>
              <w:right w:w="0" w:type="dxa"/>
            </w:tcMar>
          </w:tcPr>
          <w:p w:rsidR="007E7CE3" w:rsidRDefault="00000000">
            <w:pPr>
              <w:ind w:right="21"/>
              <w:jc w:val="center"/>
              <w:rPr>
                <w:color w:val="000000"/>
                <w:sz w:val="20"/>
              </w:rPr>
            </w:pPr>
            <w:r>
              <w:rPr>
                <w:rFonts w:ascii="Arimo Regular" w:eastAsia="Arimo Regular" w:hAnsi="Arimo Regular" w:cs="Arimo Regular"/>
                <w:color w:val="000000"/>
              </w:rPr>
              <w:t>2</w:t>
            </w:r>
          </w:p>
        </w:tc>
        <w:tc>
          <w:tcPr>
            <w:tcW w:w="1674" w:type="dxa"/>
            <w:tcMar>
              <w:top w:w="0" w:type="dxa"/>
              <w:left w:w="0" w:type="dxa"/>
              <w:bottom w:w="0" w:type="dxa"/>
              <w:right w:w="0" w:type="dxa"/>
            </w:tcMar>
          </w:tcPr>
          <w:p w:rsidR="007E7CE3" w:rsidRDefault="00000000">
            <w:pPr>
              <w:ind w:right="21" w:firstLine="662"/>
              <w:rPr>
                <w:color w:val="000000"/>
                <w:sz w:val="20"/>
              </w:rPr>
            </w:pPr>
            <w:r>
              <w:rPr>
                <w:rFonts w:ascii="Arimo Regular" w:eastAsia="Arimo Regular" w:hAnsi="Arimo Regular" w:cs="Arimo Regular"/>
                <w:color w:val="000000"/>
              </w:rPr>
              <w:t>10</w:t>
            </w:r>
          </w:p>
        </w:tc>
      </w:tr>
      <w:tr w:rsidR="007E7CE3">
        <w:trPr>
          <w:trHeight w:val="455"/>
        </w:trPr>
        <w:tc>
          <w:tcPr>
            <w:tcW w:w="1609" w:type="dxa"/>
            <w:tcMar>
              <w:top w:w="0" w:type="dxa"/>
              <w:left w:w="0" w:type="dxa"/>
              <w:bottom w:w="0" w:type="dxa"/>
              <w:right w:w="0" w:type="dxa"/>
            </w:tcMar>
          </w:tcPr>
          <w:p w:rsidR="007E7CE3" w:rsidRDefault="00000000">
            <w:pPr>
              <w:ind w:left="87"/>
              <w:jc w:val="center"/>
              <w:rPr>
                <w:color w:val="000000"/>
                <w:sz w:val="20"/>
              </w:rPr>
            </w:pPr>
            <w:r>
              <w:rPr>
                <w:rFonts w:ascii="Arimo Regular" w:eastAsia="Arimo Regular" w:hAnsi="Arimo Regular" w:cs="Arimo Regular"/>
                <w:color w:val="000000"/>
                <w:spacing w:val="-2"/>
              </w:rPr>
              <w:t>Fixed</w:t>
            </w:r>
          </w:p>
        </w:tc>
        <w:tc>
          <w:tcPr>
            <w:tcW w:w="1254" w:type="dxa"/>
            <w:tcMar>
              <w:top w:w="0" w:type="dxa"/>
              <w:left w:w="0" w:type="dxa"/>
              <w:bottom w:w="0" w:type="dxa"/>
              <w:right w:w="0" w:type="dxa"/>
            </w:tcMar>
          </w:tcPr>
          <w:p w:rsidR="007E7CE3" w:rsidRDefault="00000000">
            <w:pPr>
              <w:ind w:left="142" w:right="162"/>
              <w:jc w:val="center"/>
              <w:rPr>
                <w:color w:val="000000"/>
                <w:sz w:val="20"/>
              </w:rPr>
            </w:pPr>
            <w:r>
              <w:rPr>
                <w:rFonts w:ascii="Arimo Regular" w:eastAsia="Arimo Regular" w:hAnsi="Arimo Regular" w:cs="Arimo Regular"/>
                <w:color w:val="000000"/>
              </w:rPr>
              <w:t>10</w:t>
            </w:r>
          </w:p>
        </w:tc>
        <w:tc>
          <w:tcPr>
            <w:tcW w:w="1448" w:type="dxa"/>
            <w:tcMar>
              <w:top w:w="0" w:type="dxa"/>
              <w:left w:w="0" w:type="dxa"/>
              <w:bottom w:w="0" w:type="dxa"/>
              <w:right w:w="0" w:type="dxa"/>
            </w:tcMar>
          </w:tcPr>
          <w:p w:rsidR="007E7CE3" w:rsidRDefault="00000000">
            <w:pPr>
              <w:ind w:right="23"/>
              <w:jc w:val="center"/>
              <w:rPr>
                <w:color w:val="000000"/>
                <w:sz w:val="20"/>
              </w:rPr>
            </w:pPr>
            <w:r>
              <w:rPr>
                <w:rFonts w:ascii="Arimo Regular" w:eastAsia="Arimo Regular" w:hAnsi="Arimo Regular" w:cs="Arimo Regular"/>
                <w:color w:val="000000"/>
              </w:rPr>
              <w:t>1</w:t>
            </w:r>
          </w:p>
        </w:tc>
        <w:tc>
          <w:tcPr>
            <w:tcW w:w="1510" w:type="dxa"/>
            <w:tcMar>
              <w:top w:w="0" w:type="dxa"/>
              <w:left w:w="0" w:type="dxa"/>
              <w:bottom w:w="0" w:type="dxa"/>
              <w:right w:w="0" w:type="dxa"/>
            </w:tcMar>
          </w:tcPr>
          <w:p w:rsidR="007E7CE3" w:rsidRDefault="00000000">
            <w:pPr>
              <w:ind w:right="21"/>
              <w:jc w:val="center"/>
              <w:rPr>
                <w:color w:val="000000"/>
                <w:sz w:val="20"/>
              </w:rPr>
            </w:pPr>
            <w:r>
              <w:rPr>
                <w:rFonts w:ascii="Arimo Regular" w:eastAsia="Arimo Regular" w:hAnsi="Arimo Regular" w:cs="Arimo Regular"/>
                <w:color w:val="000000"/>
              </w:rPr>
              <w:t>5</w:t>
            </w:r>
          </w:p>
        </w:tc>
        <w:tc>
          <w:tcPr>
            <w:tcW w:w="1405" w:type="dxa"/>
            <w:tcMar>
              <w:top w:w="0" w:type="dxa"/>
              <w:left w:w="0" w:type="dxa"/>
              <w:bottom w:w="0" w:type="dxa"/>
              <w:right w:w="0" w:type="dxa"/>
            </w:tcMar>
          </w:tcPr>
          <w:p w:rsidR="007E7CE3" w:rsidRDefault="00000000">
            <w:pPr>
              <w:ind w:left="269" w:right="288"/>
              <w:jc w:val="center"/>
              <w:rPr>
                <w:color w:val="000000"/>
                <w:sz w:val="20"/>
              </w:rPr>
            </w:pPr>
            <w:r>
              <w:rPr>
                <w:rFonts w:ascii="Arimo Regular" w:eastAsia="Arimo Regular" w:hAnsi="Arimo Regular" w:cs="Arimo Regular"/>
                <w:color w:val="000000"/>
              </w:rPr>
              <w:t>17</w:t>
            </w:r>
          </w:p>
        </w:tc>
        <w:tc>
          <w:tcPr>
            <w:tcW w:w="1674" w:type="dxa"/>
            <w:tcMar>
              <w:top w:w="0" w:type="dxa"/>
              <w:left w:w="0" w:type="dxa"/>
              <w:bottom w:w="0" w:type="dxa"/>
              <w:right w:w="0" w:type="dxa"/>
            </w:tcMar>
          </w:tcPr>
          <w:p w:rsidR="007E7CE3" w:rsidRDefault="00000000">
            <w:pPr>
              <w:ind w:left="269" w:right="288"/>
              <w:jc w:val="center"/>
              <w:rPr>
                <w:color w:val="000000"/>
                <w:sz w:val="20"/>
              </w:rPr>
            </w:pPr>
            <w:r>
              <w:rPr>
                <w:rFonts w:ascii="Arimo Regular" w:eastAsia="Arimo Regular" w:hAnsi="Arimo Regular" w:cs="Arimo Regular"/>
                <w:color w:val="000000"/>
                <w:spacing w:val="-5"/>
              </w:rPr>
              <w:t>33</w:t>
            </w:r>
          </w:p>
        </w:tc>
      </w:tr>
      <w:tr w:rsidR="007E7CE3">
        <w:trPr>
          <w:trHeight w:val="479"/>
        </w:trPr>
        <w:tc>
          <w:tcPr>
            <w:tcW w:w="1609" w:type="dxa"/>
            <w:tcMar>
              <w:top w:w="0" w:type="dxa"/>
              <w:left w:w="0" w:type="dxa"/>
              <w:bottom w:w="0" w:type="dxa"/>
              <w:right w:w="0" w:type="dxa"/>
            </w:tcMar>
          </w:tcPr>
          <w:p w:rsidR="007E7CE3" w:rsidRDefault="00000000">
            <w:pPr>
              <w:ind w:left="87"/>
              <w:jc w:val="center"/>
              <w:rPr>
                <w:color w:val="000000"/>
                <w:sz w:val="20"/>
              </w:rPr>
            </w:pPr>
            <w:r>
              <w:rPr>
                <w:rFonts w:ascii="Arimo Regular" w:eastAsia="Arimo Regular" w:hAnsi="Arimo Regular" w:cs="Arimo Regular"/>
                <w:color w:val="000000"/>
              </w:rPr>
              <w:t>Not</w:t>
            </w:r>
            <w:r>
              <w:rPr>
                <w:rFonts w:ascii="Arimo Regular" w:eastAsia="Arimo Regular" w:hAnsi="Arimo Regular" w:cs="Arimo Regular"/>
                <w:color w:val="000000"/>
                <w:spacing w:val="-2"/>
              </w:rPr>
              <w:t xml:space="preserve"> Reproduced</w:t>
            </w:r>
          </w:p>
        </w:tc>
        <w:tc>
          <w:tcPr>
            <w:tcW w:w="1254" w:type="dxa"/>
            <w:tcMar>
              <w:top w:w="0" w:type="dxa"/>
              <w:left w:w="0" w:type="dxa"/>
              <w:bottom w:w="0" w:type="dxa"/>
              <w:right w:w="0" w:type="dxa"/>
            </w:tcMar>
          </w:tcPr>
          <w:p w:rsidR="007E7CE3" w:rsidRDefault="00000000">
            <w:pPr>
              <w:ind w:right="24"/>
              <w:jc w:val="center"/>
              <w:rPr>
                <w:color w:val="000000"/>
                <w:sz w:val="20"/>
              </w:rPr>
            </w:pPr>
            <w:r>
              <w:rPr>
                <w:rFonts w:ascii="Arimo Regular" w:eastAsia="Arimo Regular" w:hAnsi="Arimo Regular" w:cs="Arimo Regular"/>
                <w:color w:val="000000"/>
              </w:rPr>
              <w:t>0</w:t>
            </w:r>
          </w:p>
        </w:tc>
        <w:tc>
          <w:tcPr>
            <w:tcW w:w="1448" w:type="dxa"/>
            <w:tcMar>
              <w:top w:w="0" w:type="dxa"/>
              <w:left w:w="0" w:type="dxa"/>
              <w:bottom w:w="0" w:type="dxa"/>
              <w:right w:w="0" w:type="dxa"/>
            </w:tcMar>
          </w:tcPr>
          <w:p w:rsidR="007E7CE3" w:rsidRDefault="00000000">
            <w:pPr>
              <w:ind w:right="23"/>
              <w:jc w:val="center"/>
              <w:rPr>
                <w:color w:val="000000"/>
                <w:sz w:val="20"/>
              </w:rPr>
            </w:pPr>
            <w:r>
              <w:rPr>
                <w:rFonts w:ascii="Arimo Regular" w:eastAsia="Arimo Regular" w:hAnsi="Arimo Regular" w:cs="Arimo Regular"/>
                <w:color w:val="000000"/>
              </w:rPr>
              <w:t>0</w:t>
            </w:r>
          </w:p>
        </w:tc>
        <w:tc>
          <w:tcPr>
            <w:tcW w:w="1510" w:type="dxa"/>
            <w:tcMar>
              <w:top w:w="0" w:type="dxa"/>
              <w:left w:w="0" w:type="dxa"/>
              <w:bottom w:w="0" w:type="dxa"/>
              <w:right w:w="0" w:type="dxa"/>
            </w:tcMar>
          </w:tcPr>
          <w:p w:rsidR="007E7CE3" w:rsidRDefault="00000000">
            <w:pPr>
              <w:ind w:right="21"/>
              <w:jc w:val="center"/>
              <w:rPr>
                <w:color w:val="000000"/>
                <w:sz w:val="20"/>
              </w:rPr>
            </w:pPr>
            <w:r>
              <w:rPr>
                <w:rFonts w:ascii="Arimo Regular" w:eastAsia="Arimo Regular" w:hAnsi="Arimo Regular" w:cs="Arimo Regular"/>
                <w:color w:val="000000"/>
              </w:rPr>
              <w:t>1</w:t>
            </w:r>
          </w:p>
        </w:tc>
        <w:tc>
          <w:tcPr>
            <w:tcW w:w="1405" w:type="dxa"/>
            <w:tcMar>
              <w:top w:w="0" w:type="dxa"/>
              <w:left w:w="0" w:type="dxa"/>
              <w:bottom w:w="0" w:type="dxa"/>
              <w:right w:w="0" w:type="dxa"/>
            </w:tcMar>
          </w:tcPr>
          <w:p w:rsidR="007E7CE3" w:rsidRDefault="00000000">
            <w:pPr>
              <w:ind w:right="21"/>
              <w:jc w:val="center"/>
              <w:rPr>
                <w:color w:val="000000"/>
                <w:sz w:val="20"/>
              </w:rPr>
            </w:pPr>
            <w:r>
              <w:rPr>
                <w:rFonts w:ascii="Arimo Regular" w:eastAsia="Arimo Regular" w:hAnsi="Arimo Regular" w:cs="Arimo Regular"/>
                <w:color w:val="000000"/>
              </w:rPr>
              <w:t>0</w:t>
            </w:r>
          </w:p>
        </w:tc>
        <w:tc>
          <w:tcPr>
            <w:tcW w:w="1674" w:type="dxa"/>
            <w:tcMar>
              <w:top w:w="0" w:type="dxa"/>
              <w:left w:w="0" w:type="dxa"/>
              <w:bottom w:w="0" w:type="dxa"/>
              <w:right w:w="0" w:type="dxa"/>
            </w:tcMar>
          </w:tcPr>
          <w:p w:rsidR="007E7CE3" w:rsidRDefault="00000000">
            <w:pPr>
              <w:ind w:right="21"/>
              <w:jc w:val="center"/>
              <w:rPr>
                <w:color w:val="000000"/>
                <w:sz w:val="20"/>
              </w:rPr>
            </w:pPr>
            <w:r>
              <w:rPr>
                <w:rFonts w:ascii="Arimo Regular" w:eastAsia="Arimo Regular" w:hAnsi="Arimo Regular" w:cs="Arimo Regular"/>
                <w:color w:val="000000"/>
              </w:rPr>
              <w:t>1</w:t>
            </w:r>
          </w:p>
        </w:tc>
      </w:tr>
      <w:tr w:rsidR="007E7CE3">
        <w:trPr>
          <w:trHeight w:val="455"/>
        </w:trPr>
        <w:tc>
          <w:tcPr>
            <w:tcW w:w="1609" w:type="dxa"/>
            <w:tcMar>
              <w:top w:w="0" w:type="dxa"/>
              <w:left w:w="0" w:type="dxa"/>
              <w:bottom w:w="0" w:type="dxa"/>
              <w:right w:w="0" w:type="dxa"/>
            </w:tcMar>
          </w:tcPr>
          <w:p w:rsidR="007E7CE3" w:rsidRDefault="00000000">
            <w:pPr>
              <w:ind w:left="87"/>
              <w:jc w:val="center"/>
              <w:rPr>
                <w:color w:val="000000"/>
                <w:sz w:val="20"/>
              </w:rPr>
            </w:pPr>
            <w:r>
              <w:rPr>
                <w:rFonts w:ascii="Arimo Regular" w:eastAsia="Arimo Regular" w:hAnsi="Arimo Regular" w:cs="Arimo Regular"/>
                <w:color w:val="000000"/>
                <w:spacing w:val="-2"/>
              </w:rPr>
              <w:t>Skipped</w:t>
            </w:r>
          </w:p>
        </w:tc>
        <w:tc>
          <w:tcPr>
            <w:tcW w:w="1254" w:type="dxa"/>
            <w:tcMar>
              <w:top w:w="0" w:type="dxa"/>
              <w:left w:w="0" w:type="dxa"/>
              <w:bottom w:w="0" w:type="dxa"/>
              <w:right w:w="0" w:type="dxa"/>
            </w:tcMar>
          </w:tcPr>
          <w:p w:rsidR="007E7CE3" w:rsidRDefault="00000000">
            <w:pPr>
              <w:ind w:right="24"/>
              <w:jc w:val="center"/>
              <w:rPr>
                <w:color w:val="000000"/>
                <w:sz w:val="20"/>
              </w:rPr>
            </w:pPr>
            <w:r>
              <w:rPr>
                <w:rFonts w:ascii="Arimo Regular" w:eastAsia="Arimo Regular" w:hAnsi="Arimo Regular" w:cs="Arimo Regular"/>
                <w:color w:val="000000"/>
              </w:rPr>
              <w:t>0</w:t>
            </w:r>
          </w:p>
        </w:tc>
        <w:tc>
          <w:tcPr>
            <w:tcW w:w="1448" w:type="dxa"/>
            <w:tcMar>
              <w:top w:w="0" w:type="dxa"/>
              <w:left w:w="0" w:type="dxa"/>
              <w:bottom w:w="0" w:type="dxa"/>
              <w:right w:w="0" w:type="dxa"/>
            </w:tcMar>
          </w:tcPr>
          <w:p w:rsidR="007E7CE3" w:rsidRDefault="00000000">
            <w:pPr>
              <w:ind w:right="23"/>
              <w:jc w:val="center"/>
              <w:rPr>
                <w:color w:val="000000"/>
                <w:sz w:val="20"/>
              </w:rPr>
            </w:pPr>
            <w:r>
              <w:rPr>
                <w:rFonts w:ascii="Arimo Regular" w:eastAsia="Arimo Regular" w:hAnsi="Arimo Regular" w:cs="Arimo Regular"/>
                <w:color w:val="000000"/>
              </w:rPr>
              <w:t>0</w:t>
            </w:r>
          </w:p>
        </w:tc>
        <w:tc>
          <w:tcPr>
            <w:tcW w:w="1510" w:type="dxa"/>
            <w:tcMar>
              <w:top w:w="0" w:type="dxa"/>
              <w:left w:w="0" w:type="dxa"/>
              <w:bottom w:w="0" w:type="dxa"/>
              <w:right w:w="0" w:type="dxa"/>
            </w:tcMar>
          </w:tcPr>
          <w:p w:rsidR="007E7CE3" w:rsidRDefault="00000000">
            <w:pPr>
              <w:ind w:right="21"/>
              <w:jc w:val="center"/>
              <w:rPr>
                <w:color w:val="000000"/>
                <w:sz w:val="20"/>
              </w:rPr>
            </w:pPr>
            <w:r>
              <w:rPr>
                <w:rFonts w:ascii="Arimo Regular" w:eastAsia="Arimo Regular" w:hAnsi="Arimo Regular" w:cs="Arimo Regular"/>
                <w:color w:val="000000"/>
              </w:rPr>
              <w:t>1</w:t>
            </w:r>
          </w:p>
        </w:tc>
        <w:tc>
          <w:tcPr>
            <w:tcW w:w="1405" w:type="dxa"/>
            <w:tcMar>
              <w:top w:w="0" w:type="dxa"/>
              <w:left w:w="0" w:type="dxa"/>
              <w:bottom w:w="0" w:type="dxa"/>
              <w:right w:w="0" w:type="dxa"/>
            </w:tcMar>
          </w:tcPr>
          <w:p w:rsidR="007E7CE3" w:rsidRDefault="00000000">
            <w:pPr>
              <w:ind w:right="21"/>
              <w:jc w:val="center"/>
              <w:rPr>
                <w:color w:val="000000"/>
                <w:sz w:val="20"/>
              </w:rPr>
            </w:pPr>
            <w:r>
              <w:rPr>
                <w:rFonts w:ascii="Arimo Regular" w:eastAsia="Arimo Regular" w:hAnsi="Arimo Regular" w:cs="Arimo Regular"/>
                <w:color w:val="000000"/>
              </w:rPr>
              <w:t>2</w:t>
            </w:r>
          </w:p>
        </w:tc>
        <w:tc>
          <w:tcPr>
            <w:tcW w:w="1674" w:type="dxa"/>
            <w:tcMar>
              <w:top w:w="0" w:type="dxa"/>
              <w:left w:w="0" w:type="dxa"/>
              <w:bottom w:w="0" w:type="dxa"/>
              <w:right w:w="0" w:type="dxa"/>
            </w:tcMar>
          </w:tcPr>
          <w:p w:rsidR="007E7CE3" w:rsidRDefault="00000000">
            <w:pPr>
              <w:ind w:right="21"/>
              <w:jc w:val="center"/>
              <w:rPr>
                <w:color w:val="000000"/>
                <w:sz w:val="20"/>
              </w:rPr>
            </w:pPr>
            <w:r>
              <w:rPr>
                <w:rFonts w:ascii="Arimo Regular" w:eastAsia="Arimo Regular" w:hAnsi="Arimo Regular" w:cs="Arimo Regular"/>
                <w:color w:val="000000"/>
              </w:rPr>
              <w:t>3</w:t>
            </w:r>
          </w:p>
        </w:tc>
      </w:tr>
      <w:tr w:rsidR="007E7CE3">
        <w:trPr>
          <w:trHeight w:val="455"/>
        </w:trPr>
        <w:tc>
          <w:tcPr>
            <w:tcW w:w="1609" w:type="dxa"/>
            <w:tcMar>
              <w:top w:w="0" w:type="dxa"/>
              <w:left w:w="0" w:type="dxa"/>
              <w:bottom w:w="0" w:type="dxa"/>
              <w:right w:w="0" w:type="dxa"/>
            </w:tcMar>
          </w:tcPr>
          <w:p w:rsidR="007E7CE3" w:rsidRDefault="00000000">
            <w:pPr>
              <w:ind w:left="87"/>
              <w:jc w:val="center"/>
              <w:rPr>
                <w:color w:val="000000"/>
                <w:sz w:val="20"/>
              </w:rPr>
            </w:pPr>
            <w:r>
              <w:rPr>
                <w:rFonts w:ascii="Arimo Regular" w:eastAsia="Arimo Regular" w:hAnsi="Arimo Regular" w:cs="Arimo Regular"/>
                <w:color w:val="000000"/>
              </w:rPr>
              <w:t>Won't</w:t>
            </w:r>
            <w:r>
              <w:rPr>
                <w:rFonts w:ascii="Arimo Regular" w:eastAsia="Arimo Regular" w:hAnsi="Arimo Regular" w:cs="Arimo Regular"/>
                <w:color w:val="000000"/>
                <w:spacing w:val="-4"/>
              </w:rPr>
              <w:t xml:space="preserve"> </w:t>
            </w:r>
            <w:r>
              <w:rPr>
                <w:rFonts w:ascii="Arimo Regular" w:eastAsia="Arimo Regular" w:hAnsi="Arimo Regular" w:cs="Arimo Regular"/>
                <w:color w:val="000000"/>
                <w:spacing w:val="-5"/>
              </w:rPr>
              <w:t>Fix</w:t>
            </w:r>
          </w:p>
        </w:tc>
        <w:tc>
          <w:tcPr>
            <w:tcW w:w="1254" w:type="dxa"/>
            <w:tcMar>
              <w:top w:w="0" w:type="dxa"/>
              <w:left w:w="0" w:type="dxa"/>
              <w:bottom w:w="0" w:type="dxa"/>
              <w:right w:w="0" w:type="dxa"/>
            </w:tcMar>
          </w:tcPr>
          <w:p w:rsidR="007E7CE3" w:rsidRDefault="00000000">
            <w:pPr>
              <w:ind w:right="24"/>
              <w:jc w:val="center"/>
              <w:rPr>
                <w:color w:val="000000"/>
                <w:sz w:val="20"/>
              </w:rPr>
            </w:pPr>
            <w:r>
              <w:rPr>
                <w:rFonts w:ascii="Arimo Regular" w:eastAsia="Arimo Regular" w:hAnsi="Arimo Regular" w:cs="Arimo Regular"/>
                <w:color w:val="000000"/>
              </w:rPr>
              <w:t>0</w:t>
            </w:r>
          </w:p>
        </w:tc>
        <w:tc>
          <w:tcPr>
            <w:tcW w:w="1448" w:type="dxa"/>
            <w:tcMar>
              <w:top w:w="0" w:type="dxa"/>
              <w:left w:w="0" w:type="dxa"/>
              <w:bottom w:w="0" w:type="dxa"/>
              <w:right w:w="0" w:type="dxa"/>
            </w:tcMar>
          </w:tcPr>
          <w:p w:rsidR="007E7CE3" w:rsidRDefault="00000000">
            <w:pPr>
              <w:ind w:right="23"/>
              <w:jc w:val="center"/>
              <w:rPr>
                <w:color w:val="000000"/>
                <w:sz w:val="20"/>
              </w:rPr>
            </w:pPr>
            <w:r>
              <w:rPr>
                <w:rFonts w:ascii="Arimo Regular" w:eastAsia="Arimo Regular" w:hAnsi="Arimo Regular" w:cs="Arimo Regular"/>
                <w:color w:val="000000"/>
              </w:rPr>
              <w:t>3</w:t>
            </w:r>
          </w:p>
        </w:tc>
        <w:tc>
          <w:tcPr>
            <w:tcW w:w="1510" w:type="dxa"/>
            <w:tcMar>
              <w:top w:w="0" w:type="dxa"/>
              <w:left w:w="0" w:type="dxa"/>
              <w:bottom w:w="0" w:type="dxa"/>
              <w:right w:w="0" w:type="dxa"/>
            </w:tcMar>
          </w:tcPr>
          <w:p w:rsidR="007E7CE3" w:rsidRDefault="00000000">
            <w:pPr>
              <w:ind w:right="21"/>
              <w:jc w:val="center"/>
              <w:rPr>
                <w:color w:val="000000"/>
                <w:sz w:val="20"/>
              </w:rPr>
            </w:pPr>
            <w:r>
              <w:rPr>
                <w:rFonts w:ascii="Arimo Regular" w:eastAsia="Arimo Regular" w:hAnsi="Arimo Regular" w:cs="Arimo Regular"/>
                <w:color w:val="000000"/>
              </w:rPr>
              <w:t>3</w:t>
            </w:r>
          </w:p>
        </w:tc>
        <w:tc>
          <w:tcPr>
            <w:tcW w:w="1405" w:type="dxa"/>
            <w:tcMar>
              <w:top w:w="0" w:type="dxa"/>
              <w:left w:w="0" w:type="dxa"/>
              <w:bottom w:w="0" w:type="dxa"/>
              <w:right w:w="0" w:type="dxa"/>
            </w:tcMar>
          </w:tcPr>
          <w:p w:rsidR="007E7CE3" w:rsidRDefault="00000000">
            <w:pPr>
              <w:ind w:right="21"/>
              <w:jc w:val="center"/>
              <w:rPr>
                <w:color w:val="000000"/>
                <w:sz w:val="20"/>
              </w:rPr>
            </w:pPr>
            <w:r>
              <w:rPr>
                <w:rFonts w:ascii="Arimo Regular" w:eastAsia="Arimo Regular" w:hAnsi="Arimo Regular" w:cs="Arimo Regular"/>
                <w:color w:val="000000"/>
              </w:rPr>
              <w:t>1</w:t>
            </w:r>
          </w:p>
        </w:tc>
        <w:tc>
          <w:tcPr>
            <w:tcW w:w="1674" w:type="dxa"/>
            <w:tcMar>
              <w:top w:w="0" w:type="dxa"/>
              <w:left w:w="0" w:type="dxa"/>
              <w:bottom w:w="0" w:type="dxa"/>
              <w:right w:w="0" w:type="dxa"/>
            </w:tcMar>
          </w:tcPr>
          <w:p w:rsidR="007E7CE3" w:rsidRDefault="00000000">
            <w:pPr>
              <w:ind w:right="21"/>
              <w:jc w:val="center"/>
              <w:rPr>
                <w:color w:val="000000"/>
                <w:sz w:val="20"/>
              </w:rPr>
            </w:pPr>
            <w:r>
              <w:rPr>
                <w:rFonts w:ascii="Arimo Regular" w:eastAsia="Arimo Regular" w:hAnsi="Arimo Regular" w:cs="Arimo Regular"/>
                <w:color w:val="000000"/>
              </w:rPr>
              <w:t>7</w:t>
            </w:r>
          </w:p>
        </w:tc>
      </w:tr>
      <w:tr w:rsidR="007E7CE3">
        <w:trPr>
          <w:trHeight w:val="675"/>
        </w:trPr>
        <w:tc>
          <w:tcPr>
            <w:tcW w:w="1609" w:type="dxa"/>
            <w:tcMar>
              <w:top w:w="0" w:type="dxa"/>
              <w:left w:w="0" w:type="dxa"/>
              <w:bottom w:w="0" w:type="dxa"/>
              <w:right w:w="0" w:type="dxa"/>
            </w:tcMar>
          </w:tcPr>
          <w:p w:rsidR="007E7CE3" w:rsidRDefault="00000000">
            <w:pPr>
              <w:ind w:left="87"/>
              <w:jc w:val="center"/>
              <w:rPr>
                <w:color w:val="000000"/>
                <w:sz w:val="20"/>
              </w:rPr>
            </w:pPr>
            <w:r>
              <w:rPr>
                <w:rFonts w:ascii="Arimo Regular" w:eastAsia="Arimo Regular" w:hAnsi="Arimo Regular" w:cs="Arimo Regular"/>
                <w:color w:val="000000"/>
                <w:spacing w:val="-2"/>
              </w:rPr>
              <w:t>Totals</w:t>
            </w:r>
          </w:p>
        </w:tc>
        <w:tc>
          <w:tcPr>
            <w:tcW w:w="1254" w:type="dxa"/>
            <w:tcMar>
              <w:top w:w="0" w:type="dxa"/>
              <w:left w:w="0" w:type="dxa"/>
              <w:bottom w:w="0" w:type="dxa"/>
              <w:right w:w="0" w:type="dxa"/>
            </w:tcMar>
          </w:tcPr>
          <w:p w:rsidR="007E7CE3" w:rsidRDefault="00000000">
            <w:pPr>
              <w:ind w:left="142" w:right="162"/>
              <w:jc w:val="center"/>
              <w:rPr>
                <w:color w:val="000000"/>
                <w:sz w:val="20"/>
              </w:rPr>
            </w:pPr>
            <w:r>
              <w:rPr>
                <w:rFonts w:ascii="Arimo Regular" w:eastAsia="Arimo Regular" w:hAnsi="Arimo Regular" w:cs="Arimo Regular"/>
                <w:color w:val="000000"/>
                <w:spacing w:val="-5"/>
              </w:rPr>
              <w:t>24</w:t>
            </w:r>
          </w:p>
        </w:tc>
        <w:tc>
          <w:tcPr>
            <w:tcW w:w="1448" w:type="dxa"/>
            <w:tcMar>
              <w:top w:w="0" w:type="dxa"/>
              <w:left w:w="0" w:type="dxa"/>
              <w:bottom w:w="0" w:type="dxa"/>
              <w:right w:w="0" w:type="dxa"/>
            </w:tcMar>
          </w:tcPr>
          <w:p w:rsidR="007E7CE3" w:rsidRDefault="00000000">
            <w:pPr>
              <w:ind w:left="266" w:right="288"/>
              <w:jc w:val="center"/>
              <w:rPr>
                <w:color w:val="000000"/>
                <w:sz w:val="20"/>
              </w:rPr>
            </w:pPr>
            <w:r>
              <w:rPr>
                <w:rFonts w:ascii="Arimo Regular" w:eastAsia="Arimo Regular" w:hAnsi="Arimo Regular" w:cs="Arimo Regular"/>
                <w:color w:val="000000"/>
                <w:spacing w:val="-5"/>
              </w:rPr>
              <w:t>13</w:t>
            </w:r>
          </w:p>
        </w:tc>
        <w:tc>
          <w:tcPr>
            <w:tcW w:w="1510" w:type="dxa"/>
            <w:tcMar>
              <w:top w:w="0" w:type="dxa"/>
              <w:left w:w="0" w:type="dxa"/>
              <w:bottom w:w="0" w:type="dxa"/>
              <w:right w:w="0" w:type="dxa"/>
            </w:tcMar>
          </w:tcPr>
          <w:p w:rsidR="007E7CE3" w:rsidRDefault="00000000">
            <w:pPr>
              <w:ind w:left="267" w:right="288"/>
              <w:jc w:val="center"/>
              <w:rPr>
                <w:color w:val="000000"/>
                <w:sz w:val="20"/>
              </w:rPr>
            </w:pPr>
            <w:r>
              <w:rPr>
                <w:rFonts w:ascii="Arimo Regular" w:eastAsia="Arimo Regular" w:hAnsi="Arimo Regular" w:cs="Arimo Regular"/>
                <w:color w:val="000000"/>
                <w:spacing w:val="-5"/>
              </w:rPr>
              <w:t>17</w:t>
            </w:r>
          </w:p>
        </w:tc>
        <w:tc>
          <w:tcPr>
            <w:tcW w:w="1405" w:type="dxa"/>
            <w:tcMar>
              <w:top w:w="0" w:type="dxa"/>
              <w:left w:w="0" w:type="dxa"/>
              <w:bottom w:w="0" w:type="dxa"/>
              <w:right w:w="0" w:type="dxa"/>
            </w:tcMar>
          </w:tcPr>
          <w:p w:rsidR="007E7CE3" w:rsidRDefault="00000000">
            <w:pPr>
              <w:ind w:left="269" w:right="288"/>
              <w:jc w:val="center"/>
              <w:rPr>
                <w:color w:val="000000"/>
                <w:sz w:val="20"/>
              </w:rPr>
            </w:pPr>
            <w:r>
              <w:rPr>
                <w:rFonts w:ascii="Arimo Regular" w:eastAsia="Arimo Regular" w:hAnsi="Arimo Regular" w:cs="Arimo Regular"/>
                <w:color w:val="000000"/>
              </w:rPr>
              <w:t>25</w:t>
            </w:r>
          </w:p>
        </w:tc>
        <w:tc>
          <w:tcPr>
            <w:tcW w:w="1674" w:type="dxa"/>
            <w:tcMar>
              <w:top w:w="0" w:type="dxa"/>
              <w:left w:w="0" w:type="dxa"/>
              <w:bottom w:w="0" w:type="dxa"/>
              <w:right w:w="0" w:type="dxa"/>
            </w:tcMar>
          </w:tcPr>
          <w:p w:rsidR="007E7CE3" w:rsidRDefault="00000000">
            <w:pPr>
              <w:ind w:left="650" w:right="669"/>
              <w:rPr>
                <w:color w:val="000000"/>
                <w:sz w:val="20"/>
              </w:rPr>
            </w:pPr>
            <w:r>
              <w:rPr>
                <w:rFonts w:ascii="Arimo Regular" w:eastAsia="Arimo Regular" w:hAnsi="Arimo Regular" w:cs="Arimo Regular"/>
                <w:color w:val="000000"/>
              </w:rPr>
              <w:t>79</w:t>
            </w:r>
          </w:p>
        </w:tc>
      </w:tr>
    </w:tbl>
    <w:p w:rsidR="007E7CE3" w:rsidRDefault="00000000">
      <w:pPr>
        <w:rPr>
          <w:color w:val="000000"/>
        </w:rPr>
      </w:pPr>
      <w:r>
        <w:rPr>
          <w:rFonts w:ascii="Arimo Regular" w:eastAsia="Arimo Regular" w:hAnsi="Arimo Regular" w:cs="Arimo Regular"/>
          <w:color w:val="000000"/>
          <w:sz w:val="24"/>
        </w:rPr>
        <w:t xml:space="preserve"> </w:t>
      </w:r>
    </w:p>
    <w:p w:rsidR="007E7CE3" w:rsidRDefault="00000000">
      <w:pPr>
        <w:rPr>
          <w:color w:val="000000"/>
        </w:rPr>
      </w:pPr>
      <w:r>
        <w:rPr>
          <w:color w:val="000000"/>
        </w:rPr>
        <w:t xml:space="preserve">                                                                     </w:t>
      </w:r>
    </w:p>
    <w:p w:rsidR="00E64F66" w:rsidRDefault="00000000">
      <w:pPr>
        <w:jc w:val="center"/>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32"/>
        </w:rPr>
        <w:t xml:space="preserve">  </w:t>
      </w:r>
    </w:p>
    <w:p w:rsidR="00E64F66" w:rsidRDefault="00E64F66">
      <w:pPr>
        <w:jc w:val="center"/>
        <w:rPr>
          <w:rFonts w:ascii="Liberation Serif Regular" w:eastAsia="Liberation Serif Regular" w:hAnsi="Liberation Serif Regular" w:cs="Liberation Serif Regular"/>
          <w:color w:val="000000"/>
          <w:sz w:val="32"/>
        </w:rPr>
      </w:pPr>
    </w:p>
    <w:p w:rsidR="00E64F66" w:rsidRDefault="00E64F66">
      <w:pPr>
        <w:jc w:val="center"/>
        <w:rPr>
          <w:rFonts w:ascii="Liberation Serif Regular" w:eastAsia="Liberation Serif Regular" w:hAnsi="Liberation Serif Regular" w:cs="Liberation Serif Regular"/>
          <w:color w:val="000000"/>
          <w:sz w:val="32"/>
        </w:rPr>
      </w:pPr>
    </w:p>
    <w:p w:rsidR="00E64F66" w:rsidRDefault="00E64F66">
      <w:pPr>
        <w:jc w:val="center"/>
        <w:rPr>
          <w:rFonts w:ascii="Liberation Serif Regular" w:eastAsia="Liberation Serif Regular" w:hAnsi="Liberation Serif Regular" w:cs="Liberation Serif Regular"/>
          <w:color w:val="000000"/>
          <w:sz w:val="32"/>
        </w:rPr>
      </w:pPr>
    </w:p>
    <w:p w:rsidR="00E64F66" w:rsidRDefault="00E64F66">
      <w:pPr>
        <w:jc w:val="center"/>
        <w:rPr>
          <w:rFonts w:ascii="Liberation Serif Regular" w:eastAsia="Liberation Serif Regular" w:hAnsi="Liberation Serif Regular" w:cs="Liberation Serif Regular"/>
          <w:color w:val="000000"/>
          <w:sz w:val="32"/>
        </w:rPr>
      </w:pPr>
    </w:p>
    <w:p w:rsidR="00E64F66" w:rsidRDefault="00E64F66">
      <w:pPr>
        <w:jc w:val="center"/>
        <w:rPr>
          <w:rFonts w:ascii="Liberation Serif Regular" w:eastAsia="Liberation Serif Regular" w:hAnsi="Liberation Serif Regular" w:cs="Liberation Serif Regular"/>
          <w:color w:val="000000"/>
          <w:sz w:val="32"/>
        </w:rPr>
      </w:pPr>
    </w:p>
    <w:p w:rsidR="00E64F66" w:rsidRDefault="00E64F66">
      <w:pPr>
        <w:jc w:val="center"/>
        <w:rPr>
          <w:rFonts w:ascii="Liberation Serif Regular" w:eastAsia="Liberation Serif Regular" w:hAnsi="Liberation Serif Regular" w:cs="Liberation Serif Regular"/>
          <w:color w:val="000000"/>
          <w:sz w:val="32"/>
        </w:rPr>
      </w:pPr>
    </w:p>
    <w:p w:rsidR="00E64F66" w:rsidRDefault="00E64F66">
      <w:pPr>
        <w:jc w:val="center"/>
        <w:rPr>
          <w:rFonts w:ascii="Liberation Serif Regular" w:eastAsia="Liberation Serif Regular" w:hAnsi="Liberation Serif Regular" w:cs="Liberation Serif Regular"/>
          <w:color w:val="000000"/>
          <w:sz w:val="32"/>
        </w:rPr>
      </w:pPr>
    </w:p>
    <w:p w:rsidR="00E64F66" w:rsidRDefault="00E64F66">
      <w:pPr>
        <w:jc w:val="center"/>
        <w:rPr>
          <w:rFonts w:ascii="Liberation Serif Regular" w:eastAsia="Liberation Serif Regular" w:hAnsi="Liberation Serif Regular" w:cs="Liberation Serif Regular"/>
          <w:color w:val="000000"/>
          <w:sz w:val="32"/>
        </w:rPr>
      </w:pPr>
    </w:p>
    <w:p w:rsidR="00E64F66" w:rsidRDefault="00E64F66">
      <w:pPr>
        <w:jc w:val="center"/>
        <w:rPr>
          <w:rFonts w:ascii="Liberation Serif Regular" w:eastAsia="Liberation Serif Regular" w:hAnsi="Liberation Serif Regular" w:cs="Liberation Serif Regular"/>
          <w:color w:val="000000"/>
          <w:sz w:val="32"/>
        </w:rPr>
      </w:pPr>
    </w:p>
    <w:p w:rsidR="00E64F66" w:rsidRDefault="00E64F66">
      <w:pPr>
        <w:jc w:val="center"/>
        <w:rPr>
          <w:rFonts w:ascii="Liberation Serif Regular" w:eastAsia="Liberation Serif Regular" w:hAnsi="Liberation Serif Regular" w:cs="Liberation Serif Regular"/>
          <w:color w:val="000000"/>
          <w:sz w:val="32"/>
        </w:rPr>
      </w:pPr>
    </w:p>
    <w:p w:rsidR="00E64F66" w:rsidRDefault="00E64F66">
      <w:pPr>
        <w:jc w:val="center"/>
        <w:rPr>
          <w:rFonts w:ascii="Liberation Serif Regular" w:eastAsia="Liberation Serif Regular" w:hAnsi="Liberation Serif Regular" w:cs="Liberation Serif Regular"/>
          <w:color w:val="000000"/>
          <w:sz w:val="32"/>
        </w:rPr>
      </w:pPr>
    </w:p>
    <w:p w:rsidR="00E64F66" w:rsidRDefault="00E64F66">
      <w:pPr>
        <w:jc w:val="center"/>
        <w:rPr>
          <w:rFonts w:ascii="Liberation Serif Regular" w:eastAsia="Liberation Serif Regular" w:hAnsi="Liberation Serif Regular" w:cs="Liberation Serif Regular"/>
          <w:color w:val="000000"/>
          <w:sz w:val="32"/>
        </w:rPr>
      </w:pPr>
    </w:p>
    <w:p w:rsidR="00E64F66" w:rsidRDefault="00E64F66">
      <w:pPr>
        <w:jc w:val="center"/>
        <w:rPr>
          <w:rFonts w:ascii="Liberation Serif Regular" w:eastAsia="Liberation Serif Regular" w:hAnsi="Liberation Serif Regular" w:cs="Liberation Serif Regular"/>
          <w:color w:val="000000"/>
          <w:sz w:val="32"/>
        </w:rPr>
      </w:pPr>
    </w:p>
    <w:p w:rsidR="00E64F66" w:rsidRDefault="00E64F66">
      <w:pPr>
        <w:jc w:val="center"/>
        <w:rPr>
          <w:rFonts w:ascii="Liberation Serif Regular" w:eastAsia="Liberation Serif Regular" w:hAnsi="Liberation Serif Regular" w:cs="Liberation Serif Regular"/>
          <w:color w:val="000000"/>
          <w:sz w:val="32"/>
        </w:rPr>
      </w:pPr>
    </w:p>
    <w:p w:rsidR="00E64F66" w:rsidRDefault="00E64F66">
      <w:pPr>
        <w:jc w:val="center"/>
        <w:rPr>
          <w:rFonts w:ascii="Liberation Serif Regular" w:eastAsia="Liberation Serif Regular" w:hAnsi="Liberation Serif Regular" w:cs="Liberation Serif Regular"/>
          <w:color w:val="000000"/>
          <w:sz w:val="32"/>
        </w:rPr>
      </w:pPr>
    </w:p>
    <w:p w:rsidR="00E64F66" w:rsidRDefault="00E64F66">
      <w:pPr>
        <w:jc w:val="center"/>
        <w:rPr>
          <w:rFonts w:ascii="Liberation Serif Regular" w:eastAsia="Liberation Serif Regular" w:hAnsi="Liberation Serif Regular" w:cs="Liberation Serif Regular"/>
          <w:color w:val="000000"/>
          <w:sz w:val="32"/>
        </w:rPr>
      </w:pPr>
    </w:p>
    <w:p w:rsidR="00E64F66" w:rsidRDefault="00E64F66">
      <w:pPr>
        <w:jc w:val="center"/>
        <w:rPr>
          <w:rFonts w:ascii="Liberation Serif Regular" w:eastAsia="Liberation Serif Regular" w:hAnsi="Liberation Serif Regular" w:cs="Liberation Serif Regular"/>
          <w:color w:val="000000"/>
          <w:sz w:val="32"/>
        </w:rPr>
      </w:pPr>
    </w:p>
    <w:p w:rsidR="00E64F66" w:rsidRDefault="00E64F66">
      <w:pPr>
        <w:jc w:val="center"/>
        <w:rPr>
          <w:rFonts w:ascii="Liberation Serif Regular" w:eastAsia="Liberation Serif Regular" w:hAnsi="Liberation Serif Regular" w:cs="Liberation Serif Regular"/>
          <w:color w:val="000000"/>
          <w:sz w:val="32"/>
        </w:rPr>
      </w:pPr>
    </w:p>
    <w:p w:rsidR="007E7CE3" w:rsidRDefault="00000000">
      <w:pPr>
        <w:jc w:val="center"/>
        <w:rPr>
          <w:color w:val="000000"/>
        </w:rPr>
      </w:pPr>
      <w:r>
        <w:rPr>
          <w:rFonts w:ascii="Liberation Serif Regular" w:eastAsia="Liberation Serif Regular" w:hAnsi="Liberation Serif Regular" w:cs="Liberation Serif Regular"/>
          <w:color w:val="000000"/>
          <w:sz w:val="32"/>
        </w:rPr>
        <w:lastRenderedPageBreak/>
        <w:t xml:space="preserve"> </w:t>
      </w:r>
      <w:r>
        <w:rPr>
          <w:rFonts w:ascii="Liberation Serif Bold" w:eastAsia="Liberation Serif Bold" w:hAnsi="Liberation Serif Bold" w:cs="Liberation Serif Bold"/>
          <w:b/>
          <w:color w:val="000000"/>
          <w:sz w:val="32"/>
        </w:rPr>
        <w:t>9.</w:t>
      </w:r>
      <w:r>
        <w:rPr>
          <w:rFonts w:ascii="Liberation Serif Bold" w:eastAsia="Liberation Serif Bold" w:hAnsi="Liberation Serif Bold" w:cs="Liberation Serif Bold"/>
          <w:b/>
          <w:color w:val="000000"/>
          <w:sz w:val="32"/>
          <w:u w:val="single"/>
        </w:rPr>
        <w:t>RESULT</w:t>
      </w:r>
    </w:p>
    <w:p w:rsidR="007E7CE3" w:rsidRDefault="007E7CE3">
      <w:pPr>
        <w:rPr>
          <w:rFonts w:ascii="Liberation Serif Bold" w:eastAsia="Liberation Serif Bold" w:hAnsi="Liberation Serif Bold" w:cs="Liberation Serif Bold"/>
          <w:b/>
          <w:color w:val="000000"/>
          <w:sz w:val="32"/>
          <w:u w:val="single"/>
        </w:rPr>
      </w:pPr>
    </w:p>
    <w:p w:rsidR="007E7CE3" w:rsidRDefault="007E7CE3">
      <w:pPr>
        <w:rPr>
          <w:b/>
          <w:color w:val="000000"/>
          <w:sz w:val="28"/>
          <w:u w:val="single"/>
        </w:rPr>
      </w:pPr>
    </w:p>
    <w:p w:rsidR="007E7CE3" w:rsidRDefault="00000000">
      <w:pPr>
        <w:rPr>
          <w:b/>
          <w:color w:val="000000"/>
          <w:sz w:val="28"/>
          <w:u w:val="single"/>
        </w:rPr>
      </w:pPr>
      <w:r>
        <w:rPr>
          <w:b/>
          <w:color w:val="000000"/>
          <w:sz w:val="28"/>
          <w:u w:val="single"/>
        </w:rPr>
        <w:t>PERFORMANCE TABLE</w:t>
      </w:r>
    </w:p>
    <w:p w:rsidR="007E7CE3" w:rsidRDefault="007E7CE3">
      <w:pPr>
        <w:rPr>
          <w:b/>
          <w:color w:val="000000"/>
          <w:sz w:val="28"/>
          <w:u w:val="single"/>
        </w:rPr>
      </w:pPr>
    </w:p>
    <w:tbl>
      <w:tblPr>
        <w:tblStyle w:val="Style33"/>
        <w:tblW w:w="8398" w:type="dxa"/>
        <w:tblInd w:w="0" w:type="dxa"/>
        <w:tblCellMar>
          <w:left w:w="108" w:type="dxa"/>
          <w:right w:w="108" w:type="dxa"/>
        </w:tblCellMar>
        <w:tblLook w:val="04A0" w:firstRow="1" w:lastRow="0" w:firstColumn="1" w:lastColumn="0" w:noHBand="0" w:noVBand="1"/>
      </w:tblPr>
      <w:tblGrid>
        <w:gridCol w:w="2728"/>
        <w:gridCol w:w="2302"/>
        <w:gridCol w:w="3368"/>
      </w:tblGrid>
      <w:tr w:rsidR="007E7CE3">
        <w:tc>
          <w:tcPr>
            <w:tcW w:w="2727" w:type="dxa"/>
          </w:tcPr>
          <w:p w:rsidR="007E7CE3" w:rsidRDefault="00000000">
            <w:pPr>
              <w:spacing w:line="360" w:lineRule="auto"/>
              <w:jc w:val="cente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8"/>
              </w:rPr>
              <w:t>PARAMETER</w:t>
            </w:r>
          </w:p>
        </w:tc>
        <w:tc>
          <w:tcPr>
            <w:tcW w:w="2302" w:type="dxa"/>
          </w:tcPr>
          <w:p w:rsidR="007E7CE3" w:rsidRDefault="00000000">
            <w:pPr>
              <w:spacing w:line="360" w:lineRule="auto"/>
              <w:jc w:val="cente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8"/>
              </w:rPr>
              <w:t>PERFORMANCE</w:t>
            </w:r>
          </w:p>
        </w:tc>
        <w:tc>
          <w:tcPr>
            <w:tcW w:w="3368" w:type="dxa"/>
          </w:tcPr>
          <w:p w:rsidR="007E7CE3" w:rsidRDefault="00000000">
            <w:pPr>
              <w:spacing w:line="360" w:lineRule="auto"/>
              <w:jc w:val="cente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8"/>
              </w:rPr>
              <w:t>DESCRIPTION</w:t>
            </w:r>
          </w:p>
        </w:tc>
      </w:tr>
      <w:tr w:rsidR="007E7CE3">
        <w:tc>
          <w:tcPr>
            <w:tcW w:w="2727" w:type="dxa"/>
          </w:tcPr>
          <w:p w:rsidR="007E7CE3" w:rsidRDefault="00000000">
            <w:pPr>
              <w:spacing w:line="360" w:lineRule="auto"/>
              <w:jc w:val="cente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8"/>
              </w:rPr>
              <w:t>ADMIN TESTING</w:t>
            </w:r>
          </w:p>
        </w:tc>
        <w:tc>
          <w:tcPr>
            <w:tcW w:w="2302" w:type="dxa"/>
          </w:tcPr>
          <w:p w:rsidR="007E7CE3" w:rsidRDefault="00000000">
            <w:pPr>
              <w:spacing w:line="360" w:lineRule="auto"/>
              <w:jc w:val="cente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8"/>
              </w:rPr>
              <w:t>95%-100%</w:t>
            </w:r>
          </w:p>
        </w:tc>
        <w:tc>
          <w:tcPr>
            <w:tcW w:w="3368" w:type="dxa"/>
          </w:tcPr>
          <w:p w:rsidR="007E7CE3" w:rsidRDefault="00000000">
            <w:pPr>
              <w:spacing w:line="360" w:lineRule="auto"/>
              <w:jc w:val="cente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8"/>
              </w:rPr>
              <w:t>THE TESTING DONE BEFORE IT IS DEPLOYED AS AN APP</w:t>
            </w:r>
          </w:p>
        </w:tc>
      </w:tr>
      <w:tr w:rsidR="007E7CE3">
        <w:tc>
          <w:tcPr>
            <w:tcW w:w="2727" w:type="dxa"/>
          </w:tcPr>
          <w:p w:rsidR="007E7CE3" w:rsidRDefault="00000000">
            <w:pPr>
              <w:spacing w:line="360" w:lineRule="auto"/>
              <w:jc w:val="cente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8"/>
              </w:rPr>
              <w:t>CUSTOMER SATISFACTION</w:t>
            </w:r>
          </w:p>
        </w:tc>
        <w:tc>
          <w:tcPr>
            <w:tcW w:w="2302" w:type="dxa"/>
          </w:tcPr>
          <w:p w:rsidR="007E7CE3" w:rsidRDefault="00000000">
            <w:pPr>
              <w:spacing w:line="360" w:lineRule="auto"/>
              <w:jc w:val="cente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8"/>
              </w:rPr>
              <w:t>75-85%</w:t>
            </w:r>
          </w:p>
        </w:tc>
        <w:tc>
          <w:tcPr>
            <w:tcW w:w="3368" w:type="dxa"/>
          </w:tcPr>
          <w:p w:rsidR="007E7CE3" w:rsidRDefault="00000000">
            <w:pPr>
              <w:spacing w:line="360" w:lineRule="auto"/>
              <w:jc w:val="cente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8"/>
              </w:rPr>
              <w:t xml:space="preserve">THE </w:t>
            </w:r>
            <w:proofErr w:type="gramStart"/>
            <w:r w:rsidR="00FF4BCA">
              <w:rPr>
                <w:rFonts w:ascii="Liberation Serif Regular" w:eastAsia="Liberation Serif Regular" w:hAnsi="Liberation Serif Regular" w:cs="Liberation Serif Regular"/>
                <w:color w:val="000000"/>
                <w:sz w:val="28"/>
              </w:rPr>
              <w:t>SPECIALLY</w:t>
            </w:r>
            <w:proofErr w:type="gramEnd"/>
            <w:r w:rsidR="00FF4BCA">
              <w:rPr>
                <w:rFonts w:ascii="Liberation Serif Regular" w:eastAsia="Liberation Serif Regular" w:hAnsi="Liberation Serif Regular" w:cs="Liberation Serif Regular"/>
                <w:color w:val="000000"/>
                <w:sz w:val="28"/>
              </w:rPr>
              <w:t xml:space="preserve"> ABLED PERSON</w:t>
            </w:r>
            <w:r>
              <w:rPr>
                <w:rFonts w:ascii="Liberation Serif Regular" w:eastAsia="Liberation Serif Regular" w:hAnsi="Liberation Serif Regular" w:cs="Liberation Serif Regular"/>
                <w:color w:val="000000"/>
                <w:sz w:val="28"/>
              </w:rPr>
              <w:t xml:space="preserve"> NEED TO BE SATISFIED WITH THE APPLICATION</w:t>
            </w:r>
          </w:p>
        </w:tc>
      </w:tr>
      <w:tr w:rsidR="007E7CE3">
        <w:tc>
          <w:tcPr>
            <w:tcW w:w="2727" w:type="dxa"/>
          </w:tcPr>
          <w:p w:rsidR="007E7CE3" w:rsidRDefault="00000000">
            <w:pPr>
              <w:spacing w:line="360" w:lineRule="auto"/>
              <w:jc w:val="cente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8"/>
              </w:rPr>
              <w:t xml:space="preserve">USER INTERFACE </w:t>
            </w:r>
          </w:p>
        </w:tc>
        <w:tc>
          <w:tcPr>
            <w:tcW w:w="2302" w:type="dxa"/>
          </w:tcPr>
          <w:p w:rsidR="007E7CE3" w:rsidRDefault="00000000">
            <w:pPr>
              <w:spacing w:line="360" w:lineRule="auto"/>
              <w:jc w:val="cente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8"/>
              </w:rPr>
              <w:t>65-85%</w:t>
            </w:r>
          </w:p>
        </w:tc>
        <w:tc>
          <w:tcPr>
            <w:tcW w:w="3368" w:type="dxa"/>
          </w:tcPr>
          <w:p w:rsidR="007E7CE3" w:rsidRDefault="00000000">
            <w:pPr>
              <w:spacing w:line="360" w:lineRule="auto"/>
              <w:jc w:val="cente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8"/>
              </w:rPr>
              <w:t xml:space="preserve">THE APP CAN USED BY </w:t>
            </w:r>
            <w:r w:rsidR="005F47AF">
              <w:rPr>
                <w:rFonts w:ascii="Liberation Serif Regular" w:eastAsia="Liberation Serif Regular" w:hAnsi="Liberation Serif Regular" w:cs="Liberation Serif Regular"/>
                <w:color w:val="000000"/>
                <w:sz w:val="28"/>
              </w:rPr>
              <w:t>ANYONE. (</w:t>
            </w:r>
            <w:r>
              <w:rPr>
                <w:rFonts w:ascii="Liberation Serif Regular" w:eastAsia="Liberation Serif Regular" w:hAnsi="Liberation Serif Regular" w:cs="Liberation Serif Regular"/>
                <w:color w:val="000000"/>
                <w:sz w:val="28"/>
              </w:rPr>
              <w:t>EASE OF ACCESS)</w:t>
            </w:r>
          </w:p>
        </w:tc>
      </w:tr>
      <w:tr w:rsidR="007E7CE3">
        <w:tc>
          <w:tcPr>
            <w:tcW w:w="2727" w:type="dxa"/>
          </w:tcPr>
          <w:p w:rsidR="007E7CE3" w:rsidRDefault="00000000">
            <w:pPr>
              <w:spacing w:line="360" w:lineRule="auto"/>
              <w:jc w:val="cente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8"/>
              </w:rPr>
              <w:t>SEVER RESPONSE</w:t>
            </w:r>
          </w:p>
        </w:tc>
        <w:tc>
          <w:tcPr>
            <w:tcW w:w="2302" w:type="dxa"/>
          </w:tcPr>
          <w:p w:rsidR="007E7CE3" w:rsidRDefault="00000000">
            <w:pPr>
              <w:spacing w:line="360" w:lineRule="auto"/>
              <w:jc w:val="cente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8"/>
              </w:rPr>
              <w:t>50-75%</w:t>
            </w:r>
          </w:p>
        </w:tc>
        <w:tc>
          <w:tcPr>
            <w:tcW w:w="3368" w:type="dxa"/>
          </w:tcPr>
          <w:p w:rsidR="007E7CE3" w:rsidRDefault="005F47AF">
            <w:pPr>
              <w:spacing w:line="360" w:lineRule="auto"/>
              <w:jc w:val="cente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8"/>
              </w:rPr>
              <w:t>URL - response</w:t>
            </w:r>
          </w:p>
        </w:tc>
      </w:tr>
      <w:tr w:rsidR="007E7CE3">
        <w:tc>
          <w:tcPr>
            <w:tcW w:w="2727" w:type="dxa"/>
          </w:tcPr>
          <w:p w:rsidR="007E7CE3" w:rsidRDefault="00000000">
            <w:pPr>
              <w:spacing w:line="360" w:lineRule="auto"/>
              <w:jc w:val="cente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8"/>
              </w:rPr>
              <w:t>DATA VALIDATION WITH NO. OF TEST CASE</w:t>
            </w:r>
          </w:p>
        </w:tc>
        <w:tc>
          <w:tcPr>
            <w:tcW w:w="2302" w:type="dxa"/>
          </w:tcPr>
          <w:p w:rsidR="007E7CE3" w:rsidRDefault="00000000">
            <w:pPr>
              <w:spacing w:line="360" w:lineRule="auto"/>
              <w:jc w:val="cente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8"/>
              </w:rPr>
              <w:t>60-80%</w:t>
            </w:r>
          </w:p>
          <w:p w:rsidR="007E7CE3" w:rsidRDefault="00000000">
            <w:pPr>
              <w:spacing w:line="360" w:lineRule="auto"/>
              <w:jc w:val="cente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8"/>
              </w:rPr>
              <w:t>(15-30 TESTCASE)</w:t>
            </w:r>
          </w:p>
        </w:tc>
        <w:tc>
          <w:tcPr>
            <w:tcW w:w="3368" w:type="dxa"/>
          </w:tcPr>
          <w:p w:rsidR="007E7CE3" w:rsidRDefault="00000000">
            <w:pPr>
              <w:spacing w:line="360" w:lineRule="auto"/>
              <w:jc w:val="cente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8"/>
              </w:rPr>
              <w:t>VALID DATA FROM THE APP</w:t>
            </w:r>
          </w:p>
        </w:tc>
      </w:tr>
      <w:tr w:rsidR="007E7CE3">
        <w:tc>
          <w:tcPr>
            <w:tcW w:w="2727" w:type="dxa"/>
          </w:tcPr>
          <w:p w:rsidR="007E7CE3" w:rsidRDefault="00000000">
            <w:pPr>
              <w:spacing w:line="360" w:lineRule="auto"/>
              <w:jc w:val="cente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8"/>
              </w:rPr>
              <w:t xml:space="preserve">ERROR </w:t>
            </w:r>
          </w:p>
        </w:tc>
        <w:tc>
          <w:tcPr>
            <w:tcW w:w="2302" w:type="dxa"/>
          </w:tcPr>
          <w:p w:rsidR="007E7CE3" w:rsidRDefault="00000000">
            <w:pPr>
              <w:spacing w:line="360" w:lineRule="auto"/>
              <w:jc w:val="cente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8"/>
              </w:rPr>
              <w:t>3-5%</w:t>
            </w:r>
          </w:p>
        </w:tc>
        <w:tc>
          <w:tcPr>
            <w:tcW w:w="3368" w:type="dxa"/>
          </w:tcPr>
          <w:p w:rsidR="007E7CE3" w:rsidRDefault="00E540F7">
            <w:pPr>
              <w:spacing w:line="360" w:lineRule="auto"/>
              <w:jc w:val="cente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8"/>
              </w:rPr>
              <w:t>SOMETIMES IT MAY LAG.</w:t>
            </w:r>
          </w:p>
        </w:tc>
      </w:tr>
    </w:tbl>
    <w:p w:rsidR="007E7CE3" w:rsidRDefault="007E7CE3">
      <w:pPr>
        <w:rPr>
          <w:b/>
          <w:color w:val="000000"/>
          <w:sz w:val="28"/>
          <w:u w:val="single"/>
        </w:rPr>
      </w:pPr>
    </w:p>
    <w:p w:rsidR="007E7CE3" w:rsidRDefault="007E7CE3">
      <w:pPr>
        <w:rPr>
          <w:b/>
          <w:color w:val="000000"/>
          <w:sz w:val="28"/>
          <w:u w:val="single"/>
        </w:rPr>
      </w:pPr>
    </w:p>
    <w:p w:rsidR="007E7CE3" w:rsidRDefault="00000000">
      <w:pPr>
        <w:rPr>
          <w:color w:val="000000"/>
        </w:rPr>
      </w:pPr>
      <w:r>
        <w:rPr>
          <w:rFonts w:ascii="Arimo Regular" w:eastAsia="Arimo Regular" w:hAnsi="Arimo Regular" w:cs="Arimo Regular"/>
          <w:color w:val="000000"/>
          <w:sz w:val="24"/>
        </w:rPr>
        <w:t xml:space="preserve"> </w:t>
      </w:r>
    </w:p>
    <w:p w:rsidR="007E7CE3" w:rsidRDefault="007E7CE3">
      <w:pPr>
        <w:spacing w:before="4"/>
        <w:rPr>
          <w:color w:val="000000"/>
        </w:rPr>
      </w:pPr>
    </w:p>
    <w:p w:rsidR="007E7CE3" w:rsidRDefault="007E7CE3">
      <w:pPr>
        <w:spacing w:before="4"/>
        <w:rPr>
          <w:rFonts w:ascii="Arimo Regular" w:eastAsia="Arimo Regular" w:hAnsi="Arimo Regular" w:cs="Arimo Regular"/>
          <w:color w:val="000000"/>
          <w:sz w:val="35"/>
        </w:rPr>
      </w:pPr>
    </w:p>
    <w:p w:rsidR="007E7CE3" w:rsidRDefault="007E7CE3">
      <w:pPr>
        <w:tabs>
          <w:tab w:val="left" w:pos="4559"/>
        </w:tabs>
        <w:spacing w:before="220" w:after="240"/>
        <w:jc w:val="both"/>
        <w:rPr>
          <w:rFonts w:ascii="Arimo Bold" w:eastAsia="Arimo Bold" w:hAnsi="Arimo Bold" w:cs="Arimo Bold"/>
          <w:b/>
          <w:color w:val="000000"/>
          <w:sz w:val="20"/>
        </w:rPr>
      </w:pPr>
    </w:p>
    <w:p w:rsidR="007E7CE3" w:rsidRDefault="007E7CE3">
      <w:pPr>
        <w:tabs>
          <w:tab w:val="left" w:pos="4559"/>
        </w:tabs>
        <w:spacing w:before="220" w:after="240"/>
        <w:jc w:val="both"/>
        <w:rPr>
          <w:rFonts w:ascii="Arimo Bold" w:eastAsia="Arimo Bold" w:hAnsi="Arimo Bold" w:cs="Arimo Bold"/>
          <w:b/>
          <w:color w:val="000000"/>
          <w:sz w:val="20"/>
        </w:rPr>
      </w:pPr>
    </w:p>
    <w:p w:rsidR="007E7CE3" w:rsidRDefault="007E7CE3">
      <w:pPr>
        <w:tabs>
          <w:tab w:val="left" w:pos="4559"/>
        </w:tabs>
        <w:spacing w:before="220" w:after="240"/>
        <w:jc w:val="both"/>
        <w:rPr>
          <w:rFonts w:ascii="Arimo Bold" w:eastAsia="Arimo Bold" w:hAnsi="Arimo Bold" w:cs="Arimo Bold"/>
          <w:b/>
          <w:color w:val="000000"/>
          <w:sz w:val="20"/>
        </w:rPr>
      </w:pPr>
    </w:p>
    <w:p w:rsidR="00205173" w:rsidRDefault="00205173" w:rsidP="00205173">
      <w:pPr>
        <w:tabs>
          <w:tab w:val="left" w:pos="6104"/>
        </w:tabs>
        <w:rPr>
          <w:rFonts w:ascii="Arimo Bold" w:eastAsia="Arimo Bold" w:hAnsi="Arimo Bold" w:cs="Arimo Bold"/>
          <w:b/>
          <w:color w:val="000000"/>
          <w:sz w:val="20"/>
        </w:rPr>
      </w:pPr>
    </w:p>
    <w:p w:rsidR="007E7CE3" w:rsidRDefault="00000000" w:rsidP="00205173">
      <w:pPr>
        <w:tabs>
          <w:tab w:val="left" w:pos="6104"/>
        </w:tabs>
        <w:jc w:val="center"/>
        <w:rPr>
          <w:rFonts w:ascii="Liberation Serif Bold" w:eastAsia="Liberation Serif Bold" w:hAnsi="Liberation Serif Bold" w:cs="Liberation Serif Bold"/>
          <w:b/>
          <w:sz w:val="32"/>
          <w:u w:val="single"/>
        </w:rPr>
      </w:pPr>
      <w:r>
        <w:rPr>
          <w:rFonts w:ascii="Liberation Serif Bold" w:eastAsia="Liberation Serif Bold" w:hAnsi="Liberation Serif Bold" w:cs="Liberation Serif Bold"/>
          <w:b/>
          <w:sz w:val="32"/>
          <w:u w:val="single"/>
        </w:rPr>
        <w:lastRenderedPageBreak/>
        <w:t>10.ADVANTAGES AND DISADVANTAGES</w:t>
      </w:r>
    </w:p>
    <w:p w:rsidR="007E7CE3" w:rsidRDefault="007E7CE3">
      <w:pPr>
        <w:tabs>
          <w:tab w:val="left" w:pos="6104"/>
        </w:tabs>
        <w:rPr>
          <w:rFonts w:ascii="Liberation Serif Bold" w:eastAsia="Liberation Serif Bold" w:hAnsi="Liberation Serif Bold" w:cs="Liberation Serif Bold"/>
          <w:b/>
          <w:sz w:val="32"/>
          <w:u w:val="single"/>
        </w:rPr>
      </w:pPr>
    </w:p>
    <w:p w:rsidR="00511148" w:rsidRDefault="00511148">
      <w:pPr>
        <w:tabs>
          <w:tab w:val="left" w:pos="6104"/>
        </w:tabs>
        <w:rPr>
          <w:rFonts w:ascii="Liberation Serif Bold" w:eastAsia="Liberation Serif Bold" w:hAnsi="Liberation Serif Bold" w:cs="Liberation Serif Bold"/>
          <w:b/>
          <w:sz w:val="32"/>
          <w:u w:val="single"/>
        </w:rPr>
      </w:pPr>
    </w:p>
    <w:p w:rsidR="00511148" w:rsidRDefault="00511148">
      <w:pPr>
        <w:tabs>
          <w:tab w:val="left" w:pos="6104"/>
        </w:tabs>
        <w:rPr>
          <w:rFonts w:ascii="Liberation Serif Bold" w:eastAsia="Liberation Serif Bold" w:hAnsi="Liberation Serif Bold" w:cs="Liberation Serif Bold"/>
          <w:b/>
          <w:sz w:val="32"/>
          <w:u w:val="single"/>
        </w:rPr>
      </w:pPr>
    </w:p>
    <w:p w:rsidR="00511148" w:rsidRDefault="00511148">
      <w:pPr>
        <w:tabs>
          <w:tab w:val="left" w:pos="6104"/>
        </w:tabs>
        <w:rPr>
          <w:rFonts w:ascii="Liberation Serif Bold" w:eastAsia="Liberation Serif Bold" w:hAnsi="Liberation Serif Bold" w:cs="Liberation Serif Bold"/>
          <w:b/>
          <w:sz w:val="32"/>
          <w:u w:val="single"/>
        </w:rPr>
      </w:pPr>
    </w:p>
    <w:p w:rsidR="007E7CE3" w:rsidRDefault="00000000">
      <w:pPr>
        <w:tabs>
          <w:tab w:val="left" w:pos="6104"/>
        </w:tabs>
        <w:rPr>
          <w:rFonts w:ascii="Liberation Serif Bold" w:eastAsia="Liberation Serif Bold" w:hAnsi="Liberation Serif Bold" w:cs="Liberation Serif Bold"/>
          <w:b/>
          <w:sz w:val="32"/>
          <w:u w:val="single"/>
        </w:rPr>
      </w:pPr>
      <w:r>
        <w:rPr>
          <w:rFonts w:ascii="Liberation Serif Bold" w:eastAsia="Liberation Serif Bold" w:hAnsi="Liberation Serif Bold" w:cs="Liberation Serif Bold"/>
          <w:b/>
          <w:sz w:val="32"/>
          <w:u w:val="single"/>
        </w:rPr>
        <w:t>ADVANTAGES:</w:t>
      </w:r>
    </w:p>
    <w:p w:rsidR="007A1544" w:rsidRDefault="007A1544">
      <w:pPr>
        <w:tabs>
          <w:tab w:val="left" w:pos="6104"/>
        </w:tabs>
        <w:rPr>
          <w:rFonts w:ascii="Liberation Serif Bold" w:eastAsia="Liberation Serif Bold" w:hAnsi="Liberation Serif Bold" w:cs="Liberation Serif Bold"/>
          <w:b/>
          <w:sz w:val="32"/>
          <w:u w:val="single"/>
        </w:rPr>
      </w:pPr>
    </w:p>
    <w:p w:rsidR="007A1544" w:rsidRPr="007A1544" w:rsidRDefault="007A1544" w:rsidP="00953C4B">
      <w:pPr>
        <w:pStyle w:val="ListParagraph0"/>
        <w:numPr>
          <w:ilvl w:val="0"/>
          <w:numId w:val="20"/>
        </w:numPr>
        <w:tabs>
          <w:tab w:val="left" w:pos="6104"/>
        </w:tabs>
        <w:spacing w:line="360" w:lineRule="auto"/>
        <w:rPr>
          <w:rFonts w:ascii="Liberation Serif Bold" w:eastAsia="Liberation Serif Bold" w:hAnsi="Liberation Serif Bold" w:cs="Liberation Serif Bold"/>
          <w:bCs/>
          <w:sz w:val="32"/>
        </w:rPr>
      </w:pPr>
      <w:r w:rsidRPr="007A1544">
        <w:rPr>
          <w:rFonts w:ascii="Liberation Serif Bold" w:eastAsia="Liberation Serif Bold" w:hAnsi="Liberation Serif Bold" w:cs="Liberation Serif Bold"/>
          <w:bCs/>
          <w:sz w:val="32"/>
        </w:rPr>
        <w:t xml:space="preserve">Mainly made available for many </w:t>
      </w:r>
      <w:proofErr w:type="gramStart"/>
      <w:r w:rsidRPr="007A1544">
        <w:rPr>
          <w:rFonts w:ascii="Liberation Serif Bold" w:eastAsia="Liberation Serif Bold" w:hAnsi="Liberation Serif Bold" w:cs="Liberation Serif Bold"/>
          <w:bCs/>
          <w:sz w:val="32"/>
        </w:rPr>
        <w:t>specially</w:t>
      </w:r>
      <w:proofErr w:type="gramEnd"/>
      <w:r w:rsidRPr="007A1544">
        <w:rPr>
          <w:rFonts w:ascii="Liberation Serif Bold" w:eastAsia="Liberation Serif Bold" w:hAnsi="Liberation Serif Bold" w:cs="Liberation Serif Bold"/>
          <w:bCs/>
          <w:sz w:val="32"/>
        </w:rPr>
        <w:t xml:space="preserve"> abled people.</w:t>
      </w:r>
    </w:p>
    <w:p w:rsidR="007A1544" w:rsidRDefault="007A1544" w:rsidP="00953C4B">
      <w:pPr>
        <w:pStyle w:val="ListParagraph0"/>
        <w:numPr>
          <w:ilvl w:val="0"/>
          <w:numId w:val="20"/>
        </w:numPr>
        <w:tabs>
          <w:tab w:val="left" w:pos="6104"/>
        </w:tabs>
        <w:spacing w:line="360" w:lineRule="auto"/>
        <w:rPr>
          <w:rFonts w:ascii="Liberation Serif Bold" w:eastAsia="Liberation Serif Bold" w:hAnsi="Liberation Serif Bold" w:cs="Liberation Serif Bold"/>
          <w:bCs/>
          <w:sz w:val="32"/>
        </w:rPr>
      </w:pPr>
      <w:r w:rsidRPr="007A1544">
        <w:rPr>
          <w:rFonts w:ascii="Liberation Serif Bold" w:eastAsia="Liberation Serif Bold" w:hAnsi="Liberation Serif Bold" w:cs="Liberation Serif Bold"/>
          <w:bCs/>
          <w:sz w:val="32"/>
        </w:rPr>
        <w:t>Code can be updated as per requirement in future</w:t>
      </w:r>
      <w:r>
        <w:rPr>
          <w:rFonts w:ascii="Liberation Serif Bold" w:eastAsia="Liberation Serif Bold" w:hAnsi="Liberation Serif Bold" w:cs="Liberation Serif Bold"/>
          <w:bCs/>
          <w:sz w:val="32"/>
        </w:rPr>
        <w:t>.</w:t>
      </w:r>
    </w:p>
    <w:p w:rsidR="00765D80" w:rsidRDefault="00765D80" w:rsidP="00953C4B">
      <w:pPr>
        <w:pStyle w:val="ListParagraph0"/>
        <w:numPr>
          <w:ilvl w:val="0"/>
          <w:numId w:val="20"/>
        </w:numPr>
        <w:tabs>
          <w:tab w:val="left" w:pos="6104"/>
        </w:tabs>
        <w:spacing w:line="360" w:lineRule="auto"/>
        <w:rPr>
          <w:rFonts w:ascii="Liberation Serif Bold" w:eastAsia="Liberation Serif Bold" w:hAnsi="Liberation Serif Bold" w:cs="Liberation Serif Bold"/>
          <w:bCs/>
          <w:sz w:val="32"/>
        </w:rPr>
      </w:pPr>
      <w:r w:rsidRPr="00765D80">
        <w:rPr>
          <w:rFonts w:ascii="Liberation Serif Bold" w:eastAsia="Liberation Serif Bold" w:hAnsi="Liberation Serif Bold" w:cs="Liberation Serif Bold"/>
          <w:bCs/>
          <w:sz w:val="32"/>
        </w:rPr>
        <w:t>Much cost is not involved.</w:t>
      </w:r>
    </w:p>
    <w:p w:rsidR="00765D80" w:rsidRPr="007A1544" w:rsidRDefault="00765D80" w:rsidP="00953C4B">
      <w:pPr>
        <w:pStyle w:val="ListParagraph0"/>
        <w:numPr>
          <w:ilvl w:val="0"/>
          <w:numId w:val="20"/>
        </w:numPr>
        <w:tabs>
          <w:tab w:val="left" w:pos="6104"/>
        </w:tabs>
        <w:spacing w:line="360" w:lineRule="auto"/>
        <w:rPr>
          <w:rFonts w:ascii="Liberation Serif Bold" w:eastAsia="Liberation Serif Bold" w:hAnsi="Liberation Serif Bold" w:cs="Liberation Serif Bold"/>
          <w:bCs/>
          <w:sz w:val="32"/>
        </w:rPr>
      </w:pPr>
      <w:r w:rsidRPr="00765D80">
        <w:rPr>
          <w:rFonts w:ascii="Liberation Serif Bold" w:eastAsia="Liberation Serif Bold" w:hAnsi="Liberation Serif Bold" w:cs="Liberation Serif Bold"/>
          <w:bCs/>
          <w:sz w:val="32"/>
        </w:rPr>
        <w:t>It is unique because speech can be converted to text is easy but gestures to voice is something unique.</w:t>
      </w:r>
    </w:p>
    <w:p w:rsidR="007E7CE3" w:rsidRDefault="007E7CE3">
      <w:pPr>
        <w:tabs>
          <w:tab w:val="left" w:pos="6104"/>
        </w:tabs>
        <w:rPr>
          <w:rFonts w:ascii="Liberation Serif Bold" w:eastAsia="Liberation Serif Bold" w:hAnsi="Liberation Serif Bold" w:cs="Liberation Serif Bold"/>
          <w:b/>
          <w:sz w:val="32"/>
          <w:u w:val="single"/>
        </w:rPr>
      </w:pPr>
    </w:p>
    <w:p w:rsidR="007328CB" w:rsidRDefault="007328CB">
      <w:pPr>
        <w:tabs>
          <w:tab w:val="left" w:pos="6104"/>
        </w:tabs>
        <w:jc w:val="both"/>
        <w:rPr>
          <w:rFonts w:ascii="Liberation Serif Bold" w:eastAsia="Liberation Serif Bold" w:hAnsi="Liberation Serif Bold" w:cs="Liberation Serif Bold"/>
          <w:b/>
          <w:sz w:val="32"/>
          <w:u w:val="single"/>
        </w:rPr>
      </w:pPr>
    </w:p>
    <w:p w:rsidR="007328CB" w:rsidRDefault="007328CB">
      <w:pPr>
        <w:tabs>
          <w:tab w:val="left" w:pos="6104"/>
        </w:tabs>
        <w:jc w:val="both"/>
        <w:rPr>
          <w:rFonts w:ascii="Liberation Serif Bold" w:eastAsia="Liberation Serif Bold" w:hAnsi="Liberation Serif Bold" w:cs="Liberation Serif Bold"/>
          <w:b/>
          <w:sz w:val="32"/>
          <w:u w:val="single"/>
        </w:rPr>
      </w:pPr>
    </w:p>
    <w:p w:rsidR="007E7CE3" w:rsidRDefault="00000000">
      <w:pPr>
        <w:tabs>
          <w:tab w:val="left" w:pos="6104"/>
        </w:tabs>
        <w:jc w:val="both"/>
        <w:rPr>
          <w:rFonts w:ascii="Liberation Serif Bold" w:eastAsia="Liberation Serif Bold" w:hAnsi="Liberation Serif Bold" w:cs="Liberation Serif Bold"/>
          <w:b/>
          <w:sz w:val="32"/>
          <w:u w:val="single"/>
        </w:rPr>
      </w:pPr>
      <w:r>
        <w:rPr>
          <w:rFonts w:ascii="Liberation Serif Bold" w:eastAsia="Liberation Serif Bold" w:hAnsi="Liberation Serif Bold" w:cs="Liberation Serif Bold"/>
          <w:b/>
          <w:sz w:val="32"/>
          <w:u w:val="single"/>
        </w:rPr>
        <w:t>DISADVANTAGES:</w:t>
      </w:r>
    </w:p>
    <w:p w:rsidR="007E7CE3" w:rsidRDefault="007E7CE3">
      <w:pPr>
        <w:tabs>
          <w:tab w:val="left" w:pos="6104"/>
        </w:tabs>
        <w:jc w:val="both"/>
        <w:rPr>
          <w:rFonts w:ascii="Liberation Serif Bold" w:eastAsia="Liberation Serif Bold" w:hAnsi="Liberation Serif Bold" w:cs="Liberation Serif Bold"/>
          <w:b/>
          <w:sz w:val="32"/>
          <w:u w:val="single"/>
        </w:rPr>
      </w:pPr>
    </w:p>
    <w:p w:rsidR="007E7CE3" w:rsidRDefault="00CF64A9" w:rsidP="00953C4B">
      <w:pPr>
        <w:pStyle w:val="ListParagraph0"/>
        <w:numPr>
          <w:ilvl w:val="0"/>
          <w:numId w:val="21"/>
        </w:numPr>
        <w:tabs>
          <w:tab w:val="left" w:pos="6104"/>
        </w:tabs>
        <w:spacing w:line="360" w:lineRule="auto"/>
        <w:jc w:val="both"/>
        <w:rPr>
          <w:rFonts w:ascii="Liberation Serif Bold" w:eastAsia="Liberation Serif Bold" w:hAnsi="Liberation Serif Bold" w:cs="Liberation Serif Bold"/>
          <w:bCs/>
          <w:sz w:val="32"/>
        </w:rPr>
      </w:pPr>
      <w:r w:rsidRPr="00CF64A9">
        <w:rPr>
          <w:rFonts w:ascii="Liberation Serif Bold" w:eastAsia="Liberation Serif Bold" w:hAnsi="Liberation Serif Bold" w:cs="Liberation Serif Bold"/>
          <w:bCs/>
          <w:sz w:val="32"/>
        </w:rPr>
        <w:t>Computational time in training is higher.</w:t>
      </w:r>
    </w:p>
    <w:p w:rsidR="00CF64A9" w:rsidRDefault="00CF64A9" w:rsidP="00953C4B">
      <w:pPr>
        <w:pStyle w:val="ListParagraph0"/>
        <w:numPr>
          <w:ilvl w:val="0"/>
          <w:numId w:val="21"/>
        </w:numPr>
        <w:tabs>
          <w:tab w:val="left" w:pos="6104"/>
        </w:tabs>
        <w:spacing w:line="360" w:lineRule="auto"/>
        <w:jc w:val="both"/>
        <w:rPr>
          <w:rFonts w:ascii="Liberation Serif Bold" w:eastAsia="Liberation Serif Bold" w:hAnsi="Liberation Serif Bold" w:cs="Liberation Serif Bold"/>
          <w:bCs/>
          <w:sz w:val="32"/>
        </w:rPr>
      </w:pPr>
      <w:r w:rsidRPr="00CF64A9">
        <w:rPr>
          <w:rFonts w:ascii="Liberation Serif Bold" w:eastAsia="Liberation Serif Bold" w:hAnsi="Liberation Serif Bold" w:cs="Liberation Serif Bold"/>
          <w:bCs/>
          <w:sz w:val="32"/>
        </w:rPr>
        <w:t>Selection of an optimal threshold value is difficult.</w:t>
      </w:r>
    </w:p>
    <w:p w:rsidR="00CF64A9" w:rsidRPr="00CF64A9" w:rsidRDefault="00CF64A9" w:rsidP="00953C4B">
      <w:pPr>
        <w:pStyle w:val="ListParagraph0"/>
        <w:numPr>
          <w:ilvl w:val="0"/>
          <w:numId w:val="21"/>
        </w:numPr>
        <w:tabs>
          <w:tab w:val="left" w:pos="6104"/>
        </w:tabs>
        <w:spacing w:line="360" w:lineRule="auto"/>
        <w:jc w:val="both"/>
        <w:rPr>
          <w:rFonts w:ascii="Liberation Serif Bold" w:eastAsia="Liberation Serif Bold" w:hAnsi="Liberation Serif Bold" w:cs="Liberation Serif Bold"/>
          <w:bCs/>
          <w:sz w:val="32"/>
        </w:rPr>
      </w:pPr>
      <w:r>
        <w:rPr>
          <w:rFonts w:ascii="Liberation Serif Bold" w:eastAsia="Liberation Serif Bold" w:hAnsi="Liberation Serif Bold" w:cs="Liberation Serif Bold"/>
          <w:bCs/>
          <w:sz w:val="32"/>
        </w:rPr>
        <w:t>Sometimes it may lag due to network connectivity.</w:t>
      </w:r>
    </w:p>
    <w:p w:rsidR="007E7CE3" w:rsidRDefault="007E7CE3">
      <w:pPr>
        <w:tabs>
          <w:tab w:val="left" w:pos="6104"/>
        </w:tabs>
        <w:jc w:val="center"/>
        <w:rPr>
          <w:rFonts w:ascii="Liberation Serif Bold" w:eastAsia="Liberation Serif Bold" w:hAnsi="Liberation Serif Bold" w:cs="Liberation Serif Bold"/>
          <w:b/>
          <w:sz w:val="32"/>
          <w:u w:val="single"/>
        </w:rPr>
      </w:pPr>
    </w:p>
    <w:p w:rsidR="007E7CE3" w:rsidRDefault="007E7CE3">
      <w:pPr>
        <w:tabs>
          <w:tab w:val="left" w:pos="6104"/>
        </w:tabs>
        <w:jc w:val="center"/>
        <w:rPr>
          <w:rFonts w:ascii="Liberation Serif Bold" w:eastAsia="Liberation Serif Bold" w:hAnsi="Liberation Serif Bold" w:cs="Liberation Serif Bold"/>
          <w:b/>
          <w:sz w:val="32"/>
          <w:u w:val="single"/>
        </w:rPr>
      </w:pPr>
    </w:p>
    <w:p w:rsidR="007E7CE3" w:rsidRDefault="007E7CE3">
      <w:pPr>
        <w:tabs>
          <w:tab w:val="left" w:pos="6104"/>
        </w:tabs>
        <w:jc w:val="center"/>
        <w:rPr>
          <w:rFonts w:ascii="Liberation Serif Bold" w:eastAsia="Liberation Serif Bold" w:hAnsi="Liberation Serif Bold" w:cs="Liberation Serif Bold"/>
          <w:b/>
          <w:sz w:val="32"/>
          <w:u w:val="single"/>
        </w:rPr>
      </w:pPr>
    </w:p>
    <w:p w:rsidR="007E7CE3" w:rsidRDefault="007E7CE3">
      <w:pPr>
        <w:tabs>
          <w:tab w:val="left" w:pos="6104"/>
        </w:tabs>
        <w:jc w:val="center"/>
        <w:rPr>
          <w:rFonts w:ascii="Liberation Serif Bold" w:eastAsia="Liberation Serif Bold" w:hAnsi="Liberation Serif Bold" w:cs="Liberation Serif Bold"/>
          <w:b/>
          <w:sz w:val="32"/>
          <w:u w:val="single"/>
        </w:rPr>
      </w:pPr>
    </w:p>
    <w:p w:rsidR="007E7CE3" w:rsidRDefault="007E7CE3">
      <w:pPr>
        <w:tabs>
          <w:tab w:val="left" w:pos="6104"/>
        </w:tabs>
        <w:jc w:val="center"/>
        <w:rPr>
          <w:rFonts w:ascii="Liberation Serif Bold" w:eastAsia="Liberation Serif Bold" w:hAnsi="Liberation Serif Bold" w:cs="Liberation Serif Bold"/>
          <w:b/>
          <w:sz w:val="32"/>
          <w:u w:val="single"/>
        </w:rPr>
      </w:pPr>
    </w:p>
    <w:p w:rsidR="007E7CE3" w:rsidRDefault="007E7CE3">
      <w:pPr>
        <w:tabs>
          <w:tab w:val="left" w:pos="6104"/>
        </w:tabs>
        <w:jc w:val="center"/>
        <w:rPr>
          <w:rFonts w:ascii="Liberation Serif Bold" w:eastAsia="Liberation Serif Bold" w:hAnsi="Liberation Serif Bold" w:cs="Liberation Serif Bold"/>
          <w:b/>
          <w:sz w:val="32"/>
          <w:u w:val="single"/>
        </w:rPr>
      </w:pPr>
    </w:p>
    <w:p w:rsidR="007E7CE3" w:rsidRDefault="007E7CE3">
      <w:pPr>
        <w:tabs>
          <w:tab w:val="left" w:pos="6104"/>
        </w:tabs>
        <w:jc w:val="center"/>
        <w:rPr>
          <w:rFonts w:ascii="Liberation Serif Bold" w:eastAsia="Liberation Serif Bold" w:hAnsi="Liberation Serif Bold" w:cs="Liberation Serif Bold"/>
          <w:b/>
          <w:sz w:val="32"/>
          <w:u w:val="single"/>
        </w:rPr>
      </w:pPr>
    </w:p>
    <w:p w:rsidR="007E7CE3" w:rsidRDefault="007E7CE3">
      <w:pPr>
        <w:tabs>
          <w:tab w:val="left" w:pos="6104"/>
        </w:tabs>
        <w:jc w:val="center"/>
        <w:rPr>
          <w:rFonts w:ascii="Liberation Serif Bold" w:eastAsia="Liberation Serif Bold" w:hAnsi="Liberation Serif Bold" w:cs="Liberation Serif Bold"/>
          <w:b/>
          <w:sz w:val="32"/>
          <w:u w:val="single"/>
        </w:rPr>
      </w:pPr>
    </w:p>
    <w:p w:rsidR="007E7CE3" w:rsidRDefault="007E7CE3">
      <w:pPr>
        <w:tabs>
          <w:tab w:val="left" w:pos="6104"/>
        </w:tabs>
        <w:jc w:val="center"/>
        <w:rPr>
          <w:rFonts w:ascii="Liberation Serif Bold" w:eastAsia="Liberation Serif Bold" w:hAnsi="Liberation Serif Bold" w:cs="Liberation Serif Bold"/>
          <w:b/>
          <w:sz w:val="32"/>
          <w:u w:val="single"/>
        </w:rPr>
      </w:pPr>
    </w:p>
    <w:p w:rsidR="00BE3900" w:rsidRDefault="00BE3900">
      <w:pPr>
        <w:tabs>
          <w:tab w:val="left" w:pos="6104"/>
        </w:tabs>
        <w:jc w:val="center"/>
        <w:rPr>
          <w:rFonts w:ascii="Liberation Serif Bold" w:eastAsia="Liberation Serif Bold" w:hAnsi="Liberation Serif Bold" w:cs="Liberation Serif Bold"/>
          <w:b/>
          <w:sz w:val="32"/>
          <w:u w:val="single"/>
        </w:rPr>
      </w:pPr>
    </w:p>
    <w:p w:rsidR="005C126C" w:rsidRDefault="005C126C" w:rsidP="001922EC">
      <w:pPr>
        <w:tabs>
          <w:tab w:val="left" w:pos="6104"/>
        </w:tabs>
        <w:rPr>
          <w:rFonts w:ascii="Liberation Serif Bold" w:eastAsia="Liberation Serif Bold" w:hAnsi="Liberation Serif Bold" w:cs="Liberation Serif Bold"/>
          <w:b/>
          <w:sz w:val="32"/>
          <w:u w:val="single"/>
        </w:rPr>
      </w:pPr>
    </w:p>
    <w:p w:rsidR="001922EC" w:rsidRDefault="001922EC" w:rsidP="001922EC">
      <w:pPr>
        <w:tabs>
          <w:tab w:val="left" w:pos="6104"/>
        </w:tabs>
        <w:rPr>
          <w:rFonts w:ascii="Liberation Serif Bold" w:eastAsia="Liberation Serif Bold" w:hAnsi="Liberation Serif Bold" w:cs="Liberation Serif Bold"/>
          <w:b/>
          <w:sz w:val="32"/>
          <w:u w:val="single"/>
        </w:rPr>
      </w:pPr>
    </w:p>
    <w:p w:rsidR="00DB733E" w:rsidRDefault="00DB733E" w:rsidP="00DB733E">
      <w:pPr>
        <w:tabs>
          <w:tab w:val="left" w:pos="6104"/>
        </w:tabs>
        <w:rPr>
          <w:rFonts w:ascii="Liberation Serif Bold" w:eastAsia="Liberation Serif Bold" w:hAnsi="Liberation Serif Bold" w:cs="Liberation Serif Bold"/>
          <w:b/>
          <w:sz w:val="32"/>
          <w:u w:val="single"/>
        </w:rPr>
      </w:pPr>
    </w:p>
    <w:p w:rsidR="007E7CE3" w:rsidRDefault="00000000" w:rsidP="00DB733E">
      <w:pPr>
        <w:tabs>
          <w:tab w:val="left" w:pos="6104"/>
        </w:tabs>
        <w:jc w:val="center"/>
        <w:rPr>
          <w:rFonts w:ascii="Liberation Serif Regular" w:eastAsia="Liberation Serif Regular" w:hAnsi="Liberation Serif Regular" w:cs="Liberation Serif Regular"/>
          <w:sz w:val="32"/>
        </w:rPr>
      </w:pPr>
      <w:r>
        <w:rPr>
          <w:rFonts w:ascii="Liberation Serif Bold" w:eastAsia="Liberation Serif Bold" w:hAnsi="Liberation Serif Bold" w:cs="Liberation Serif Bold"/>
          <w:b/>
          <w:sz w:val="32"/>
          <w:u w:val="single"/>
        </w:rPr>
        <w:lastRenderedPageBreak/>
        <w:t>11.CONCLUSION</w:t>
      </w:r>
    </w:p>
    <w:p w:rsidR="006F788E" w:rsidRDefault="006F788E">
      <w:pPr>
        <w:tabs>
          <w:tab w:val="left" w:pos="6104"/>
        </w:tabs>
        <w:rPr>
          <w:rFonts w:ascii="Liberation Serif Regular" w:eastAsia="Liberation Serif Regular" w:hAnsi="Liberation Serif Regular" w:cs="Liberation Serif Regular"/>
          <w:sz w:val="32"/>
        </w:rPr>
      </w:pPr>
    </w:p>
    <w:p w:rsidR="007E7CE3" w:rsidRDefault="007E7CE3">
      <w:pPr>
        <w:tabs>
          <w:tab w:val="left" w:pos="6104"/>
        </w:tabs>
        <w:jc w:val="both"/>
        <w:rPr>
          <w:rFonts w:ascii="Liberation Serif Regular" w:eastAsia="Liberation Serif Regular" w:hAnsi="Liberation Serif Regular" w:cs="Liberation Serif Regular"/>
          <w:color w:val="000000"/>
          <w:sz w:val="32"/>
        </w:rPr>
      </w:pPr>
    </w:p>
    <w:p w:rsidR="007E7CE3" w:rsidRDefault="00F11DF9" w:rsidP="004D5C54">
      <w:pPr>
        <w:tabs>
          <w:tab w:val="left" w:pos="6104"/>
        </w:tabs>
        <w:spacing w:line="360" w:lineRule="auto"/>
        <w:jc w:val="both"/>
        <w:rPr>
          <w:rFonts w:ascii="Liberation Serif Regular" w:eastAsia="Liberation Serif Regular" w:hAnsi="Liberation Serif Regular" w:cs="Liberation Serif Regular"/>
          <w:color w:val="000000"/>
          <w:sz w:val="32"/>
        </w:rPr>
      </w:pPr>
      <w:r w:rsidRPr="00F11DF9">
        <w:rPr>
          <w:rFonts w:ascii="Liberation Serif Regular" w:eastAsia="Liberation Serif Regular" w:hAnsi="Liberation Serif Regular" w:cs="Liberation Serif Regular"/>
          <w:color w:val="000000"/>
          <w:sz w:val="32"/>
        </w:rPr>
        <w:t>The problem of Sign Language (SL) recognition using images is still a challenge.</w:t>
      </w:r>
      <w:r>
        <w:rPr>
          <w:rFonts w:ascii="Liberation Serif Regular" w:eastAsia="Liberation Serif Regular" w:hAnsi="Liberation Serif Regular" w:cs="Liberation Serif Regular"/>
          <w:color w:val="000000"/>
          <w:sz w:val="32"/>
        </w:rPr>
        <w:t xml:space="preserve"> </w:t>
      </w:r>
      <w:r w:rsidRPr="00F11DF9">
        <w:rPr>
          <w:rFonts w:ascii="Liberation Serif Regular" w:eastAsia="Liberation Serif Regular" w:hAnsi="Liberation Serif Regular" w:cs="Liberation Serif Regular"/>
          <w:color w:val="000000"/>
          <w:sz w:val="32"/>
        </w:rPr>
        <w:t>Similarity of gestures, user’s accent, context and signs with multiple meanings lead</w:t>
      </w:r>
      <w:r>
        <w:rPr>
          <w:rFonts w:ascii="Liberation Serif Regular" w:eastAsia="Liberation Serif Regular" w:hAnsi="Liberation Serif Regular" w:cs="Liberation Serif Regular"/>
          <w:color w:val="000000"/>
          <w:sz w:val="32"/>
        </w:rPr>
        <w:t xml:space="preserve"> </w:t>
      </w:r>
      <w:r w:rsidRPr="00F11DF9">
        <w:rPr>
          <w:rFonts w:ascii="Liberation Serif Regular" w:eastAsia="Liberation Serif Regular" w:hAnsi="Liberation Serif Regular" w:cs="Liberation Serif Regular"/>
          <w:color w:val="000000"/>
          <w:sz w:val="32"/>
        </w:rPr>
        <w:t>to ambiguity. These are some reasons why previous work used limited datasets</w:t>
      </w:r>
      <w:r w:rsidR="00B876C3">
        <w:rPr>
          <w:rFonts w:ascii="Liberation Serif Regular" w:eastAsia="Liberation Serif Regular" w:hAnsi="Liberation Serif Regular" w:cs="Liberation Serif Regular"/>
          <w:color w:val="000000"/>
          <w:sz w:val="32"/>
        </w:rPr>
        <w:t xml:space="preserve"> </w:t>
      </w:r>
      <w:r w:rsidR="00B876C3" w:rsidRPr="00B876C3">
        <w:rPr>
          <w:rFonts w:ascii="Liberation Serif Regular" w:eastAsia="Liberation Serif Regular" w:hAnsi="Liberation Serif Regular" w:cs="Liberation Serif Regular"/>
          <w:color w:val="000000"/>
          <w:sz w:val="32"/>
        </w:rPr>
        <w:t xml:space="preserve">Here I used </w:t>
      </w:r>
      <w:proofErr w:type="spellStart"/>
      <w:r w:rsidR="00B876C3" w:rsidRPr="00B876C3">
        <w:rPr>
          <w:rFonts w:ascii="Liberation Serif Regular" w:eastAsia="Liberation Serif Regular" w:hAnsi="Liberation Serif Regular" w:cs="Liberation Serif Regular"/>
          <w:color w:val="000000"/>
          <w:sz w:val="32"/>
        </w:rPr>
        <w:t>keras</w:t>
      </w:r>
      <w:proofErr w:type="spellEnd"/>
      <w:r w:rsidR="00B876C3">
        <w:rPr>
          <w:rFonts w:ascii="Liberation Serif Regular" w:eastAsia="Liberation Serif Regular" w:hAnsi="Liberation Serif Regular" w:cs="Liberation Serif Regular"/>
          <w:color w:val="000000"/>
          <w:sz w:val="32"/>
        </w:rPr>
        <w:t xml:space="preserve"> and Tensor flow</w:t>
      </w:r>
      <w:r w:rsidR="00B876C3" w:rsidRPr="00B876C3">
        <w:rPr>
          <w:rFonts w:ascii="Liberation Serif Regular" w:eastAsia="Liberation Serif Regular" w:hAnsi="Liberation Serif Regular" w:cs="Liberation Serif Regular"/>
          <w:color w:val="000000"/>
          <w:sz w:val="32"/>
        </w:rPr>
        <w:t xml:space="preserve"> to train the models then finally converted the hand gesture into the Text. This can easily be understood by a person by seeing it though he is a deaf and dumb person.</w:t>
      </w:r>
    </w:p>
    <w:p w:rsidR="007E7CE3" w:rsidRDefault="007E7CE3">
      <w:pPr>
        <w:tabs>
          <w:tab w:val="left" w:pos="6104"/>
        </w:tabs>
        <w:jc w:val="both"/>
        <w:rPr>
          <w:rFonts w:ascii="Liberation Serif Regular" w:eastAsia="Liberation Serif Regular" w:hAnsi="Liberation Serif Regular" w:cs="Liberation Serif Regular"/>
          <w:color w:val="000000"/>
          <w:sz w:val="32"/>
        </w:rPr>
      </w:pPr>
    </w:p>
    <w:p w:rsidR="007E7CE3" w:rsidRDefault="007E7CE3">
      <w:pPr>
        <w:tabs>
          <w:tab w:val="left" w:pos="6104"/>
        </w:tabs>
        <w:jc w:val="both"/>
        <w:rPr>
          <w:rFonts w:ascii="Liberation Serif Regular" w:eastAsia="Liberation Serif Regular" w:hAnsi="Liberation Serif Regular" w:cs="Liberation Serif Regular"/>
          <w:color w:val="000000"/>
          <w:sz w:val="32"/>
        </w:rPr>
      </w:pPr>
    </w:p>
    <w:p w:rsidR="007E7CE3" w:rsidRDefault="007E7CE3">
      <w:pPr>
        <w:tabs>
          <w:tab w:val="left" w:pos="6104"/>
        </w:tabs>
        <w:jc w:val="both"/>
        <w:rPr>
          <w:rFonts w:ascii="Liberation Serif Regular" w:eastAsia="Liberation Serif Regular" w:hAnsi="Liberation Serif Regular" w:cs="Liberation Serif Regular"/>
          <w:color w:val="000000"/>
          <w:sz w:val="32"/>
        </w:rPr>
      </w:pPr>
    </w:p>
    <w:p w:rsidR="007E7CE3" w:rsidRDefault="007E7CE3">
      <w:pPr>
        <w:tabs>
          <w:tab w:val="left" w:pos="6104"/>
        </w:tabs>
        <w:jc w:val="both"/>
        <w:rPr>
          <w:rFonts w:ascii="Liberation Serif Regular" w:eastAsia="Liberation Serif Regular" w:hAnsi="Liberation Serif Regular" w:cs="Liberation Serif Regular"/>
          <w:color w:val="000000"/>
          <w:sz w:val="32"/>
        </w:rPr>
      </w:pPr>
    </w:p>
    <w:p w:rsidR="007E7CE3" w:rsidRDefault="007E7CE3">
      <w:pPr>
        <w:tabs>
          <w:tab w:val="left" w:pos="6104"/>
        </w:tabs>
        <w:jc w:val="both"/>
        <w:rPr>
          <w:rFonts w:ascii="Liberation Serif Regular" w:eastAsia="Liberation Serif Regular" w:hAnsi="Liberation Serif Regular" w:cs="Liberation Serif Regular"/>
          <w:color w:val="000000"/>
          <w:sz w:val="32"/>
        </w:rPr>
      </w:pPr>
    </w:p>
    <w:p w:rsidR="007E7CE3" w:rsidRDefault="007E7CE3">
      <w:pPr>
        <w:tabs>
          <w:tab w:val="left" w:pos="6104"/>
        </w:tabs>
        <w:jc w:val="both"/>
        <w:rPr>
          <w:rFonts w:ascii="Liberation Serif Regular" w:eastAsia="Liberation Serif Regular" w:hAnsi="Liberation Serif Regular" w:cs="Liberation Serif Regular"/>
          <w:color w:val="000000"/>
          <w:sz w:val="32"/>
        </w:rPr>
      </w:pPr>
    </w:p>
    <w:p w:rsidR="007E7CE3" w:rsidRDefault="007E7CE3">
      <w:pPr>
        <w:tabs>
          <w:tab w:val="left" w:pos="6104"/>
        </w:tabs>
        <w:jc w:val="both"/>
        <w:rPr>
          <w:rFonts w:ascii="Liberation Serif Regular" w:eastAsia="Liberation Serif Regular" w:hAnsi="Liberation Serif Regular" w:cs="Liberation Serif Regular"/>
          <w:color w:val="000000"/>
          <w:sz w:val="32"/>
        </w:rPr>
      </w:pPr>
    </w:p>
    <w:p w:rsidR="007E7CE3" w:rsidRDefault="007E7CE3">
      <w:pPr>
        <w:tabs>
          <w:tab w:val="left" w:pos="6104"/>
        </w:tabs>
        <w:jc w:val="both"/>
        <w:rPr>
          <w:rFonts w:ascii="Liberation Serif Regular" w:eastAsia="Liberation Serif Regular" w:hAnsi="Liberation Serif Regular" w:cs="Liberation Serif Regular"/>
          <w:color w:val="000000"/>
          <w:sz w:val="32"/>
        </w:rPr>
      </w:pPr>
    </w:p>
    <w:p w:rsidR="007E7CE3" w:rsidRDefault="007E7CE3">
      <w:pPr>
        <w:tabs>
          <w:tab w:val="left" w:pos="6104"/>
        </w:tabs>
        <w:jc w:val="both"/>
        <w:rPr>
          <w:rFonts w:ascii="Liberation Serif Regular" w:eastAsia="Liberation Serif Regular" w:hAnsi="Liberation Serif Regular" w:cs="Liberation Serif Regular"/>
          <w:color w:val="000000"/>
          <w:sz w:val="32"/>
        </w:rPr>
      </w:pPr>
    </w:p>
    <w:p w:rsidR="007E7CE3" w:rsidRDefault="00000000">
      <w:pPr>
        <w:tabs>
          <w:tab w:val="left" w:pos="7492"/>
        </w:tabs>
        <w:jc w:val="both"/>
        <w:rPr>
          <w:rFonts w:ascii="Liberation Serif Regular" w:eastAsia="Liberation Serif Regular" w:hAnsi="Liberation Serif Regular" w:cs="Liberation Serif Regular"/>
          <w:color w:val="000000"/>
          <w:sz w:val="32"/>
        </w:rPr>
      </w:pPr>
      <w:r>
        <w:tab/>
      </w:r>
    </w:p>
    <w:p w:rsidR="007E7CE3" w:rsidRDefault="007E7CE3">
      <w:pPr>
        <w:tabs>
          <w:tab w:val="left" w:pos="6104"/>
        </w:tabs>
        <w:jc w:val="both"/>
        <w:rPr>
          <w:rFonts w:ascii="Liberation Serif Regular" w:eastAsia="Liberation Serif Regular" w:hAnsi="Liberation Serif Regular" w:cs="Liberation Serif Regular"/>
          <w:color w:val="000000"/>
          <w:sz w:val="32"/>
        </w:rPr>
      </w:pPr>
    </w:p>
    <w:p w:rsidR="007E7CE3" w:rsidRDefault="007E7CE3">
      <w:pPr>
        <w:tabs>
          <w:tab w:val="left" w:pos="6104"/>
        </w:tabs>
        <w:jc w:val="both"/>
        <w:rPr>
          <w:rFonts w:ascii="Liberation Serif Regular" w:eastAsia="Liberation Serif Regular" w:hAnsi="Liberation Serif Regular" w:cs="Liberation Serif Regular"/>
          <w:color w:val="000000"/>
          <w:sz w:val="32"/>
        </w:rPr>
      </w:pPr>
    </w:p>
    <w:p w:rsidR="007E7CE3" w:rsidRDefault="007E7CE3">
      <w:pPr>
        <w:tabs>
          <w:tab w:val="left" w:pos="6104"/>
        </w:tabs>
        <w:jc w:val="both"/>
        <w:rPr>
          <w:rFonts w:ascii="Liberation Serif Regular" w:eastAsia="Liberation Serif Regular" w:hAnsi="Liberation Serif Regular" w:cs="Liberation Serif Regular"/>
          <w:color w:val="000000"/>
          <w:sz w:val="32"/>
        </w:rPr>
      </w:pPr>
    </w:p>
    <w:p w:rsidR="00A172B7" w:rsidRDefault="00A172B7">
      <w:pPr>
        <w:tabs>
          <w:tab w:val="left" w:pos="6104"/>
        </w:tabs>
        <w:jc w:val="center"/>
        <w:rPr>
          <w:rFonts w:ascii="Liberation Serif Bold" w:eastAsia="Liberation Serif Bold" w:hAnsi="Liberation Serif Bold" w:cs="Liberation Serif Bold"/>
          <w:b/>
          <w:color w:val="000000"/>
          <w:sz w:val="32"/>
          <w:u w:val="single"/>
        </w:rPr>
      </w:pPr>
    </w:p>
    <w:p w:rsidR="00A172B7" w:rsidRDefault="00A172B7">
      <w:pPr>
        <w:tabs>
          <w:tab w:val="left" w:pos="6104"/>
        </w:tabs>
        <w:jc w:val="center"/>
        <w:rPr>
          <w:rFonts w:ascii="Liberation Serif Bold" w:eastAsia="Liberation Serif Bold" w:hAnsi="Liberation Serif Bold" w:cs="Liberation Serif Bold"/>
          <w:b/>
          <w:color w:val="000000"/>
          <w:sz w:val="32"/>
          <w:u w:val="single"/>
        </w:rPr>
      </w:pPr>
    </w:p>
    <w:p w:rsidR="00A172B7" w:rsidRDefault="00A172B7">
      <w:pPr>
        <w:tabs>
          <w:tab w:val="left" w:pos="6104"/>
        </w:tabs>
        <w:jc w:val="center"/>
        <w:rPr>
          <w:rFonts w:ascii="Liberation Serif Bold" w:eastAsia="Liberation Serif Bold" w:hAnsi="Liberation Serif Bold" w:cs="Liberation Serif Bold"/>
          <w:b/>
          <w:color w:val="000000"/>
          <w:sz w:val="32"/>
          <w:u w:val="single"/>
        </w:rPr>
      </w:pPr>
    </w:p>
    <w:p w:rsidR="00A172B7" w:rsidRDefault="00A172B7">
      <w:pPr>
        <w:tabs>
          <w:tab w:val="left" w:pos="6104"/>
        </w:tabs>
        <w:jc w:val="center"/>
        <w:rPr>
          <w:rFonts w:ascii="Liberation Serif Bold" w:eastAsia="Liberation Serif Bold" w:hAnsi="Liberation Serif Bold" w:cs="Liberation Serif Bold"/>
          <w:b/>
          <w:color w:val="000000"/>
          <w:sz w:val="32"/>
          <w:u w:val="single"/>
        </w:rPr>
      </w:pPr>
    </w:p>
    <w:p w:rsidR="00A172B7" w:rsidRDefault="00A172B7">
      <w:pPr>
        <w:tabs>
          <w:tab w:val="left" w:pos="6104"/>
        </w:tabs>
        <w:jc w:val="center"/>
        <w:rPr>
          <w:rFonts w:ascii="Liberation Serif Bold" w:eastAsia="Liberation Serif Bold" w:hAnsi="Liberation Serif Bold" w:cs="Liberation Serif Bold"/>
          <w:b/>
          <w:color w:val="000000"/>
          <w:sz w:val="32"/>
          <w:u w:val="single"/>
        </w:rPr>
      </w:pPr>
    </w:p>
    <w:p w:rsidR="00A172B7" w:rsidRDefault="00A172B7">
      <w:pPr>
        <w:tabs>
          <w:tab w:val="left" w:pos="6104"/>
        </w:tabs>
        <w:jc w:val="center"/>
        <w:rPr>
          <w:rFonts w:ascii="Liberation Serif Bold" w:eastAsia="Liberation Serif Bold" w:hAnsi="Liberation Serif Bold" w:cs="Liberation Serif Bold"/>
          <w:b/>
          <w:color w:val="000000"/>
          <w:sz w:val="32"/>
          <w:u w:val="single"/>
        </w:rPr>
      </w:pPr>
    </w:p>
    <w:p w:rsidR="00A172B7" w:rsidRDefault="00A172B7">
      <w:pPr>
        <w:tabs>
          <w:tab w:val="left" w:pos="6104"/>
        </w:tabs>
        <w:jc w:val="center"/>
        <w:rPr>
          <w:rFonts w:ascii="Liberation Serif Bold" w:eastAsia="Liberation Serif Bold" w:hAnsi="Liberation Serif Bold" w:cs="Liberation Serif Bold"/>
          <w:b/>
          <w:color w:val="000000"/>
          <w:sz w:val="32"/>
          <w:u w:val="single"/>
        </w:rPr>
      </w:pPr>
    </w:p>
    <w:p w:rsidR="00A172B7" w:rsidRDefault="00A172B7">
      <w:pPr>
        <w:tabs>
          <w:tab w:val="left" w:pos="6104"/>
        </w:tabs>
        <w:jc w:val="center"/>
        <w:rPr>
          <w:rFonts w:ascii="Liberation Serif Bold" w:eastAsia="Liberation Serif Bold" w:hAnsi="Liberation Serif Bold" w:cs="Liberation Serif Bold"/>
          <w:b/>
          <w:color w:val="000000"/>
          <w:sz w:val="32"/>
          <w:u w:val="single"/>
        </w:rPr>
      </w:pPr>
    </w:p>
    <w:p w:rsidR="00A172B7" w:rsidRDefault="00A172B7">
      <w:pPr>
        <w:tabs>
          <w:tab w:val="left" w:pos="6104"/>
        </w:tabs>
        <w:jc w:val="center"/>
        <w:rPr>
          <w:rFonts w:ascii="Liberation Serif Bold" w:eastAsia="Liberation Serif Bold" w:hAnsi="Liberation Serif Bold" w:cs="Liberation Serif Bold"/>
          <w:b/>
          <w:color w:val="000000"/>
          <w:sz w:val="32"/>
          <w:u w:val="single"/>
        </w:rPr>
      </w:pPr>
    </w:p>
    <w:p w:rsidR="00A172B7" w:rsidRDefault="00A172B7">
      <w:pPr>
        <w:tabs>
          <w:tab w:val="left" w:pos="6104"/>
        </w:tabs>
        <w:jc w:val="center"/>
        <w:rPr>
          <w:rFonts w:ascii="Liberation Serif Bold" w:eastAsia="Liberation Serif Bold" w:hAnsi="Liberation Serif Bold" w:cs="Liberation Serif Bold"/>
          <w:b/>
          <w:color w:val="000000"/>
          <w:sz w:val="32"/>
          <w:u w:val="single"/>
        </w:rPr>
      </w:pPr>
    </w:p>
    <w:p w:rsidR="00A172B7" w:rsidRDefault="00A172B7" w:rsidP="00953D43">
      <w:pPr>
        <w:tabs>
          <w:tab w:val="left" w:pos="6104"/>
        </w:tabs>
        <w:rPr>
          <w:rFonts w:ascii="Liberation Serif Bold" w:eastAsia="Liberation Serif Bold" w:hAnsi="Liberation Serif Bold" w:cs="Liberation Serif Bold"/>
          <w:b/>
          <w:color w:val="000000"/>
          <w:sz w:val="32"/>
          <w:u w:val="single"/>
        </w:rPr>
      </w:pPr>
    </w:p>
    <w:p w:rsidR="007E7CE3" w:rsidRDefault="000B4584" w:rsidP="007543BB">
      <w:pPr>
        <w:tabs>
          <w:tab w:val="left" w:pos="6104"/>
        </w:tabs>
        <w:jc w:val="center"/>
        <w:rPr>
          <w:rFonts w:ascii="Liberation Serif Bold" w:eastAsia="Liberation Serif Bold" w:hAnsi="Liberation Serif Bold" w:cs="Liberation Serif Bold"/>
          <w:b/>
          <w:color w:val="000000"/>
          <w:sz w:val="32"/>
          <w:u w:val="single"/>
        </w:rPr>
      </w:pPr>
      <w:r>
        <w:rPr>
          <w:rFonts w:ascii="Liberation Serif Bold" w:eastAsia="Liberation Serif Bold" w:hAnsi="Liberation Serif Bold" w:cs="Liberation Serif Bold"/>
          <w:b/>
          <w:color w:val="000000"/>
          <w:sz w:val="32"/>
          <w:u w:val="single"/>
        </w:rPr>
        <w:lastRenderedPageBreak/>
        <w:t>12.</w:t>
      </w:r>
      <w:r w:rsidR="00000000">
        <w:rPr>
          <w:rFonts w:ascii="Liberation Serif Bold" w:eastAsia="Liberation Serif Bold" w:hAnsi="Liberation Serif Bold" w:cs="Liberation Serif Bold"/>
          <w:b/>
          <w:color w:val="000000"/>
          <w:sz w:val="32"/>
          <w:u w:val="single"/>
        </w:rPr>
        <w:t>FUTURE SCOPE</w:t>
      </w:r>
    </w:p>
    <w:p w:rsidR="007543BB" w:rsidRPr="007543BB" w:rsidRDefault="007543BB" w:rsidP="007543BB">
      <w:pPr>
        <w:tabs>
          <w:tab w:val="left" w:pos="6104"/>
        </w:tabs>
        <w:jc w:val="center"/>
        <w:rPr>
          <w:rFonts w:ascii="Liberation Serif Bold" w:eastAsia="Liberation Serif Bold" w:hAnsi="Liberation Serif Bold" w:cs="Liberation Serif Bold"/>
          <w:b/>
          <w:color w:val="000000"/>
          <w:sz w:val="32"/>
          <w:u w:val="single"/>
        </w:rPr>
      </w:pPr>
    </w:p>
    <w:p w:rsidR="00E71C8A" w:rsidRDefault="00E71C8A" w:rsidP="005847E4">
      <w:pPr>
        <w:tabs>
          <w:tab w:val="left" w:pos="6104"/>
        </w:tabs>
        <w:spacing w:line="360" w:lineRule="auto"/>
        <w:jc w:val="both"/>
        <w:rPr>
          <w:rFonts w:ascii="Liberation Serif Regular" w:eastAsia="Liberation Serif Regular" w:hAnsi="Liberation Serif Regular" w:cs="Liberation Serif Regular"/>
          <w:color w:val="000000"/>
          <w:sz w:val="32"/>
        </w:rPr>
      </w:pPr>
    </w:p>
    <w:p w:rsidR="007E7CE3" w:rsidRDefault="005847E4" w:rsidP="00E71C8A">
      <w:pPr>
        <w:tabs>
          <w:tab w:val="left" w:pos="6104"/>
        </w:tabs>
        <w:spacing w:line="480" w:lineRule="auto"/>
        <w:jc w:val="both"/>
        <w:rPr>
          <w:rFonts w:ascii="Liberation Serif Regular" w:eastAsia="Liberation Serif Regular" w:hAnsi="Liberation Serif Regular" w:cs="Liberation Serif Regular"/>
          <w:color w:val="000000"/>
          <w:sz w:val="32"/>
        </w:rPr>
      </w:pPr>
      <w:r w:rsidRPr="005847E4">
        <w:rPr>
          <w:rFonts w:ascii="Liberation Serif Regular" w:eastAsia="Liberation Serif Regular" w:hAnsi="Liberation Serif Regular" w:cs="Liberation Serif Regular"/>
          <w:color w:val="000000"/>
          <w:sz w:val="32"/>
        </w:rPr>
        <w:t>The implementation of our model</w:t>
      </w:r>
      <w:r>
        <w:rPr>
          <w:rFonts w:ascii="Liberation Serif Regular" w:eastAsia="Liberation Serif Regular" w:hAnsi="Liberation Serif Regular" w:cs="Liberation Serif Regular"/>
          <w:color w:val="000000"/>
          <w:sz w:val="32"/>
        </w:rPr>
        <w:t xml:space="preserve"> on sign</w:t>
      </w:r>
      <w:r w:rsidRPr="005847E4">
        <w:rPr>
          <w:rFonts w:ascii="Liberation Serif Regular" w:eastAsia="Liberation Serif Regular" w:hAnsi="Liberation Serif Regular" w:cs="Liberation Serif Regular"/>
          <w:color w:val="000000"/>
          <w:sz w:val="32"/>
        </w:rPr>
        <w:t xml:space="preserve"> languages such as Indian sign language</w:t>
      </w:r>
      <w:r>
        <w:rPr>
          <w:rFonts w:ascii="Liberation Serif Regular" w:eastAsia="Liberation Serif Regular" w:hAnsi="Liberation Serif Regular" w:cs="Liberation Serif Regular"/>
          <w:color w:val="000000"/>
          <w:sz w:val="32"/>
        </w:rPr>
        <w:t xml:space="preserve"> </w:t>
      </w:r>
      <w:r w:rsidRPr="005847E4">
        <w:rPr>
          <w:rFonts w:ascii="Liberation Serif Regular" w:eastAsia="Liberation Serif Regular" w:hAnsi="Liberation Serif Regular" w:cs="Liberation Serif Regular"/>
          <w:color w:val="000000"/>
          <w:sz w:val="32"/>
        </w:rPr>
        <w:t>or American sign language</w:t>
      </w:r>
      <w:r>
        <w:rPr>
          <w:rFonts w:ascii="Liberation Serif Regular" w:eastAsia="Liberation Serif Regular" w:hAnsi="Liberation Serif Regular" w:cs="Liberation Serif Regular"/>
          <w:color w:val="000000"/>
          <w:sz w:val="32"/>
        </w:rPr>
        <w:t xml:space="preserve">, helps </w:t>
      </w:r>
      <w:proofErr w:type="gramStart"/>
      <w:r>
        <w:rPr>
          <w:rFonts w:ascii="Liberation Serif Regular" w:eastAsia="Liberation Serif Regular" w:hAnsi="Liberation Serif Regular" w:cs="Liberation Serif Regular"/>
          <w:color w:val="000000"/>
          <w:sz w:val="32"/>
        </w:rPr>
        <w:t>specially</w:t>
      </w:r>
      <w:proofErr w:type="gramEnd"/>
      <w:r>
        <w:rPr>
          <w:rFonts w:ascii="Liberation Serif Regular" w:eastAsia="Liberation Serif Regular" w:hAnsi="Liberation Serif Regular" w:cs="Liberation Serif Regular"/>
          <w:color w:val="000000"/>
          <w:sz w:val="32"/>
        </w:rPr>
        <w:t xml:space="preserve"> abled persons to communicate through gestures.</w:t>
      </w:r>
      <w:r w:rsidR="00114D8C">
        <w:rPr>
          <w:rFonts w:ascii="Liberation Serif Regular" w:eastAsia="Liberation Serif Regular" w:hAnsi="Liberation Serif Regular" w:cs="Liberation Serif Regular"/>
          <w:color w:val="000000"/>
          <w:sz w:val="32"/>
        </w:rPr>
        <w:t xml:space="preserve"> </w:t>
      </w:r>
      <w:r w:rsidRPr="005847E4">
        <w:rPr>
          <w:rFonts w:ascii="Liberation Serif Regular" w:eastAsia="Liberation Serif Regular" w:hAnsi="Liberation Serif Regular" w:cs="Liberation Serif Regular"/>
          <w:color w:val="000000"/>
          <w:sz w:val="32"/>
        </w:rPr>
        <w:t>Further training with large dataset to efficiently recognize symbols.</w:t>
      </w:r>
      <w:r w:rsidR="00635AE3">
        <w:rPr>
          <w:rFonts w:ascii="Liberation Serif Regular" w:eastAsia="Liberation Serif Regular" w:hAnsi="Liberation Serif Regular" w:cs="Liberation Serif Regular"/>
          <w:color w:val="000000"/>
          <w:sz w:val="32"/>
        </w:rPr>
        <w:t xml:space="preserve"> </w:t>
      </w:r>
      <w:r w:rsidRPr="005847E4">
        <w:rPr>
          <w:rFonts w:ascii="Liberation Serif Regular" w:eastAsia="Liberation Serif Regular" w:hAnsi="Liberation Serif Regular" w:cs="Liberation Serif Regular"/>
          <w:color w:val="000000"/>
          <w:sz w:val="32"/>
        </w:rPr>
        <w:t>Improving the model's ability to identify expression</w:t>
      </w:r>
      <w:r w:rsidR="00E71C8A">
        <w:rPr>
          <w:rFonts w:ascii="Liberation Serif Regular" w:eastAsia="Liberation Serif Regular" w:hAnsi="Liberation Serif Regular" w:cs="Liberation Serif Regular"/>
          <w:color w:val="000000"/>
          <w:sz w:val="32"/>
        </w:rPr>
        <w:t>.</w:t>
      </w:r>
    </w:p>
    <w:p w:rsidR="007E7CE3" w:rsidRDefault="007E7CE3">
      <w:pPr>
        <w:tabs>
          <w:tab w:val="left" w:pos="6104"/>
        </w:tabs>
        <w:spacing w:line="360" w:lineRule="auto"/>
        <w:jc w:val="both"/>
        <w:rPr>
          <w:rFonts w:ascii="Liberation Serif Regular" w:eastAsia="Liberation Serif Regular" w:hAnsi="Liberation Serif Regular" w:cs="Liberation Serif Regular"/>
          <w:color w:val="000000"/>
          <w:sz w:val="32"/>
        </w:rPr>
      </w:pPr>
    </w:p>
    <w:p w:rsidR="007E7CE3" w:rsidRDefault="007E7CE3">
      <w:pPr>
        <w:tabs>
          <w:tab w:val="left" w:pos="6104"/>
        </w:tabs>
        <w:spacing w:line="360" w:lineRule="auto"/>
        <w:jc w:val="both"/>
        <w:rPr>
          <w:rFonts w:ascii="Liberation Serif Regular" w:eastAsia="Liberation Serif Regular" w:hAnsi="Liberation Serif Regular" w:cs="Liberation Serif Regular"/>
          <w:color w:val="000000"/>
          <w:sz w:val="32"/>
        </w:rPr>
      </w:pPr>
    </w:p>
    <w:p w:rsidR="007E7CE3" w:rsidRDefault="007E7CE3">
      <w:pPr>
        <w:tabs>
          <w:tab w:val="left" w:pos="6104"/>
        </w:tabs>
        <w:spacing w:line="360" w:lineRule="auto"/>
        <w:jc w:val="both"/>
        <w:rPr>
          <w:rFonts w:ascii="Liberation Serif Regular" w:eastAsia="Liberation Serif Regular" w:hAnsi="Liberation Serif Regular" w:cs="Liberation Serif Regular"/>
          <w:color w:val="000000"/>
          <w:sz w:val="32"/>
        </w:rPr>
      </w:pPr>
    </w:p>
    <w:p w:rsidR="007E7CE3" w:rsidRDefault="007E7CE3">
      <w:pPr>
        <w:tabs>
          <w:tab w:val="left" w:pos="6104"/>
        </w:tabs>
        <w:spacing w:line="360" w:lineRule="auto"/>
        <w:jc w:val="both"/>
        <w:rPr>
          <w:rFonts w:ascii="Liberation Serif Regular" w:eastAsia="Liberation Serif Regular" w:hAnsi="Liberation Serif Regular" w:cs="Liberation Serif Regular"/>
          <w:color w:val="000000"/>
          <w:sz w:val="32"/>
        </w:rPr>
      </w:pPr>
    </w:p>
    <w:p w:rsidR="007E7CE3" w:rsidRDefault="007E7CE3">
      <w:pPr>
        <w:tabs>
          <w:tab w:val="left" w:pos="6104"/>
        </w:tabs>
        <w:spacing w:line="360" w:lineRule="auto"/>
        <w:jc w:val="both"/>
        <w:rPr>
          <w:rFonts w:ascii="Liberation Serif Regular" w:eastAsia="Liberation Serif Regular" w:hAnsi="Liberation Serif Regular" w:cs="Liberation Serif Regular"/>
          <w:color w:val="000000"/>
          <w:sz w:val="32"/>
        </w:rPr>
      </w:pPr>
    </w:p>
    <w:p w:rsidR="007E7CE3" w:rsidRDefault="007E7CE3">
      <w:pPr>
        <w:tabs>
          <w:tab w:val="left" w:pos="6104"/>
        </w:tabs>
        <w:spacing w:line="360" w:lineRule="auto"/>
        <w:jc w:val="both"/>
        <w:rPr>
          <w:rFonts w:ascii="Liberation Serif Regular" w:eastAsia="Liberation Serif Regular" w:hAnsi="Liberation Serif Regular" w:cs="Liberation Serif Regular"/>
          <w:color w:val="000000"/>
          <w:sz w:val="32"/>
        </w:rPr>
      </w:pPr>
    </w:p>
    <w:p w:rsidR="007E7CE3" w:rsidRDefault="007E7CE3">
      <w:pPr>
        <w:tabs>
          <w:tab w:val="left" w:pos="6104"/>
        </w:tabs>
        <w:spacing w:line="360" w:lineRule="auto"/>
        <w:jc w:val="both"/>
        <w:rPr>
          <w:rFonts w:ascii="Liberation Serif Bold" w:eastAsia="Liberation Serif Bold" w:hAnsi="Liberation Serif Bold" w:cs="Liberation Serif Bold"/>
          <w:b/>
          <w:color w:val="000000"/>
          <w:sz w:val="32"/>
          <w:u w:val="single"/>
        </w:rPr>
      </w:pPr>
    </w:p>
    <w:p w:rsidR="007E7CE3" w:rsidRDefault="007E7CE3">
      <w:pPr>
        <w:tabs>
          <w:tab w:val="left" w:pos="6104"/>
        </w:tabs>
        <w:spacing w:line="360" w:lineRule="auto"/>
        <w:jc w:val="both"/>
        <w:rPr>
          <w:rFonts w:ascii="Liberation Serif Bold" w:eastAsia="Liberation Serif Bold" w:hAnsi="Liberation Serif Bold" w:cs="Liberation Serif Bold"/>
          <w:b/>
          <w:color w:val="000000"/>
          <w:sz w:val="32"/>
          <w:u w:val="single"/>
        </w:rPr>
      </w:pPr>
    </w:p>
    <w:p w:rsidR="005B52DE" w:rsidRDefault="005B52DE">
      <w:pPr>
        <w:tabs>
          <w:tab w:val="left" w:pos="6104"/>
        </w:tabs>
        <w:spacing w:line="360" w:lineRule="auto"/>
        <w:jc w:val="center"/>
        <w:rPr>
          <w:rFonts w:ascii="Liberation Serif Bold" w:eastAsia="Liberation Serif Bold" w:hAnsi="Liberation Serif Bold" w:cs="Liberation Serif Bold"/>
          <w:b/>
          <w:color w:val="000000"/>
          <w:sz w:val="32"/>
          <w:u w:val="single"/>
        </w:rPr>
      </w:pPr>
    </w:p>
    <w:p w:rsidR="005B52DE" w:rsidRDefault="005B52DE">
      <w:pPr>
        <w:tabs>
          <w:tab w:val="left" w:pos="6104"/>
        </w:tabs>
        <w:spacing w:line="360" w:lineRule="auto"/>
        <w:jc w:val="center"/>
        <w:rPr>
          <w:rFonts w:ascii="Liberation Serif Bold" w:eastAsia="Liberation Serif Bold" w:hAnsi="Liberation Serif Bold" w:cs="Liberation Serif Bold"/>
          <w:b/>
          <w:color w:val="000000"/>
          <w:sz w:val="32"/>
          <w:u w:val="single"/>
        </w:rPr>
      </w:pPr>
    </w:p>
    <w:p w:rsidR="005B52DE" w:rsidRDefault="005B52DE">
      <w:pPr>
        <w:tabs>
          <w:tab w:val="left" w:pos="6104"/>
        </w:tabs>
        <w:spacing w:line="360" w:lineRule="auto"/>
        <w:jc w:val="center"/>
        <w:rPr>
          <w:rFonts w:ascii="Liberation Serif Bold" w:eastAsia="Liberation Serif Bold" w:hAnsi="Liberation Serif Bold" w:cs="Liberation Serif Bold"/>
          <w:b/>
          <w:color w:val="000000"/>
          <w:sz w:val="32"/>
          <w:u w:val="single"/>
        </w:rPr>
      </w:pPr>
    </w:p>
    <w:p w:rsidR="005B52DE" w:rsidRDefault="005B52DE" w:rsidP="004D610D">
      <w:pPr>
        <w:tabs>
          <w:tab w:val="left" w:pos="6104"/>
        </w:tabs>
        <w:spacing w:line="360" w:lineRule="auto"/>
        <w:rPr>
          <w:rFonts w:ascii="Liberation Serif Bold" w:eastAsia="Liberation Serif Bold" w:hAnsi="Liberation Serif Bold" w:cs="Liberation Serif Bold"/>
          <w:b/>
          <w:color w:val="000000"/>
          <w:sz w:val="32"/>
          <w:u w:val="single"/>
        </w:rPr>
      </w:pPr>
    </w:p>
    <w:p w:rsidR="004D610D" w:rsidRDefault="004D610D" w:rsidP="004D610D">
      <w:pPr>
        <w:tabs>
          <w:tab w:val="left" w:pos="6104"/>
        </w:tabs>
        <w:spacing w:line="360" w:lineRule="auto"/>
        <w:rPr>
          <w:rFonts w:ascii="Liberation Serif Bold" w:eastAsia="Liberation Serif Bold" w:hAnsi="Liberation Serif Bold" w:cs="Liberation Serif Bold"/>
          <w:b/>
          <w:color w:val="000000"/>
          <w:sz w:val="32"/>
          <w:u w:val="single"/>
        </w:rPr>
      </w:pPr>
    </w:p>
    <w:p w:rsidR="00875974" w:rsidRDefault="00875974">
      <w:pPr>
        <w:tabs>
          <w:tab w:val="left" w:pos="6104"/>
        </w:tabs>
        <w:spacing w:line="360" w:lineRule="auto"/>
        <w:jc w:val="center"/>
        <w:rPr>
          <w:rFonts w:ascii="Liberation Serif Bold" w:eastAsia="Liberation Serif Bold" w:hAnsi="Liberation Serif Bold" w:cs="Liberation Serif Bold"/>
          <w:b/>
          <w:color w:val="000000"/>
          <w:sz w:val="32"/>
          <w:u w:val="single"/>
        </w:rPr>
      </w:pPr>
    </w:p>
    <w:p w:rsidR="00875974" w:rsidRDefault="00875974">
      <w:pPr>
        <w:tabs>
          <w:tab w:val="left" w:pos="6104"/>
        </w:tabs>
        <w:spacing w:line="360" w:lineRule="auto"/>
        <w:jc w:val="center"/>
        <w:rPr>
          <w:rFonts w:ascii="Liberation Serif Bold" w:eastAsia="Liberation Serif Bold" w:hAnsi="Liberation Serif Bold" w:cs="Liberation Serif Bold"/>
          <w:b/>
          <w:color w:val="000000"/>
          <w:sz w:val="32"/>
          <w:u w:val="single"/>
        </w:rPr>
      </w:pPr>
    </w:p>
    <w:p w:rsidR="00875974" w:rsidRDefault="00875974">
      <w:pPr>
        <w:tabs>
          <w:tab w:val="left" w:pos="6104"/>
        </w:tabs>
        <w:spacing w:line="360" w:lineRule="auto"/>
        <w:jc w:val="center"/>
        <w:rPr>
          <w:rFonts w:ascii="Liberation Serif Bold" w:eastAsia="Liberation Serif Bold" w:hAnsi="Liberation Serif Bold" w:cs="Liberation Serif Bold"/>
          <w:b/>
          <w:color w:val="000000"/>
          <w:sz w:val="32"/>
          <w:u w:val="single"/>
        </w:rPr>
      </w:pPr>
    </w:p>
    <w:p w:rsidR="007E7CE3" w:rsidRDefault="00000000">
      <w:pPr>
        <w:tabs>
          <w:tab w:val="left" w:pos="6104"/>
        </w:tabs>
        <w:spacing w:line="360" w:lineRule="auto"/>
        <w:jc w:val="center"/>
        <w:rPr>
          <w:rFonts w:ascii="Liberation Serif Regular" w:eastAsia="Liberation Serif Regular" w:hAnsi="Liberation Serif Regular" w:cs="Liberation Serif Regular"/>
          <w:color w:val="000000"/>
          <w:sz w:val="32"/>
        </w:rPr>
      </w:pPr>
      <w:r>
        <w:rPr>
          <w:rFonts w:ascii="Liberation Serif Bold" w:eastAsia="Liberation Serif Bold" w:hAnsi="Liberation Serif Bold" w:cs="Liberation Serif Bold"/>
          <w:b/>
          <w:color w:val="000000"/>
          <w:sz w:val="32"/>
          <w:u w:val="single"/>
        </w:rPr>
        <w:lastRenderedPageBreak/>
        <w:t>13.APPENDIX</w:t>
      </w:r>
    </w:p>
    <w:p w:rsidR="007E7CE3" w:rsidRDefault="007E7CE3">
      <w:pPr>
        <w:tabs>
          <w:tab w:val="left" w:pos="6104"/>
        </w:tabs>
        <w:spacing w:line="360" w:lineRule="auto"/>
        <w:jc w:val="center"/>
        <w:rPr>
          <w:rFonts w:ascii="Liberation Serif Bold" w:eastAsia="Liberation Serif Bold" w:hAnsi="Liberation Serif Bold" w:cs="Liberation Serif Bold"/>
          <w:b/>
          <w:color w:val="000000"/>
          <w:sz w:val="32"/>
          <w:u w:val="single"/>
        </w:rPr>
      </w:pPr>
    </w:p>
    <w:p w:rsidR="007E7CE3" w:rsidRDefault="00000000">
      <w:pPr>
        <w:tabs>
          <w:tab w:val="left" w:pos="6104"/>
        </w:tabs>
        <w:spacing w:line="360" w:lineRule="auto"/>
        <w:rPr>
          <w:rFonts w:ascii="Liberation Serif Bold" w:eastAsia="Liberation Serif Bold" w:hAnsi="Liberation Serif Bold" w:cs="Liberation Serif Bold"/>
          <w:b/>
          <w:color w:val="000000"/>
          <w:sz w:val="32"/>
          <w:u w:val="single"/>
        </w:rPr>
      </w:pPr>
      <w:r>
        <w:rPr>
          <w:rFonts w:ascii="Liberation Serif Bold" w:eastAsia="Liberation Serif Bold" w:hAnsi="Liberation Serif Bold" w:cs="Liberation Serif Bold"/>
          <w:b/>
          <w:color w:val="000000"/>
          <w:sz w:val="32"/>
          <w:u w:val="single"/>
        </w:rPr>
        <w:t>13.1 SOURCE CODE:</w:t>
      </w:r>
    </w:p>
    <w:p w:rsidR="004D34C3" w:rsidRDefault="004D34C3">
      <w:pPr>
        <w:tabs>
          <w:tab w:val="left" w:pos="6104"/>
        </w:tabs>
        <w:spacing w:line="360" w:lineRule="auto"/>
        <w:rPr>
          <w:rFonts w:ascii="Liberation Serif Bold" w:eastAsia="Liberation Serif Bold" w:hAnsi="Liberation Serif Bold" w:cs="Liberation Serif Bold"/>
          <w:b/>
          <w:color w:val="000000"/>
          <w:sz w:val="32"/>
          <w:u w:val="single"/>
        </w:rPr>
      </w:pPr>
    </w:p>
    <w:p w:rsidR="004D34C3" w:rsidRDefault="004D34C3">
      <w:pPr>
        <w:tabs>
          <w:tab w:val="left" w:pos="6104"/>
        </w:tabs>
        <w:spacing w:line="360" w:lineRule="auto"/>
        <w:rPr>
          <w:rFonts w:ascii="Liberation Serif Bold" w:eastAsia="Liberation Serif Bold" w:hAnsi="Liberation Serif Bold" w:cs="Liberation Serif Bold"/>
          <w:b/>
          <w:color w:val="000000"/>
          <w:sz w:val="32"/>
          <w:u w:val="single"/>
        </w:rPr>
      </w:pPr>
      <w:r>
        <w:rPr>
          <w:rFonts w:ascii="Liberation Serif Bold" w:eastAsia="Liberation Serif Bold" w:hAnsi="Liberation Serif Bold" w:cs="Liberation Serif Bold"/>
          <w:b/>
          <w:color w:val="000000"/>
          <w:sz w:val="32"/>
          <w:u w:val="single"/>
        </w:rPr>
        <w:t>TESTED AND TRAINED</w:t>
      </w:r>
    </w:p>
    <w:p w:rsidR="007E7CE3" w:rsidRDefault="007E7CE3">
      <w:pPr>
        <w:tabs>
          <w:tab w:val="left" w:pos="6104"/>
        </w:tabs>
        <w:spacing w:line="360" w:lineRule="auto"/>
        <w:rPr>
          <w:rFonts w:ascii="Liberation Serif Bold" w:eastAsia="Liberation Serif Bold" w:hAnsi="Liberation Serif Bold" w:cs="Liberation Serif Bold"/>
          <w:b/>
          <w:color w:val="000000"/>
          <w:sz w:val="32"/>
          <w:u w:val="single"/>
        </w:rPr>
      </w:pPr>
    </w:p>
    <w:p w:rsidR="00F76A53" w:rsidRPr="00F76A53" w:rsidRDefault="00F76A53" w:rsidP="00F76A53">
      <w:pPr>
        <w:tabs>
          <w:tab w:val="left" w:pos="6104"/>
        </w:tabs>
        <w:spacing w:line="360" w:lineRule="auto"/>
        <w:rPr>
          <w:rFonts w:ascii="Liberation Serif Bold" w:eastAsia="Liberation Serif Bold" w:hAnsi="Liberation Serif Bold" w:cs="Liberation Serif Bold"/>
          <w:bCs/>
          <w:color w:val="000000"/>
          <w:sz w:val="32"/>
        </w:rPr>
      </w:pPr>
      <w:r w:rsidRPr="00F76A53">
        <w:rPr>
          <w:rFonts w:ascii="Liberation Serif Bold" w:eastAsia="Liberation Serif Bold" w:hAnsi="Liberation Serif Bold" w:cs="Liberation Serif Bold"/>
          <w:bCs/>
          <w:color w:val="000000"/>
          <w:sz w:val="32"/>
        </w:rPr>
        <w:t xml:space="preserve">from </w:t>
      </w:r>
      <w:proofErr w:type="spellStart"/>
      <w:proofErr w:type="gramStart"/>
      <w:r w:rsidRPr="00F76A53">
        <w:rPr>
          <w:rFonts w:ascii="Liberation Serif Bold" w:eastAsia="Liberation Serif Bold" w:hAnsi="Liberation Serif Bold" w:cs="Liberation Serif Bold"/>
          <w:bCs/>
          <w:color w:val="000000"/>
          <w:sz w:val="32"/>
        </w:rPr>
        <w:t>keras.preprocessing</w:t>
      </w:r>
      <w:proofErr w:type="gramEnd"/>
      <w:r w:rsidRPr="00F76A53">
        <w:rPr>
          <w:rFonts w:ascii="Liberation Serif Bold" w:eastAsia="Liberation Serif Bold" w:hAnsi="Liberation Serif Bold" w:cs="Liberation Serif Bold"/>
          <w:bCs/>
          <w:color w:val="000000"/>
          <w:sz w:val="32"/>
        </w:rPr>
        <w:t>.image</w:t>
      </w:r>
      <w:proofErr w:type="spellEnd"/>
      <w:r w:rsidRPr="00F76A53">
        <w:rPr>
          <w:rFonts w:ascii="Liberation Serif Bold" w:eastAsia="Liberation Serif Bold" w:hAnsi="Liberation Serif Bold" w:cs="Liberation Serif Bold"/>
          <w:bCs/>
          <w:color w:val="000000"/>
          <w:sz w:val="32"/>
        </w:rPr>
        <w:t xml:space="preserve"> import </w:t>
      </w:r>
      <w:proofErr w:type="spellStart"/>
      <w:r w:rsidRPr="00F76A53">
        <w:rPr>
          <w:rFonts w:ascii="Liberation Serif Bold" w:eastAsia="Liberation Serif Bold" w:hAnsi="Liberation Serif Bold" w:cs="Liberation Serif Bold"/>
          <w:bCs/>
          <w:color w:val="000000"/>
          <w:sz w:val="32"/>
        </w:rPr>
        <w:t>ImageDataGenerator</w:t>
      </w:r>
      <w:proofErr w:type="spellEnd"/>
    </w:p>
    <w:p w:rsidR="00F76A53" w:rsidRPr="00F76A53" w:rsidRDefault="00F76A53" w:rsidP="00F76A53">
      <w:pPr>
        <w:tabs>
          <w:tab w:val="left" w:pos="6104"/>
        </w:tabs>
        <w:spacing w:line="360" w:lineRule="auto"/>
        <w:rPr>
          <w:rFonts w:ascii="Liberation Serif Bold" w:eastAsia="Liberation Serif Bold" w:hAnsi="Liberation Serif Bold" w:cs="Liberation Serif Bold"/>
          <w:bCs/>
          <w:color w:val="000000"/>
          <w:sz w:val="32"/>
        </w:rPr>
      </w:pPr>
      <w:r w:rsidRPr="00F76A53">
        <w:rPr>
          <w:rFonts w:ascii="Liberation Serif Bold" w:eastAsia="Liberation Serif Bold" w:hAnsi="Liberation Serif Bold" w:cs="Liberation Serif Bold"/>
          <w:bCs/>
          <w:color w:val="000000"/>
          <w:sz w:val="32"/>
        </w:rPr>
        <w:t>train_datagen=ImageDataGenerator(rescale=</w:t>
      </w:r>
      <w:proofErr w:type="gramStart"/>
      <w:r w:rsidRPr="00F76A53">
        <w:rPr>
          <w:rFonts w:ascii="Liberation Serif Bold" w:eastAsia="Liberation Serif Bold" w:hAnsi="Liberation Serif Bold" w:cs="Liberation Serif Bold"/>
          <w:bCs/>
          <w:color w:val="000000"/>
          <w:sz w:val="32"/>
        </w:rPr>
        <w:t>1./</w:t>
      </w:r>
      <w:proofErr w:type="gramEnd"/>
      <w:r w:rsidRPr="00F76A53">
        <w:rPr>
          <w:rFonts w:ascii="Liberation Serif Bold" w:eastAsia="Liberation Serif Bold" w:hAnsi="Liberation Serif Bold" w:cs="Liberation Serif Bold"/>
          <w:bCs/>
          <w:color w:val="000000"/>
          <w:sz w:val="32"/>
        </w:rPr>
        <w:t>255,shear_range=0.2,zoom_range=0.2,horizontal_flip=True)</w:t>
      </w:r>
    </w:p>
    <w:p w:rsidR="00F76A53" w:rsidRPr="00F76A53" w:rsidRDefault="00F76A53" w:rsidP="00F76A53">
      <w:pPr>
        <w:tabs>
          <w:tab w:val="left" w:pos="6104"/>
        </w:tabs>
        <w:spacing w:line="360" w:lineRule="auto"/>
        <w:rPr>
          <w:rFonts w:ascii="Liberation Serif Bold" w:eastAsia="Liberation Serif Bold" w:hAnsi="Liberation Serif Bold" w:cs="Liberation Serif Bold"/>
          <w:bCs/>
          <w:color w:val="000000"/>
          <w:sz w:val="32"/>
        </w:rPr>
      </w:pPr>
      <w:proofErr w:type="spellStart"/>
      <w:r w:rsidRPr="00F76A53">
        <w:rPr>
          <w:rFonts w:ascii="Liberation Serif Bold" w:eastAsia="Liberation Serif Bold" w:hAnsi="Liberation Serif Bold" w:cs="Liberation Serif Bold"/>
          <w:bCs/>
          <w:color w:val="000000"/>
          <w:sz w:val="32"/>
        </w:rPr>
        <w:t>test_datagen</w:t>
      </w:r>
      <w:proofErr w:type="spellEnd"/>
      <w:r w:rsidRPr="00F76A53">
        <w:rPr>
          <w:rFonts w:ascii="Liberation Serif Bold" w:eastAsia="Liberation Serif Bold" w:hAnsi="Liberation Serif Bold" w:cs="Liberation Serif Bold"/>
          <w:bCs/>
          <w:color w:val="000000"/>
          <w:sz w:val="32"/>
        </w:rPr>
        <w:t>=</w:t>
      </w:r>
      <w:proofErr w:type="spellStart"/>
      <w:r w:rsidRPr="00F76A53">
        <w:rPr>
          <w:rFonts w:ascii="Liberation Serif Bold" w:eastAsia="Liberation Serif Bold" w:hAnsi="Liberation Serif Bold" w:cs="Liberation Serif Bold"/>
          <w:bCs/>
          <w:color w:val="000000"/>
          <w:sz w:val="32"/>
        </w:rPr>
        <w:t>ImageDataGenerator</w:t>
      </w:r>
      <w:proofErr w:type="spellEnd"/>
      <w:r w:rsidRPr="00F76A53">
        <w:rPr>
          <w:rFonts w:ascii="Liberation Serif Bold" w:eastAsia="Liberation Serif Bold" w:hAnsi="Liberation Serif Bold" w:cs="Liberation Serif Bold"/>
          <w:bCs/>
          <w:color w:val="000000"/>
          <w:sz w:val="32"/>
        </w:rPr>
        <w:t>(rescale=</w:t>
      </w:r>
      <w:proofErr w:type="gramStart"/>
      <w:r w:rsidRPr="00F76A53">
        <w:rPr>
          <w:rFonts w:ascii="Liberation Serif Bold" w:eastAsia="Liberation Serif Bold" w:hAnsi="Liberation Serif Bold" w:cs="Liberation Serif Bold"/>
          <w:bCs/>
          <w:color w:val="000000"/>
          <w:sz w:val="32"/>
        </w:rPr>
        <w:t>1./</w:t>
      </w:r>
      <w:proofErr w:type="gramEnd"/>
      <w:r w:rsidRPr="00F76A53">
        <w:rPr>
          <w:rFonts w:ascii="Liberation Serif Bold" w:eastAsia="Liberation Serif Bold" w:hAnsi="Liberation Serif Bold" w:cs="Liberation Serif Bold"/>
          <w:bCs/>
          <w:color w:val="000000"/>
          <w:sz w:val="32"/>
        </w:rPr>
        <w:t>255)</w:t>
      </w:r>
    </w:p>
    <w:p w:rsidR="00F76A53" w:rsidRPr="00F76A53" w:rsidRDefault="00F76A53" w:rsidP="00F76A53">
      <w:pPr>
        <w:tabs>
          <w:tab w:val="left" w:pos="6104"/>
        </w:tabs>
        <w:spacing w:line="360" w:lineRule="auto"/>
        <w:rPr>
          <w:rFonts w:ascii="Liberation Serif Bold" w:eastAsia="Liberation Serif Bold" w:hAnsi="Liberation Serif Bold" w:cs="Liberation Serif Bold"/>
          <w:bCs/>
          <w:color w:val="000000"/>
          <w:sz w:val="32"/>
        </w:rPr>
      </w:pPr>
      <w:proofErr w:type="spellStart"/>
      <w:r w:rsidRPr="00F76A53">
        <w:rPr>
          <w:rFonts w:ascii="Liberation Serif Bold" w:eastAsia="Liberation Serif Bold" w:hAnsi="Liberation Serif Bold" w:cs="Liberation Serif Bold"/>
          <w:bCs/>
          <w:color w:val="000000"/>
          <w:sz w:val="32"/>
        </w:rPr>
        <w:t>x_train</w:t>
      </w:r>
      <w:proofErr w:type="spellEnd"/>
      <w:r w:rsidRPr="00F76A53">
        <w:rPr>
          <w:rFonts w:ascii="Liberation Serif Bold" w:eastAsia="Liberation Serif Bold" w:hAnsi="Liberation Serif Bold" w:cs="Liberation Serif Bold"/>
          <w:bCs/>
          <w:color w:val="000000"/>
          <w:sz w:val="32"/>
        </w:rPr>
        <w:t xml:space="preserve"> = train_</w:t>
      </w:r>
      <w:proofErr w:type="gramStart"/>
      <w:r w:rsidRPr="00F76A53">
        <w:rPr>
          <w:rFonts w:ascii="Liberation Serif Bold" w:eastAsia="Liberation Serif Bold" w:hAnsi="Liberation Serif Bold" w:cs="Liberation Serif Bold"/>
          <w:bCs/>
          <w:color w:val="000000"/>
          <w:sz w:val="32"/>
        </w:rPr>
        <w:t>datagen.flow</w:t>
      </w:r>
      <w:proofErr w:type="gramEnd"/>
      <w:r w:rsidRPr="00F76A53">
        <w:rPr>
          <w:rFonts w:ascii="Liberation Serif Bold" w:eastAsia="Liberation Serif Bold" w:hAnsi="Liberation Serif Bold" w:cs="Liberation Serif Bold"/>
          <w:bCs/>
          <w:color w:val="000000"/>
          <w:sz w:val="32"/>
        </w:rPr>
        <w:t>_from_directory('/content/Dataset/training_set',target_size=(64,64),batch_size=300,class_mode='categorical',color_mode="grayscale")</w:t>
      </w:r>
    </w:p>
    <w:p w:rsidR="00F76A53" w:rsidRPr="00F76A53" w:rsidRDefault="00F76A53" w:rsidP="00F76A53">
      <w:pPr>
        <w:tabs>
          <w:tab w:val="left" w:pos="6104"/>
        </w:tabs>
        <w:spacing w:line="360" w:lineRule="auto"/>
        <w:rPr>
          <w:rFonts w:ascii="Liberation Serif Bold" w:eastAsia="Liberation Serif Bold" w:hAnsi="Liberation Serif Bold" w:cs="Liberation Serif Bold"/>
          <w:bCs/>
          <w:color w:val="000000"/>
          <w:sz w:val="32"/>
        </w:rPr>
      </w:pPr>
      <w:r w:rsidRPr="00F76A53">
        <w:rPr>
          <w:rFonts w:ascii="Liberation Serif Bold" w:eastAsia="Liberation Serif Bold" w:hAnsi="Liberation Serif Bold" w:cs="Liberation Serif Bold"/>
          <w:bCs/>
          <w:color w:val="000000"/>
          <w:sz w:val="32"/>
        </w:rPr>
        <w:t>Found 15750 images belonging to 9 classes.</w:t>
      </w:r>
    </w:p>
    <w:p w:rsidR="00F76A53" w:rsidRPr="00F76A53" w:rsidRDefault="00F76A53" w:rsidP="00F76A53">
      <w:pPr>
        <w:tabs>
          <w:tab w:val="left" w:pos="6104"/>
        </w:tabs>
        <w:spacing w:line="360" w:lineRule="auto"/>
        <w:rPr>
          <w:rFonts w:ascii="Liberation Serif Bold" w:eastAsia="Liberation Serif Bold" w:hAnsi="Liberation Serif Bold" w:cs="Liberation Serif Bold"/>
          <w:bCs/>
          <w:color w:val="000000"/>
          <w:sz w:val="32"/>
        </w:rPr>
      </w:pPr>
      <w:proofErr w:type="spellStart"/>
      <w:r w:rsidRPr="00F76A53">
        <w:rPr>
          <w:rFonts w:ascii="Liberation Serif Bold" w:eastAsia="Liberation Serif Bold" w:hAnsi="Liberation Serif Bold" w:cs="Liberation Serif Bold"/>
          <w:bCs/>
          <w:color w:val="000000"/>
          <w:sz w:val="32"/>
        </w:rPr>
        <w:t>x_test</w:t>
      </w:r>
      <w:proofErr w:type="spellEnd"/>
      <w:r w:rsidRPr="00F76A53">
        <w:rPr>
          <w:rFonts w:ascii="Liberation Serif Bold" w:eastAsia="Liberation Serif Bold" w:hAnsi="Liberation Serif Bold" w:cs="Liberation Serif Bold"/>
          <w:bCs/>
          <w:color w:val="000000"/>
          <w:sz w:val="32"/>
        </w:rPr>
        <w:t xml:space="preserve"> = test_</w:t>
      </w:r>
      <w:proofErr w:type="gramStart"/>
      <w:r w:rsidRPr="00F76A53">
        <w:rPr>
          <w:rFonts w:ascii="Liberation Serif Bold" w:eastAsia="Liberation Serif Bold" w:hAnsi="Liberation Serif Bold" w:cs="Liberation Serif Bold"/>
          <w:bCs/>
          <w:color w:val="000000"/>
          <w:sz w:val="32"/>
        </w:rPr>
        <w:t>datagen.flow</w:t>
      </w:r>
      <w:proofErr w:type="gramEnd"/>
      <w:r w:rsidRPr="00F76A53">
        <w:rPr>
          <w:rFonts w:ascii="Liberation Serif Bold" w:eastAsia="Liberation Serif Bold" w:hAnsi="Liberation Serif Bold" w:cs="Liberation Serif Bold"/>
          <w:bCs/>
          <w:color w:val="000000"/>
          <w:sz w:val="32"/>
        </w:rPr>
        <w:t>_from_directory('/content/Dataset/test_set',target_size=(64,64),batch_size=300,class_mode='categorical',color_mode="grayscale")</w:t>
      </w:r>
    </w:p>
    <w:p w:rsidR="00F76A53" w:rsidRPr="00F76A53" w:rsidRDefault="00F76A53" w:rsidP="00F76A53">
      <w:pPr>
        <w:tabs>
          <w:tab w:val="left" w:pos="6104"/>
        </w:tabs>
        <w:spacing w:line="360" w:lineRule="auto"/>
        <w:rPr>
          <w:rFonts w:ascii="Liberation Serif Bold" w:eastAsia="Liberation Serif Bold" w:hAnsi="Liberation Serif Bold" w:cs="Liberation Serif Bold"/>
          <w:bCs/>
          <w:color w:val="000000"/>
          <w:sz w:val="32"/>
        </w:rPr>
      </w:pPr>
      <w:r w:rsidRPr="00F76A53">
        <w:rPr>
          <w:rFonts w:ascii="Liberation Serif Bold" w:eastAsia="Liberation Serif Bold" w:hAnsi="Liberation Serif Bold" w:cs="Liberation Serif Bold"/>
          <w:bCs/>
          <w:color w:val="000000"/>
          <w:sz w:val="32"/>
        </w:rPr>
        <w:t>Found 2250 images belonging to 9 classes.</w:t>
      </w:r>
    </w:p>
    <w:p w:rsidR="00F76A53" w:rsidRPr="00F76A53" w:rsidRDefault="00F76A53" w:rsidP="00F76A53">
      <w:pPr>
        <w:tabs>
          <w:tab w:val="left" w:pos="6104"/>
        </w:tabs>
        <w:spacing w:line="360" w:lineRule="auto"/>
        <w:rPr>
          <w:rFonts w:ascii="Liberation Serif Bold" w:eastAsia="Liberation Serif Bold" w:hAnsi="Liberation Serif Bold" w:cs="Liberation Serif Bold"/>
          <w:bCs/>
          <w:color w:val="000000"/>
          <w:sz w:val="32"/>
        </w:rPr>
      </w:pPr>
      <w:r w:rsidRPr="00F76A53">
        <w:rPr>
          <w:rFonts w:ascii="Liberation Serif Bold" w:eastAsia="Liberation Serif Bold" w:hAnsi="Liberation Serif Bold" w:cs="Liberation Serif Bold"/>
          <w:bCs/>
          <w:color w:val="000000"/>
          <w:sz w:val="32"/>
        </w:rPr>
        <w:t xml:space="preserve">from </w:t>
      </w:r>
      <w:proofErr w:type="spellStart"/>
      <w:proofErr w:type="gramStart"/>
      <w:r w:rsidRPr="00F76A53">
        <w:rPr>
          <w:rFonts w:ascii="Liberation Serif Bold" w:eastAsia="Liberation Serif Bold" w:hAnsi="Liberation Serif Bold" w:cs="Liberation Serif Bold"/>
          <w:bCs/>
          <w:color w:val="000000"/>
          <w:sz w:val="32"/>
        </w:rPr>
        <w:t>keras.models</w:t>
      </w:r>
      <w:proofErr w:type="spellEnd"/>
      <w:proofErr w:type="gramEnd"/>
      <w:r w:rsidRPr="00F76A53">
        <w:rPr>
          <w:rFonts w:ascii="Liberation Serif Bold" w:eastAsia="Liberation Serif Bold" w:hAnsi="Liberation Serif Bold" w:cs="Liberation Serif Bold"/>
          <w:bCs/>
          <w:color w:val="000000"/>
          <w:sz w:val="32"/>
        </w:rPr>
        <w:t xml:space="preserve"> import Sequential</w:t>
      </w:r>
    </w:p>
    <w:p w:rsidR="00F76A53" w:rsidRPr="00F76A53" w:rsidRDefault="00F76A53" w:rsidP="00F76A53">
      <w:pPr>
        <w:tabs>
          <w:tab w:val="left" w:pos="6104"/>
        </w:tabs>
        <w:spacing w:line="360" w:lineRule="auto"/>
        <w:rPr>
          <w:rFonts w:ascii="Liberation Serif Bold" w:eastAsia="Liberation Serif Bold" w:hAnsi="Liberation Serif Bold" w:cs="Liberation Serif Bold"/>
          <w:bCs/>
          <w:color w:val="000000"/>
          <w:sz w:val="32"/>
        </w:rPr>
      </w:pPr>
      <w:r w:rsidRPr="00F76A53">
        <w:rPr>
          <w:rFonts w:ascii="Liberation Serif Bold" w:eastAsia="Liberation Serif Bold" w:hAnsi="Liberation Serif Bold" w:cs="Liberation Serif Bold"/>
          <w:bCs/>
          <w:color w:val="000000"/>
          <w:sz w:val="32"/>
        </w:rPr>
        <w:t xml:space="preserve">from </w:t>
      </w:r>
      <w:proofErr w:type="spellStart"/>
      <w:proofErr w:type="gramStart"/>
      <w:r w:rsidRPr="00F76A53">
        <w:rPr>
          <w:rFonts w:ascii="Liberation Serif Bold" w:eastAsia="Liberation Serif Bold" w:hAnsi="Liberation Serif Bold" w:cs="Liberation Serif Bold"/>
          <w:bCs/>
          <w:color w:val="000000"/>
          <w:sz w:val="32"/>
        </w:rPr>
        <w:t>keras.layers</w:t>
      </w:r>
      <w:proofErr w:type="spellEnd"/>
      <w:proofErr w:type="gramEnd"/>
      <w:r w:rsidRPr="00F76A53">
        <w:rPr>
          <w:rFonts w:ascii="Liberation Serif Bold" w:eastAsia="Liberation Serif Bold" w:hAnsi="Liberation Serif Bold" w:cs="Liberation Serif Bold"/>
          <w:bCs/>
          <w:color w:val="000000"/>
          <w:sz w:val="32"/>
        </w:rPr>
        <w:t xml:space="preserve"> import Dense</w:t>
      </w:r>
    </w:p>
    <w:p w:rsidR="00F76A53" w:rsidRPr="00F76A53" w:rsidRDefault="00F76A53" w:rsidP="00F76A53">
      <w:pPr>
        <w:tabs>
          <w:tab w:val="left" w:pos="6104"/>
        </w:tabs>
        <w:spacing w:line="360" w:lineRule="auto"/>
        <w:rPr>
          <w:rFonts w:ascii="Liberation Serif Bold" w:eastAsia="Liberation Serif Bold" w:hAnsi="Liberation Serif Bold" w:cs="Liberation Serif Bold"/>
          <w:bCs/>
          <w:color w:val="000000"/>
          <w:sz w:val="32"/>
        </w:rPr>
      </w:pPr>
      <w:r w:rsidRPr="00F76A53">
        <w:rPr>
          <w:rFonts w:ascii="Liberation Serif Bold" w:eastAsia="Liberation Serif Bold" w:hAnsi="Liberation Serif Bold" w:cs="Liberation Serif Bold"/>
          <w:bCs/>
          <w:color w:val="000000"/>
          <w:sz w:val="32"/>
        </w:rPr>
        <w:t xml:space="preserve">from </w:t>
      </w:r>
      <w:proofErr w:type="spellStart"/>
      <w:proofErr w:type="gramStart"/>
      <w:r w:rsidRPr="00F76A53">
        <w:rPr>
          <w:rFonts w:ascii="Liberation Serif Bold" w:eastAsia="Liberation Serif Bold" w:hAnsi="Liberation Serif Bold" w:cs="Liberation Serif Bold"/>
          <w:bCs/>
          <w:color w:val="000000"/>
          <w:sz w:val="32"/>
        </w:rPr>
        <w:t>keras.layers</w:t>
      </w:r>
      <w:proofErr w:type="spellEnd"/>
      <w:proofErr w:type="gramEnd"/>
      <w:r w:rsidRPr="00F76A53">
        <w:rPr>
          <w:rFonts w:ascii="Liberation Serif Bold" w:eastAsia="Liberation Serif Bold" w:hAnsi="Liberation Serif Bold" w:cs="Liberation Serif Bold"/>
          <w:bCs/>
          <w:color w:val="000000"/>
          <w:sz w:val="32"/>
        </w:rPr>
        <w:t xml:space="preserve"> import Convolution2D</w:t>
      </w:r>
    </w:p>
    <w:p w:rsidR="00F76A53" w:rsidRPr="00F76A53" w:rsidRDefault="00F76A53" w:rsidP="00F76A53">
      <w:pPr>
        <w:tabs>
          <w:tab w:val="left" w:pos="6104"/>
        </w:tabs>
        <w:spacing w:line="360" w:lineRule="auto"/>
        <w:rPr>
          <w:rFonts w:ascii="Liberation Serif Bold" w:eastAsia="Liberation Serif Bold" w:hAnsi="Liberation Serif Bold" w:cs="Liberation Serif Bold"/>
          <w:bCs/>
          <w:color w:val="000000"/>
          <w:sz w:val="32"/>
        </w:rPr>
      </w:pPr>
      <w:r w:rsidRPr="00F76A53">
        <w:rPr>
          <w:rFonts w:ascii="Liberation Serif Bold" w:eastAsia="Liberation Serif Bold" w:hAnsi="Liberation Serif Bold" w:cs="Liberation Serif Bold"/>
          <w:bCs/>
          <w:color w:val="000000"/>
          <w:sz w:val="32"/>
        </w:rPr>
        <w:t xml:space="preserve">from </w:t>
      </w:r>
      <w:proofErr w:type="spellStart"/>
      <w:proofErr w:type="gramStart"/>
      <w:r w:rsidRPr="00F76A53">
        <w:rPr>
          <w:rFonts w:ascii="Liberation Serif Bold" w:eastAsia="Liberation Serif Bold" w:hAnsi="Liberation Serif Bold" w:cs="Liberation Serif Bold"/>
          <w:bCs/>
          <w:color w:val="000000"/>
          <w:sz w:val="32"/>
        </w:rPr>
        <w:t>keras.layers</w:t>
      </w:r>
      <w:proofErr w:type="spellEnd"/>
      <w:proofErr w:type="gramEnd"/>
      <w:r w:rsidRPr="00F76A53">
        <w:rPr>
          <w:rFonts w:ascii="Liberation Serif Bold" w:eastAsia="Liberation Serif Bold" w:hAnsi="Liberation Serif Bold" w:cs="Liberation Serif Bold"/>
          <w:bCs/>
          <w:color w:val="000000"/>
          <w:sz w:val="32"/>
        </w:rPr>
        <w:t xml:space="preserve"> import MaxPooling2D</w:t>
      </w:r>
    </w:p>
    <w:p w:rsidR="00F76A53" w:rsidRPr="00F76A53" w:rsidRDefault="00F76A53" w:rsidP="00F76A53">
      <w:pPr>
        <w:tabs>
          <w:tab w:val="left" w:pos="6104"/>
        </w:tabs>
        <w:spacing w:line="360" w:lineRule="auto"/>
        <w:rPr>
          <w:rFonts w:ascii="Liberation Serif Bold" w:eastAsia="Liberation Serif Bold" w:hAnsi="Liberation Serif Bold" w:cs="Liberation Serif Bold"/>
          <w:bCs/>
          <w:color w:val="000000"/>
          <w:sz w:val="32"/>
        </w:rPr>
      </w:pPr>
      <w:r w:rsidRPr="00F76A53">
        <w:rPr>
          <w:rFonts w:ascii="Liberation Serif Bold" w:eastAsia="Liberation Serif Bold" w:hAnsi="Liberation Serif Bold" w:cs="Liberation Serif Bold"/>
          <w:bCs/>
          <w:color w:val="000000"/>
          <w:sz w:val="32"/>
        </w:rPr>
        <w:t xml:space="preserve">from </w:t>
      </w:r>
      <w:proofErr w:type="spellStart"/>
      <w:proofErr w:type="gramStart"/>
      <w:r w:rsidRPr="00F76A53">
        <w:rPr>
          <w:rFonts w:ascii="Liberation Serif Bold" w:eastAsia="Liberation Serif Bold" w:hAnsi="Liberation Serif Bold" w:cs="Liberation Serif Bold"/>
          <w:bCs/>
          <w:color w:val="000000"/>
          <w:sz w:val="32"/>
        </w:rPr>
        <w:t>keras.layers</w:t>
      </w:r>
      <w:proofErr w:type="spellEnd"/>
      <w:proofErr w:type="gramEnd"/>
      <w:r w:rsidRPr="00F76A53">
        <w:rPr>
          <w:rFonts w:ascii="Liberation Serif Bold" w:eastAsia="Liberation Serif Bold" w:hAnsi="Liberation Serif Bold" w:cs="Liberation Serif Bold"/>
          <w:bCs/>
          <w:color w:val="000000"/>
          <w:sz w:val="32"/>
        </w:rPr>
        <w:t xml:space="preserve"> import Dropout</w:t>
      </w:r>
    </w:p>
    <w:p w:rsidR="00F76A53" w:rsidRPr="00F76A53" w:rsidRDefault="00F76A53" w:rsidP="00F76A53">
      <w:pPr>
        <w:tabs>
          <w:tab w:val="left" w:pos="6104"/>
        </w:tabs>
        <w:spacing w:line="360" w:lineRule="auto"/>
        <w:rPr>
          <w:rFonts w:ascii="Liberation Serif Bold" w:eastAsia="Liberation Serif Bold" w:hAnsi="Liberation Serif Bold" w:cs="Liberation Serif Bold"/>
          <w:bCs/>
          <w:color w:val="000000"/>
          <w:sz w:val="32"/>
        </w:rPr>
      </w:pPr>
      <w:r w:rsidRPr="00F76A53">
        <w:rPr>
          <w:rFonts w:ascii="Liberation Serif Bold" w:eastAsia="Liberation Serif Bold" w:hAnsi="Liberation Serif Bold" w:cs="Liberation Serif Bold"/>
          <w:bCs/>
          <w:color w:val="000000"/>
          <w:sz w:val="32"/>
        </w:rPr>
        <w:lastRenderedPageBreak/>
        <w:t xml:space="preserve">from </w:t>
      </w:r>
      <w:proofErr w:type="spellStart"/>
      <w:proofErr w:type="gramStart"/>
      <w:r w:rsidRPr="00F76A53">
        <w:rPr>
          <w:rFonts w:ascii="Liberation Serif Bold" w:eastAsia="Liberation Serif Bold" w:hAnsi="Liberation Serif Bold" w:cs="Liberation Serif Bold"/>
          <w:bCs/>
          <w:color w:val="000000"/>
          <w:sz w:val="32"/>
        </w:rPr>
        <w:t>keras.layers</w:t>
      </w:r>
      <w:proofErr w:type="spellEnd"/>
      <w:proofErr w:type="gramEnd"/>
      <w:r w:rsidRPr="00F76A53">
        <w:rPr>
          <w:rFonts w:ascii="Liberation Serif Bold" w:eastAsia="Liberation Serif Bold" w:hAnsi="Liberation Serif Bold" w:cs="Liberation Serif Bold"/>
          <w:bCs/>
          <w:color w:val="000000"/>
          <w:sz w:val="32"/>
        </w:rPr>
        <w:t xml:space="preserve"> import Flatten</w:t>
      </w:r>
    </w:p>
    <w:p w:rsidR="00F76A53" w:rsidRPr="00F76A53" w:rsidRDefault="00F76A53" w:rsidP="00F76A53">
      <w:pPr>
        <w:tabs>
          <w:tab w:val="left" w:pos="6104"/>
        </w:tabs>
        <w:spacing w:line="360" w:lineRule="auto"/>
        <w:rPr>
          <w:rFonts w:ascii="Liberation Serif Bold" w:eastAsia="Liberation Serif Bold" w:hAnsi="Liberation Serif Bold" w:cs="Liberation Serif Bold"/>
          <w:bCs/>
          <w:color w:val="000000"/>
          <w:sz w:val="32"/>
        </w:rPr>
      </w:pPr>
      <w:r w:rsidRPr="00F76A53">
        <w:rPr>
          <w:rFonts w:ascii="Liberation Serif Bold" w:eastAsia="Liberation Serif Bold" w:hAnsi="Liberation Serif Bold" w:cs="Liberation Serif Bold"/>
          <w:bCs/>
          <w:color w:val="000000"/>
          <w:sz w:val="32"/>
        </w:rPr>
        <w:t xml:space="preserve">model = </w:t>
      </w:r>
      <w:proofErr w:type="gramStart"/>
      <w:r w:rsidRPr="00F76A53">
        <w:rPr>
          <w:rFonts w:ascii="Liberation Serif Bold" w:eastAsia="Liberation Serif Bold" w:hAnsi="Liberation Serif Bold" w:cs="Liberation Serif Bold"/>
          <w:bCs/>
          <w:color w:val="000000"/>
          <w:sz w:val="32"/>
        </w:rPr>
        <w:t>Sequential(</w:t>
      </w:r>
      <w:proofErr w:type="gramEnd"/>
      <w:r w:rsidRPr="00F76A53">
        <w:rPr>
          <w:rFonts w:ascii="Liberation Serif Bold" w:eastAsia="Liberation Serif Bold" w:hAnsi="Liberation Serif Bold" w:cs="Liberation Serif Bold"/>
          <w:bCs/>
          <w:color w:val="000000"/>
          <w:sz w:val="32"/>
        </w:rPr>
        <w:t>)</w:t>
      </w:r>
    </w:p>
    <w:p w:rsidR="00F76A53" w:rsidRPr="00F76A53" w:rsidRDefault="00F76A53" w:rsidP="00F76A53">
      <w:pPr>
        <w:tabs>
          <w:tab w:val="left" w:pos="6104"/>
        </w:tabs>
        <w:spacing w:line="360" w:lineRule="auto"/>
        <w:rPr>
          <w:rFonts w:ascii="Liberation Serif Bold" w:eastAsia="Liberation Serif Bold" w:hAnsi="Liberation Serif Bold" w:cs="Liberation Serif Bold"/>
          <w:bCs/>
          <w:color w:val="000000"/>
          <w:sz w:val="32"/>
        </w:rPr>
      </w:pPr>
      <w:proofErr w:type="spellStart"/>
      <w:proofErr w:type="gramStart"/>
      <w:r w:rsidRPr="00F76A53">
        <w:rPr>
          <w:rFonts w:ascii="Liberation Serif Bold" w:eastAsia="Liberation Serif Bold" w:hAnsi="Liberation Serif Bold" w:cs="Liberation Serif Bold"/>
          <w:bCs/>
          <w:color w:val="000000"/>
          <w:sz w:val="32"/>
        </w:rPr>
        <w:t>model.add</w:t>
      </w:r>
      <w:proofErr w:type="spellEnd"/>
      <w:r w:rsidRPr="00F76A53">
        <w:rPr>
          <w:rFonts w:ascii="Liberation Serif Bold" w:eastAsia="Liberation Serif Bold" w:hAnsi="Liberation Serif Bold" w:cs="Liberation Serif Bold"/>
          <w:bCs/>
          <w:color w:val="000000"/>
          <w:sz w:val="32"/>
        </w:rPr>
        <w:t>(</w:t>
      </w:r>
      <w:proofErr w:type="gramEnd"/>
      <w:r w:rsidRPr="00F76A53">
        <w:rPr>
          <w:rFonts w:ascii="Liberation Serif Bold" w:eastAsia="Liberation Serif Bold" w:hAnsi="Liberation Serif Bold" w:cs="Liberation Serif Bold"/>
          <w:bCs/>
          <w:color w:val="000000"/>
          <w:sz w:val="32"/>
        </w:rPr>
        <w:t>Convolution2D(32,(3,3),</w:t>
      </w:r>
      <w:proofErr w:type="spellStart"/>
      <w:r w:rsidRPr="00F76A53">
        <w:rPr>
          <w:rFonts w:ascii="Liberation Serif Bold" w:eastAsia="Liberation Serif Bold" w:hAnsi="Liberation Serif Bold" w:cs="Liberation Serif Bold"/>
          <w:bCs/>
          <w:color w:val="000000"/>
          <w:sz w:val="32"/>
        </w:rPr>
        <w:t>input_shape</w:t>
      </w:r>
      <w:proofErr w:type="spellEnd"/>
      <w:r w:rsidRPr="00F76A53">
        <w:rPr>
          <w:rFonts w:ascii="Liberation Serif Bold" w:eastAsia="Liberation Serif Bold" w:hAnsi="Liberation Serif Bold" w:cs="Liberation Serif Bold"/>
          <w:bCs/>
          <w:color w:val="000000"/>
          <w:sz w:val="32"/>
        </w:rPr>
        <w:t>=(64,64,1), activation='</w:t>
      </w:r>
      <w:proofErr w:type="spellStart"/>
      <w:r w:rsidRPr="00F76A53">
        <w:rPr>
          <w:rFonts w:ascii="Liberation Serif Bold" w:eastAsia="Liberation Serif Bold" w:hAnsi="Liberation Serif Bold" w:cs="Liberation Serif Bold"/>
          <w:bCs/>
          <w:color w:val="000000"/>
          <w:sz w:val="32"/>
        </w:rPr>
        <w:t>relu</w:t>
      </w:r>
      <w:proofErr w:type="spellEnd"/>
      <w:r w:rsidRPr="00F76A53">
        <w:rPr>
          <w:rFonts w:ascii="Liberation Serif Bold" w:eastAsia="Liberation Serif Bold" w:hAnsi="Liberation Serif Bold" w:cs="Liberation Serif Bold"/>
          <w:bCs/>
          <w:color w:val="000000"/>
          <w:sz w:val="32"/>
        </w:rPr>
        <w:t>'))</w:t>
      </w:r>
    </w:p>
    <w:p w:rsidR="00F76A53" w:rsidRPr="00F76A53" w:rsidRDefault="00F76A53" w:rsidP="00F76A53">
      <w:pPr>
        <w:tabs>
          <w:tab w:val="left" w:pos="6104"/>
        </w:tabs>
        <w:spacing w:line="360" w:lineRule="auto"/>
        <w:rPr>
          <w:rFonts w:ascii="Liberation Serif Bold" w:eastAsia="Liberation Serif Bold" w:hAnsi="Liberation Serif Bold" w:cs="Liberation Serif Bold"/>
          <w:bCs/>
          <w:color w:val="000000"/>
          <w:sz w:val="32"/>
        </w:rPr>
      </w:pPr>
      <w:r w:rsidRPr="00F76A53">
        <w:rPr>
          <w:rFonts w:ascii="Liberation Serif Bold" w:eastAsia="Liberation Serif Bold" w:hAnsi="Liberation Serif Bold" w:cs="Liberation Serif Bold"/>
          <w:bCs/>
          <w:color w:val="000000"/>
          <w:sz w:val="32"/>
        </w:rPr>
        <w:t>#no. of feature detectors, size of feature detector, image size, activation function</w:t>
      </w:r>
    </w:p>
    <w:p w:rsidR="00F76A53" w:rsidRPr="00F76A53" w:rsidRDefault="00F76A53" w:rsidP="00F76A53">
      <w:pPr>
        <w:tabs>
          <w:tab w:val="left" w:pos="6104"/>
        </w:tabs>
        <w:spacing w:line="360" w:lineRule="auto"/>
        <w:rPr>
          <w:rFonts w:ascii="Liberation Serif Bold" w:eastAsia="Liberation Serif Bold" w:hAnsi="Liberation Serif Bold" w:cs="Liberation Serif Bold"/>
          <w:bCs/>
          <w:color w:val="000000"/>
          <w:sz w:val="32"/>
        </w:rPr>
      </w:pPr>
      <w:proofErr w:type="spellStart"/>
      <w:proofErr w:type="gramStart"/>
      <w:r w:rsidRPr="00F76A53">
        <w:rPr>
          <w:rFonts w:ascii="Liberation Serif Bold" w:eastAsia="Liberation Serif Bold" w:hAnsi="Liberation Serif Bold" w:cs="Liberation Serif Bold"/>
          <w:bCs/>
          <w:color w:val="000000"/>
          <w:sz w:val="32"/>
        </w:rPr>
        <w:t>model.add</w:t>
      </w:r>
      <w:proofErr w:type="spellEnd"/>
      <w:r w:rsidRPr="00F76A53">
        <w:rPr>
          <w:rFonts w:ascii="Liberation Serif Bold" w:eastAsia="Liberation Serif Bold" w:hAnsi="Liberation Serif Bold" w:cs="Liberation Serif Bold"/>
          <w:bCs/>
          <w:color w:val="000000"/>
          <w:sz w:val="32"/>
        </w:rPr>
        <w:t>(</w:t>
      </w:r>
      <w:proofErr w:type="gramEnd"/>
      <w:r w:rsidRPr="00F76A53">
        <w:rPr>
          <w:rFonts w:ascii="Liberation Serif Bold" w:eastAsia="Liberation Serif Bold" w:hAnsi="Liberation Serif Bold" w:cs="Liberation Serif Bold"/>
          <w:bCs/>
          <w:color w:val="000000"/>
          <w:sz w:val="32"/>
        </w:rPr>
        <w:t>MaxPooling2D(</w:t>
      </w:r>
      <w:proofErr w:type="spellStart"/>
      <w:r w:rsidRPr="00F76A53">
        <w:rPr>
          <w:rFonts w:ascii="Liberation Serif Bold" w:eastAsia="Liberation Serif Bold" w:hAnsi="Liberation Serif Bold" w:cs="Liberation Serif Bold"/>
          <w:bCs/>
          <w:color w:val="000000"/>
          <w:sz w:val="32"/>
        </w:rPr>
        <w:t>pool_size</w:t>
      </w:r>
      <w:proofErr w:type="spellEnd"/>
      <w:r w:rsidRPr="00F76A53">
        <w:rPr>
          <w:rFonts w:ascii="Liberation Serif Bold" w:eastAsia="Liberation Serif Bold" w:hAnsi="Liberation Serif Bold" w:cs="Liberation Serif Bold"/>
          <w:bCs/>
          <w:color w:val="000000"/>
          <w:sz w:val="32"/>
        </w:rPr>
        <w:t>=(2,2)))</w:t>
      </w:r>
    </w:p>
    <w:p w:rsidR="00F76A53" w:rsidRPr="00F76A53" w:rsidRDefault="00F76A53" w:rsidP="00F76A53">
      <w:pPr>
        <w:tabs>
          <w:tab w:val="left" w:pos="6104"/>
        </w:tabs>
        <w:spacing w:line="360" w:lineRule="auto"/>
        <w:rPr>
          <w:rFonts w:ascii="Liberation Serif Bold" w:eastAsia="Liberation Serif Bold" w:hAnsi="Liberation Serif Bold" w:cs="Liberation Serif Bold"/>
          <w:bCs/>
          <w:color w:val="000000"/>
          <w:sz w:val="32"/>
        </w:rPr>
      </w:pPr>
      <w:proofErr w:type="spellStart"/>
      <w:proofErr w:type="gramStart"/>
      <w:r w:rsidRPr="00F76A53">
        <w:rPr>
          <w:rFonts w:ascii="Liberation Serif Bold" w:eastAsia="Liberation Serif Bold" w:hAnsi="Liberation Serif Bold" w:cs="Liberation Serif Bold"/>
          <w:bCs/>
          <w:color w:val="000000"/>
          <w:sz w:val="32"/>
        </w:rPr>
        <w:t>model.add</w:t>
      </w:r>
      <w:proofErr w:type="spellEnd"/>
      <w:r w:rsidRPr="00F76A53">
        <w:rPr>
          <w:rFonts w:ascii="Liberation Serif Bold" w:eastAsia="Liberation Serif Bold" w:hAnsi="Liberation Serif Bold" w:cs="Liberation Serif Bold"/>
          <w:bCs/>
          <w:color w:val="000000"/>
          <w:sz w:val="32"/>
        </w:rPr>
        <w:t>(</w:t>
      </w:r>
      <w:proofErr w:type="gramEnd"/>
      <w:r w:rsidRPr="00F76A53">
        <w:rPr>
          <w:rFonts w:ascii="Liberation Serif Bold" w:eastAsia="Liberation Serif Bold" w:hAnsi="Liberation Serif Bold" w:cs="Liberation Serif Bold"/>
          <w:bCs/>
          <w:color w:val="000000"/>
          <w:sz w:val="32"/>
        </w:rPr>
        <w:t>Flatten())</w:t>
      </w:r>
    </w:p>
    <w:p w:rsidR="00F76A53" w:rsidRPr="00F76A53" w:rsidRDefault="00F76A53" w:rsidP="00F76A53">
      <w:pPr>
        <w:tabs>
          <w:tab w:val="left" w:pos="6104"/>
        </w:tabs>
        <w:spacing w:line="360" w:lineRule="auto"/>
        <w:rPr>
          <w:rFonts w:ascii="Liberation Serif Bold" w:eastAsia="Liberation Serif Bold" w:hAnsi="Liberation Serif Bold" w:cs="Liberation Serif Bold"/>
          <w:bCs/>
          <w:color w:val="000000"/>
          <w:sz w:val="32"/>
        </w:rPr>
      </w:pPr>
      <w:proofErr w:type="spellStart"/>
      <w:proofErr w:type="gramStart"/>
      <w:r w:rsidRPr="00F76A53">
        <w:rPr>
          <w:rFonts w:ascii="Liberation Serif Bold" w:eastAsia="Liberation Serif Bold" w:hAnsi="Liberation Serif Bold" w:cs="Liberation Serif Bold"/>
          <w:bCs/>
          <w:color w:val="000000"/>
          <w:sz w:val="32"/>
        </w:rPr>
        <w:t>model.add</w:t>
      </w:r>
      <w:proofErr w:type="spellEnd"/>
      <w:r w:rsidRPr="00F76A53">
        <w:rPr>
          <w:rFonts w:ascii="Liberation Serif Bold" w:eastAsia="Liberation Serif Bold" w:hAnsi="Liberation Serif Bold" w:cs="Liberation Serif Bold"/>
          <w:bCs/>
          <w:color w:val="000000"/>
          <w:sz w:val="32"/>
        </w:rPr>
        <w:t>(</w:t>
      </w:r>
      <w:proofErr w:type="gramEnd"/>
      <w:r w:rsidRPr="00F76A53">
        <w:rPr>
          <w:rFonts w:ascii="Liberation Serif Bold" w:eastAsia="Liberation Serif Bold" w:hAnsi="Liberation Serif Bold" w:cs="Liberation Serif Bold"/>
          <w:bCs/>
          <w:color w:val="000000"/>
          <w:sz w:val="32"/>
        </w:rPr>
        <w:t>Dense(units=512, activation = '</w:t>
      </w:r>
      <w:proofErr w:type="spellStart"/>
      <w:r w:rsidRPr="00F76A53">
        <w:rPr>
          <w:rFonts w:ascii="Liberation Serif Bold" w:eastAsia="Liberation Serif Bold" w:hAnsi="Liberation Serif Bold" w:cs="Liberation Serif Bold"/>
          <w:bCs/>
          <w:color w:val="000000"/>
          <w:sz w:val="32"/>
        </w:rPr>
        <w:t>relu</w:t>
      </w:r>
      <w:proofErr w:type="spellEnd"/>
      <w:r w:rsidRPr="00F76A53">
        <w:rPr>
          <w:rFonts w:ascii="Liberation Serif Bold" w:eastAsia="Liberation Serif Bold" w:hAnsi="Liberation Serif Bold" w:cs="Liberation Serif Bold"/>
          <w:bCs/>
          <w:color w:val="000000"/>
          <w:sz w:val="32"/>
        </w:rPr>
        <w:t>'))</w:t>
      </w:r>
    </w:p>
    <w:p w:rsidR="00F76A53" w:rsidRPr="00F76A53" w:rsidRDefault="00F76A53" w:rsidP="00F76A53">
      <w:pPr>
        <w:tabs>
          <w:tab w:val="left" w:pos="6104"/>
        </w:tabs>
        <w:spacing w:line="360" w:lineRule="auto"/>
        <w:rPr>
          <w:rFonts w:ascii="Liberation Serif Bold" w:eastAsia="Liberation Serif Bold" w:hAnsi="Liberation Serif Bold" w:cs="Liberation Serif Bold"/>
          <w:bCs/>
          <w:color w:val="000000"/>
          <w:sz w:val="32"/>
        </w:rPr>
      </w:pPr>
      <w:proofErr w:type="spellStart"/>
      <w:proofErr w:type="gramStart"/>
      <w:r w:rsidRPr="00F76A53">
        <w:rPr>
          <w:rFonts w:ascii="Liberation Serif Bold" w:eastAsia="Liberation Serif Bold" w:hAnsi="Liberation Serif Bold" w:cs="Liberation Serif Bold"/>
          <w:bCs/>
          <w:color w:val="000000"/>
          <w:sz w:val="32"/>
        </w:rPr>
        <w:t>model.add</w:t>
      </w:r>
      <w:proofErr w:type="spellEnd"/>
      <w:r w:rsidRPr="00F76A53">
        <w:rPr>
          <w:rFonts w:ascii="Liberation Serif Bold" w:eastAsia="Liberation Serif Bold" w:hAnsi="Liberation Serif Bold" w:cs="Liberation Serif Bold"/>
          <w:bCs/>
          <w:color w:val="000000"/>
          <w:sz w:val="32"/>
        </w:rPr>
        <w:t>(</w:t>
      </w:r>
      <w:proofErr w:type="gramEnd"/>
      <w:r w:rsidRPr="00F76A53">
        <w:rPr>
          <w:rFonts w:ascii="Liberation Serif Bold" w:eastAsia="Liberation Serif Bold" w:hAnsi="Liberation Serif Bold" w:cs="Liberation Serif Bold"/>
          <w:bCs/>
          <w:color w:val="000000"/>
          <w:sz w:val="32"/>
        </w:rPr>
        <w:t>Dense(units=9,  activation = '</w:t>
      </w:r>
      <w:proofErr w:type="spellStart"/>
      <w:r w:rsidRPr="00F76A53">
        <w:rPr>
          <w:rFonts w:ascii="Liberation Serif Bold" w:eastAsia="Liberation Serif Bold" w:hAnsi="Liberation Serif Bold" w:cs="Liberation Serif Bold"/>
          <w:bCs/>
          <w:color w:val="000000"/>
          <w:sz w:val="32"/>
        </w:rPr>
        <w:t>softmax</w:t>
      </w:r>
      <w:proofErr w:type="spellEnd"/>
      <w:r w:rsidRPr="00F76A53">
        <w:rPr>
          <w:rFonts w:ascii="Liberation Serif Bold" w:eastAsia="Liberation Serif Bold" w:hAnsi="Liberation Serif Bold" w:cs="Liberation Serif Bold"/>
          <w:bCs/>
          <w:color w:val="000000"/>
          <w:sz w:val="32"/>
        </w:rPr>
        <w:t>'))</w:t>
      </w:r>
    </w:p>
    <w:p w:rsidR="00F76A53" w:rsidRPr="00F76A53" w:rsidRDefault="00F76A53" w:rsidP="00F76A53">
      <w:pPr>
        <w:tabs>
          <w:tab w:val="left" w:pos="6104"/>
        </w:tabs>
        <w:spacing w:line="360" w:lineRule="auto"/>
        <w:rPr>
          <w:rFonts w:ascii="Liberation Serif Bold" w:eastAsia="Liberation Serif Bold" w:hAnsi="Liberation Serif Bold" w:cs="Liberation Serif Bold"/>
          <w:bCs/>
          <w:color w:val="000000"/>
          <w:sz w:val="32"/>
        </w:rPr>
      </w:pPr>
      <w:proofErr w:type="spellStart"/>
      <w:proofErr w:type="gramStart"/>
      <w:r w:rsidRPr="00F76A53">
        <w:rPr>
          <w:rFonts w:ascii="Liberation Serif Bold" w:eastAsia="Liberation Serif Bold" w:hAnsi="Liberation Serif Bold" w:cs="Liberation Serif Bold"/>
          <w:bCs/>
          <w:color w:val="000000"/>
          <w:sz w:val="32"/>
        </w:rPr>
        <w:t>model.compile</w:t>
      </w:r>
      <w:proofErr w:type="spellEnd"/>
      <w:proofErr w:type="gramEnd"/>
      <w:r w:rsidRPr="00F76A53">
        <w:rPr>
          <w:rFonts w:ascii="Liberation Serif Bold" w:eastAsia="Liberation Serif Bold" w:hAnsi="Liberation Serif Bold" w:cs="Liberation Serif Bold"/>
          <w:bCs/>
          <w:color w:val="000000"/>
          <w:sz w:val="32"/>
        </w:rPr>
        <w:t>(loss='</w:t>
      </w:r>
      <w:proofErr w:type="spellStart"/>
      <w:r w:rsidRPr="00F76A53">
        <w:rPr>
          <w:rFonts w:ascii="Liberation Serif Bold" w:eastAsia="Liberation Serif Bold" w:hAnsi="Liberation Serif Bold" w:cs="Liberation Serif Bold"/>
          <w:bCs/>
          <w:color w:val="000000"/>
          <w:sz w:val="32"/>
        </w:rPr>
        <w:t>categorical_crossentropy</w:t>
      </w:r>
      <w:proofErr w:type="spellEnd"/>
      <w:r w:rsidRPr="00F76A53">
        <w:rPr>
          <w:rFonts w:ascii="Liberation Serif Bold" w:eastAsia="Liberation Serif Bold" w:hAnsi="Liberation Serif Bold" w:cs="Liberation Serif Bold"/>
          <w:bCs/>
          <w:color w:val="000000"/>
          <w:sz w:val="32"/>
        </w:rPr>
        <w:t>', optimizer = '</w:t>
      </w:r>
      <w:proofErr w:type="spellStart"/>
      <w:r w:rsidRPr="00F76A53">
        <w:rPr>
          <w:rFonts w:ascii="Liberation Serif Bold" w:eastAsia="Liberation Serif Bold" w:hAnsi="Liberation Serif Bold" w:cs="Liberation Serif Bold"/>
          <w:bCs/>
          <w:color w:val="000000"/>
          <w:sz w:val="32"/>
        </w:rPr>
        <w:t>adam</w:t>
      </w:r>
      <w:proofErr w:type="spellEnd"/>
      <w:r w:rsidRPr="00F76A53">
        <w:rPr>
          <w:rFonts w:ascii="Liberation Serif Bold" w:eastAsia="Liberation Serif Bold" w:hAnsi="Liberation Serif Bold" w:cs="Liberation Serif Bold"/>
          <w:bCs/>
          <w:color w:val="000000"/>
          <w:sz w:val="32"/>
        </w:rPr>
        <w:t>', metrics = ['accuracy'])</w:t>
      </w:r>
    </w:p>
    <w:p w:rsidR="00F76A53" w:rsidRPr="00F76A53" w:rsidRDefault="00F76A53" w:rsidP="00F76A53">
      <w:pPr>
        <w:tabs>
          <w:tab w:val="left" w:pos="6104"/>
        </w:tabs>
        <w:spacing w:line="360" w:lineRule="auto"/>
        <w:rPr>
          <w:rFonts w:ascii="Liberation Serif Bold" w:eastAsia="Liberation Serif Bold" w:hAnsi="Liberation Serif Bold" w:cs="Liberation Serif Bold"/>
          <w:bCs/>
          <w:color w:val="000000"/>
          <w:sz w:val="32"/>
        </w:rPr>
      </w:pPr>
      <w:r w:rsidRPr="00F76A53">
        <w:rPr>
          <w:rFonts w:ascii="Liberation Serif Bold" w:eastAsia="Liberation Serif Bold" w:hAnsi="Liberation Serif Bold" w:cs="Liberation Serif Bold"/>
          <w:bCs/>
          <w:color w:val="000000"/>
          <w:sz w:val="32"/>
        </w:rPr>
        <w:t>model.fit_</w:t>
      </w:r>
      <w:proofErr w:type="gramStart"/>
      <w:r w:rsidRPr="00F76A53">
        <w:rPr>
          <w:rFonts w:ascii="Liberation Serif Bold" w:eastAsia="Liberation Serif Bold" w:hAnsi="Liberation Serif Bold" w:cs="Liberation Serif Bold"/>
          <w:bCs/>
          <w:color w:val="000000"/>
          <w:sz w:val="32"/>
        </w:rPr>
        <w:t>generator(</w:t>
      </w:r>
      <w:proofErr w:type="gramEnd"/>
      <w:r w:rsidRPr="00F76A53">
        <w:rPr>
          <w:rFonts w:ascii="Liberation Serif Bold" w:eastAsia="Liberation Serif Bold" w:hAnsi="Liberation Serif Bold" w:cs="Liberation Serif Bold"/>
          <w:bCs/>
          <w:color w:val="000000"/>
          <w:sz w:val="32"/>
        </w:rPr>
        <w:t xml:space="preserve">x_train,steps_per_epoch=24,epochs=10,validation_data = </w:t>
      </w:r>
      <w:proofErr w:type="spellStart"/>
      <w:r w:rsidRPr="00F76A53">
        <w:rPr>
          <w:rFonts w:ascii="Liberation Serif Bold" w:eastAsia="Liberation Serif Bold" w:hAnsi="Liberation Serif Bold" w:cs="Liberation Serif Bold"/>
          <w:bCs/>
          <w:color w:val="000000"/>
          <w:sz w:val="32"/>
        </w:rPr>
        <w:t>x_test</w:t>
      </w:r>
      <w:proofErr w:type="spellEnd"/>
      <w:r w:rsidRPr="00F76A53">
        <w:rPr>
          <w:rFonts w:ascii="Liberation Serif Bold" w:eastAsia="Liberation Serif Bold" w:hAnsi="Liberation Serif Bold" w:cs="Liberation Serif Bold"/>
          <w:bCs/>
          <w:color w:val="000000"/>
          <w:sz w:val="32"/>
        </w:rPr>
        <w:t xml:space="preserve">, </w:t>
      </w:r>
      <w:proofErr w:type="spellStart"/>
      <w:r w:rsidRPr="00F76A53">
        <w:rPr>
          <w:rFonts w:ascii="Liberation Serif Bold" w:eastAsia="Liberation Serif Bold" w:hAnsi="Liberation Serif Bold" w:cs="Liberation Serif Bold"/>
          <w:bCs/>
          <w:color w:val="000000"/>
          <w:sz w:val="32"/>
        </w:rPr>
        <w:t>validation_steps</w:t>
      </w:r>
      <w:proofErr w:type="spellEnd"/>
      <w:r w:rsidRPr="00F76A53">
        <w:rPr>
          <w:rFonts w:ascii="Liberation Serif Bold" w:eastAsia="Liberation Serif Bold" w:hAnsi="Liberation Serif Bold" w:cs="Liberation Serif Bold"/>
          <w:bCs/>
          <w:color w:val="000000"/>
          <w:sz w:val="32"/>
        </w:rPr>
        <w:t>= 40)</w:t>
      </w:r>
    </w:p>
    <w:p w:rsidR="007E7CE3" w:rsidRPr="00F76A53" w:rsidRDefault="00F76A53" w:rsidP="00F76A53">
      <w:pPr>
        <w:tabs>
          <w:tab w:val="left" w:pos="6104"/>
        </w:tabs>
        <w:spacing w:line="360" w:lineRule="auto"/>
        <w:rPr>
          <w:rFonts w:ascii="Liberation Serif Bold" w:eastAsia="Liberation Serif Bold" w:hAnsi="Liberation Serif Bold" w:cs="Liberation Serif Bold"/>
          <w:bCs/>
          <w:color w:val="000000"/>
          <w:sz w:val="32"/>
        </w:rPr>
      </w:pPr>
      <w:r w:rsidRPr="00F76A53">
        <w:rPr>
          <w:rFonts w:ascii="Liberation Serif Bold" w:eastAsia="Liberation Serif Bold" w:hAnsi="Liberation Serif Bold" w:cs="Liberation Serif Bold"/>
          <w:bCs/>
          <w:color w:val="000000"/>
          <w:sz w:val="32"/>
        </w:rPr>
        <w:t>#</w:t>
      </w:r>
      <w:proofErr w:type="gramStart"/>
      <w:r w:rsidRPr="00F76A53">
        <w:rPr>
          <w:rFonts w:ascii="Liberation Serif Bold" w:eastAsia="Liberation Serif Bold" w:hAnsi="Liberation Serif Bold" w:cs="Liberation Serif Bold"/>
          <w:bCs/>
          <w:color w:val="000000"/>
          <w:sz w:val="32"/>
        </w:rPr>
        <w:t>steps</w:t>
      </w:r>
      <w:proofErr w:type="gramEnd"/>
      <w:r w:rsidRPr="00F76A53">
        <w:rPr>
          <w:rFonts w:ascii="Liberation Serif Bold" w:eastAsia="Liberation Serif Bold" w:hAnsi="Liberation Serif Bold" w:cs="Liberation Serif Bold"/>
          <w:bCs/>
          <w:color w:val="000000"/>
          <w:sz w:val="32"/>
        </w:rPr>
        <w:t>_per_epoch = no. of train images//batch size</w:t>
      </w:r>
    </w:p>
    <w:p w:rsidR="007E7CE3" w:rsidRDefault="007E7CE3">
      <w:pPr>
        <w:tabs>
          <w:tab w:val="left" w:pos="6104"/>
        </w:tabs>
        <w:spacing w:line="360" w:lineRule="auto"/>
        <w:rPr>
          <w:rFonts w:ascii="Liberation Serif Bold" w:eastAsia="Liberation Serif Bold" w:hAnsi="Liberation Serif Bold" w:cs="Liberation Serif Bold"/>
          <w:b/>
          <w:color w:val="000000"/>
          <w:sz w:val="32"/>
          <w:u w:val="single"/>
        </w:rPr>
      </w:pPr>
    </w:p>
    <w:p w:rsidR="007E7CE3" w:rsidRDefault="007E7CE3">
      <w:pPr>
        <w:tabs>
          <w:tab w:val="left" w:pos="6104"/>
        </w:tabs>
        <w:spacing w:line="360" w:lineRule="auto"/>
        <w:rPr>
          <w:rFonts w:ascii="Liberation Serif Bold" w:eastAsia="Liberation Serif Bold" w:hAnsi="Liberation Serif Bold" w:cs="Liberation Serif Bold"/>
          <w:b/>
          <w:color w:val="000000"/>
          <w:sz w:val="32"/>
          <w:u w:val="single"/>
        </w:rPr>
      </w:pPr>
    </w:p>
    <w:p w:rsidR="007E7CE3" w:rsidRDefault="007E7CE3">
      <w:pPr>
        <w:tabs>
          <w:tab w:val="left" w:pos="6104"/>
        </w:tabs>
        <w:spacing w:line="360" w:lineRule="auto"/>
        <w:rPr>
          <w:rFonts w:ascii="Liberation Serif Bold" w:eastAsia="Liberation Serif Bold" w:hAnsi="Liberation Serif Bold" w:cs="Liberation Serif Bold"/>
          <w:b/>
          <w:color w:val="000000"/>
          <w:sz w:val="32"/>
          <w:u w:val="single"/>
        </w:rPr>
      </w:pPr>
    </w:p>
    <w:p w:rsidR="00F76A53" w:rsidRDefault="00F76A53">
      <w:pPr>
        <w:tabs>
          <w:tab w:val="left" w:pos="6104"/>
        </w:tabs>
        <w:spacing w:line="360" w:lineRule="auto"/>
        <w:rPr>
          <w:rFonts w:ascii="Liberation Serif Bold" w:eastAsia="Liberation Serif Bold" w:hAnsi="Liberation Serif Bold" w:cs="Liberation Serif Bold"/>
          <w:b/>
          <w:color w:val="000000"/>
          <w:sz w:val="32"/>
          <w:u w:val="single"/>
        </w:rPr>
      </w:pPr>
    </w:p>
    <w:p w:rsidR="00F76A53" w:rsidRDefault="00F76A53">
      <w:pPr>
        <w:tabs>
          <w:tab w:val="left" w:pos="6104"/>
        </w:tabs>
        <w:spacing w:line="360" w:lineRule="auto"/>
        <w:rPr>
          <w:rFonts w:ascii="Liberation Serif Bold" w:eastAsia="Liberation Serif Bold" w:hAnsi="Liberation Serif Bold" w:cs="Liberation Serif Bold"/>
          <w:b/>
          <w:color w:val="000000"/>
          <w:sz w:val="32"/>
          <w:u w:val="single"/>
        </w:rPr>
      </w:pPr>
    </w:p>
    <w:p w:rsidR="00F76A53" w:rsidRDefault="00F76A53">
      <w:pPr>
        <w:tabs>
          <w:tab w:val="left" w:pos="6104"/>
        </w:tabs>
        <w:spacing w:line="360" w:lineRule="auto"/>
        <w:rPr>
          <w:rFonts w:ascii="Liberation Serif Bold" w:eastAsia="Liberation Serif Bold" w:hAnsi="Liberation Serif Bold" w:cs="Liberation Serif Bold"/>
          <w:b/>
          <w:color w:val="000000"/>
          <w:sz w:val="32"/>
          <w:u w:val="single"/>
        </w:rPr>
      </w:pPr>
    </w:p>
    <w:p w:rsidR="00F76A53" w:rsidRDefault="00F76A53">
      <w:pPr>
        <w:tabs>
          <w:tab w:val="left" w:pos="6104"/>
        </w:tabs>
        <w:spacing w:line="360" w:lineRule="auto"/>
        <w:rPr>
          <w:rFonts w:ascii="Liberation Serif Bold" w:eastAsia="Liberation Serif Bold" w:hAnsi="Liberation Serif Bold" w:cs="Liberation Serif Bold"/>
          <w:b/>
          <w:color w:val="000000"/>
          <w:sz w:val="32"/>
          <w:u w:val="single"/>
        </w:rPr>
      </w:pPr>
    </w:p>
    <w:p w:rsidR="00F76A53" w:rsidRDefault="00F76A53">
      <w:pPr>
        <w:tabs>
          <w:tab w:val="left" w:pos="6104"/>
        </w:tabs>
        <w:spacing w:line="360" w:lineRule="auto"/>
        <w:rPr>
          <w:rFonts w:ascii="Liberation Serif Bold" w:eastAsia="Liberation Serif Bold" w:hAnsi="Liberation Serif Bold" w:cs="Liberation Serif Bold"/>
          <w:b/>
          <w:color w:val="000000"/>
          <w:sz w:val="32"/>
          <w:u w:val="single"/>
        </w:rPr>
      </w:pPr>
    </w:p>
    <w:p w:rsidR="00F76A53" w:rsidRDefault="00F76A53">
      <w:pPr>
        <w:tabs>
          <w:tab w:val="left" w:pos="6104"/>
        </w:tabs>
        <w:spacing w:line="360" w:lineRule="auto"/>
        <w:rPr>
          <w:rFonts w:ascii="Liberation Serif Bold" w:eastAsia="Liberation Serif Bold" w:hAnsi="Liberation Serif Bold" w:cs="Liberation Serif Bold"/>
          <w:b/>
          <w:color w:val="000000"/>
          <w:sz w:val="32"/>
          <w:u w:val="single"/>
        </w:rPr>
      </w:pPr>
    </w:p>
    <w:p w:rsidR="00F76A53" w:rsidRDefault="00F76A53">
      <w:pPr>
        <w:tabs>
          <w:tab w:val="left" w:pos="6104"/>
        </w:tabs>
        <w:spacing w:line="360" w:lineRule="auto"/>
        <w:rPr>
          <w:rFonts w:ascii="Liberation Serif Bold" w:eastAsia="Liberation Serif Bold" w:hAnsi="Liberation Serif Bold" w:cs="Liberation Serif Bold"/>
          <w:b/>
          <w:color w:val="000000"/>
          <w:sz w:val="32"/>
          <w:u w:val="single"/>
        </w:rPr>
      </w:pPr>
    </w:p>
    <w:p w:rsidR="000E7740" w:rsidRDefault="000E7740">
      <w:pPr>
        <w:tabs>
          <w:tab w:val="left" w:pos="6104"/>
        </w:tabs>
        <w:spacing w:line="360" w:lineRule="auto"/>
        <w:rPr>
          <w:rFonts w:ascii="Liberation Serif Bold" w:eastAsia="Liberation Serif Bold" w:hAnsi="Liberation Serif Bold" w:cs="Liberation Serif Bold"/>
          <w:b/>
          <w:color w:val="000000"/>
          <w:sz w:val="32"/>
          <w:u w:val="single"/>
        </w:rPr>
      </w:pPr>
    </w:p>
    <w:p w:rsidR="000E7740" w:rsidRDefault="000E7740">
      <w:pPr>
        <w:tabs>
          <w:tab w:val="left" w:pos="6104"/>
        </w:tabs>
        <w:spacing w:line="360" w:lineRule="auto"/>
        <w:rPr>
          <w:rFonts w:ascii="Liberation Serif Bold" w:eastAsia="Liberation Serif Bold" w:hAnsi="Liberation Serif Bold" w:cs="Liberation Serif Bold"/>
          <w:b/>
          <w:color w:val="000000"/>
          <w:sz w:val="32"/>
          <w:u w:val="single"/>
        </w:rPr>
      </w:pPr>
    </w:p>
    <w:p w:rsidR="007E7CE3" w:rsidRDefault="00000000">
      <w:pPr>
        <w:tabs>
          <w:tab w:val="left" w:pos="6104"/>
        </w:tabs>
        <w:spacing w:line="360" w:lineRule="auto"/>
        <w:rPr>
          <w:rFonts w:ascii="Liberation Serif Bold" w:eastAsia="Liberation Serif Bold" w:hAnsi="Liberation Serif Bold" w:cs="Liberation Serif Bold"/>
          <w:b/>
          <w:color w:val="000000"/>
          <w:sz w:val="32"/>
          <w:u w:val="single"/>
        </w:rPr>
      </w:pPr>
      <w:r>
        <w:rPr>
          <w:rFonts w:ascii="Liberation Serif Bold" w:eastAsia="Liberation Serif Bold" w:hAnsi="Liberation Serif Bold" w:cs="Liberation Serif Bold"/>
          <w:b/>
          <w:color w:val="000000"/>
          <w:sz w:val="32"/>
          <w:u w:val="single"/>
        </w:rPr>
        <w:t>OUTPUT</w:t>
      </w:r>
    </w:p>
    <w:p w:rsidR="007E7CE3" w:rsidRDefault="00AE0D19">
      <w:pPr>
        <w:tabs>
          <w:tab w:val="left" w:pos="6104"/>
        </w:tabs>
        <w:spacing w:line="360" w:lineRule="auto"/>
        <w:rPr>
          <w:rFonts w:ascii="Liberation Serif Bold" w:eastAsia="Liberation Serif Bold" w:hAnsi="Liberation Serif Bold" w:cs="Liberation Serif Bold"/>
          <w:b/>
          <w:color w:val="000000"/>
          <w:sz w:val="32"/>
          <w:u w:val="single"/>
        </w:rPr>
      </w:pPr>
      <w:r>
        <w:rPr>
          <w:rFonts w:ascii="Liberation Serif Bold" w:eastAsia="Liberation Serif Bold" w:hAnsi="Liberation Serif Bold" w:cs="Liberation Serif Bold"/>
          <w:b/>
          <w:noProof/>
          <w:color w:val="000000"/>
          <w:sz w:val="32"/>
          <w:u w:val="single"/>
        </w:rPr>
        <w:drawing>
          <wp:anchor distT="0" distB="0" distL="114300" distR="114300" simplePos="0" relativeHeight="251668480" behindDoc="0" locked="0" layoutInCell="1" allowOverlap="1">
            <wp:simplePos x="0" y="0"/>
            <wp:positionH relativeFrom="margin">
              <wp:posOffset>228600</wp:posOffset>
            </wp:positionH>
            <wp:positionV relativeFrom="paragraph">
              <wp:posOffset>287020</wp:posOffset>
            </wp:positionV>
            <wp:extent cx="5092700" cy="3596640"/>
            <wp:effectExtent l="0" t="0" r="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5092700" cy="3596640"/>
                    </a:xfrm>
                    <a:prstGeom prst="rect">
                      <a:avLst/>
                    </a:prstGeom>
                  </pic:spPr>
                </pic:pic>
              </a:graphicData>
            </a:graphic>
            <wp14:sizeRelH relativeFrom="margin">
              <wp14:pctWidth>0</wp14:pctWidth>
            </wp14:sizeRelH>
            <wp14:sizeRelV relativeFrom="margin">
              <wp14:pctHeight>0</wp14:pctHeight>
            </wp14:sizeRelV>
          </wp:anchor>
        </w:drawing>
      </w:r>
    </w:p>
    <w:p w:rsidR="007E7CE3" w:rsidRDefault="007E7CE3">
      <w:pPr>
        <w:tabs>
          <w:tab w:val="left" w:pos="6104"/>
        </w:tabs>
        <w:spacing w:line="360" w:lineRule="auto"/>
        <w:rPr>
          <w:rFonts w:ascii="Liberation Serif Bold" w:eastAsia="Liberation Serif Bold" w:hAnsi="Liberation Serif Bold" w:cs="Liberation Serif Bold"/>
          <w:b/>
          <w:color w:val="000000"/>
          <w:sz w:val="32"/>
          <w:u w:val="single"/>
        </w:rPr>
      </w:pPr>
    </w:p>
    <w:p w:rsidR="007E7CE3" w:rsidRDefault="007E7CE3">
      <w:pPr>
        <w:tabs>
          <w:tab w:val="left" w:pos="6104"/>
        </w:tabs>
        <w:spacing w:line="360" w:lineRule="auto"/>
        <w:rPr>
          <w:rFonts w:ascii="Liberation Serif Bold" w:eastAsia="Liberation Serif Bold" w:hAnsi="Liberation Serif Bold" w:cs="Liberation Serif Bold"/>
          <w:b/>
          <w:color w:val="000000"/>
          <w:sz w:val="32"/>
          <w:u w:val="single"/>
        </w:rPr>
      </w:pPr>
    </w:p>
    <w:p w:rsidR="004D34C3" w:rsidRDefault="004D34C3">
      <w:pPr>
        <w:tabs>
          <w:tab w:val="left" w:pos="6104"/>
        </w:tabs>
        <w:spacing w:line="360" w:lineRule="auto"/>
        <w:rPr>
          <w:rFonts w:ascii="Liberation Serif Bold" w:eastAsia="Liberation Serif Bold" w:hAnsi="Liberation Serif Bold" w:cs="Liberation Serif Bold"/>
          <w:b/>
          <w:color w:val="000000"/>
          <w:sz w:val="32"/>
          <w:u w:val="single"/>
        </w:rPr>
      </w:pPr>
    </w:p>
    <w:p w:rsidR="004D34C3" w:rsidRDefault="004D34C3">
      <w:pPr>
        <w:tabs>
          <w:tab w:val="left" w:pos="6104"/>
        </w:tabs>
        <w:spacing w:line="360" w:lineRule="auto"/>
        <w:rPr>
          <w:rFonts w:ascii="Liberation Serif Bold" w:eastAsia="Liberation Serif Bold" w:hAnsi="Liberation Serif Bold" w:cs="Liberation Serif Bold"/>
          <w:b/>
          <w:color w:val="000000"/>
          <w:sz w:val="32"/>
          <w:u w:val="single"/>
        </w:rPr>
      </w:pPr>
    </w:p>
    <w:p w:rsidR="004D34C3" w:rsidRDefault="004D34C3">
      <w:pPr>
        <w:tabs>
          <w:tab w:val="left" w:pos="6104"/>
        </w:tabs>
        <w:spacing w:line="360" w:lineRule="auto"/>
        <w:rPr>
          <w:rFonts w:ascii="Liberation Serif Bold" w:eastAsia="Liberation Serif Bold" w:hAnsi="Liberation Serif Bold" w:cs="Liberation Serif Bold"/>
          <w:b/>
          <w:color w:val="000000"/>
          <w:sz w:val="32"/>
          <w:u w:val="single"/>
        </w:rPr>
      </w:pPr>
    </w:p>
    <w:p w:rsidR="004D34C3" w:rsidRDefault="004D34C3">
      <w:pPr>
        <w:tabs>
          <w:tab w:val="left" w:pos="6104"/>
        </w:tabs>
        <w:spacing w:line="360" w:lineRule="auto"/>
        <w:rPr>
          <w:rFonts w:ascii="Liberation Serif Bold" w:eastAsia="Liberation Serif Bold" w:hAnsi="Liberation Serif Bold" w:cs="Liberation Serif Bold"/>
          <w:b/>
          <w:color w:val="000000"/>
          <w:sz w:val="32"/>
          <w:u w:val="single"/>
        </w:rPr>
      </w:pPr>
    </w:p>
    <w:p w:rsidR="004D34C3" w:rsidRDefault="004D34C3">
      <w:pPr>
        <w:tabs>
          <w:tab w:val="left" w:pos="6104"/>
        </w:tabs>
        <w:spacing w:line="360" w:lineRule="auto"/>
        <w:rPr>
          <w:rFonts w:ascii="Liberation Serif Bold" w:eastAsia="Liberation Serif Bold" w:hAnsi="Liberation Serif Bold" w:cs="Liberation Serif Bold"/>
          <w:b/>
          <w:color w:val="000000"/>
          <w:sz w:val="32"/>
          <w:u w:val="single"/>
        </w:rPr>
      </w:pPr>
    </w:p>
    <w:p w:rsidR="004D34C3" w:rsidRDefault="004D34C3">
      <w:pPr>
        <w:tabs>
          <w:tab w:val="left" w:pos="6104"/>
        </w:tabs>
        <w:spacing w:line="360" w:lineRule="auto"/>
        <w:rPr>
          <w:rFonts w:ascii="Liberation Serif Bold" w:eastAsia="Liberation Serif Bold" w:hAnsi="Liberation Serif Bold" w:cs="Liberation Serif Bold"/>
          <w:b/>
          <w:color w:val="000000"/>
          <w:sz w:val="32"/>
          <w:u w:val="single"/>
        </w:rPr>
      </w:pPr>
    </w:p>
    <w:p w:rsidR="007E7CE3" w:rsidRDefault="007E7CE3">
      <w:pPr>
        <w:tabs>
          <w:tab w:val="left" w:pos="6104"/>
        </w:tabs>
        <w:spacing w:line="360" w:lineRule="auto"/>
        <w:rPr>
          <w:rFonts w:ascii="Liberation Serif Bold" w:eastAsia="Liberation Serif Bold" w:hAnsi="Liberation Serif Bold" w:cs="Liberation Serif Bold"/>
          <w:b/>
          <w:color w:val="000000"/>
          <w:sz w:val="32"/>
          <w:u w:val="single"/>
        </w:rPr>
      </w:pPr>
    </w:p>
    <w:p w:rsidR="007E7CE3" w:rsidRDefault="007E7CE3">
      <w:pPr>
        <w:tabs>
          <w:tab w:val="left" w:pos="6104"/>
        </w:tabs>
        <w:spacing w:line="360" w:lineRule="auto"/>
        <w:rPr>
          <w:rFonts w:ascii="Liberation Serif Bold" w:eastAsia="Liberation Serif Bold" w:hAnsi="Liberation Serif Bold" w:cs="Liberation Serif Bold"/>
          <w:b/>
          <w:color w:val="000000"/>
          <w:sz w:val="32"/>
          <w:u w:val="single"/>
        </w:rPr>
      </w:pPr>
    </w:p>
    <w:p w:rsidR="00AE0D19" w:rsidRDefault="00AE0D19">
      <w:pPr>
        <w:tabs>
          <w:tab w:val="left" w:pos="6104"/>
        </w:tabs>
        <w:spacing w:line="360" w:lineRule="auto"/>
        <w:rPr>
          <w:rFonts w:ascii="Liberation Serif Bold" w:eastAsia="Liberation Serif Bold" w:hAnsi="Liberation Serif Bold" w:cs="Liberation Serif Bold"/>
          <w:b/>
          <w:color w:val="000000"/>
          <w:sz w:val="32"/>
          <w:u w:val="single"/>
        </w:rPr>
      </w:pPr>
    </w:p>
    <w:p w:rsidR="00AE0D19" w:rsidRDefault="00AE0D19">
      <w:pPr>
        <w:tabs>
          <w:tab w:val="left" w:pos="6104"/>
        </w:tabs>
        <w:spacing w:line="360" w:lineRule="auto"/>
        <w:rPr>
          <w:rFonts w:ascii="Liberation Serif Bold" w:eastAsia="Liberation Serif Bold" w:hAnsi="Liberation Serif Bold" w:cs="Liberation Serif Bold"/>
          <w:b/>
          <w:color w:val="000000"/>
          <w:sz w:val="32"/>
          <w:u w:val="single"/>
        </w:rPr>
      </w:pPr>
      <w:r>
        <w:rPr>
          <w:rFonts w:ascii="Liberation Serif Bold" w:eastAsia="Liberation Serif Bold" w:hAnsi="Liberation Serif Bold" w:cs="Liberation Serif Bold"/>
          <w:b/>
          <w:noProof/>
          <w:color w:val="000000"/>
          <w:sz w:val="32"/>
          <w:u w:val="single"/>
        </w:rPr>
        <w:drawing>
          <wp:anchor distT="0" distB="0" distL="114300" distR="114300" simplePos="0" relativeHeight="251669504" behindDoc="0" locked="0" layoutInCell="1" allowOverlap="1">
            <wp:simplePos x="0" y="0"/>
            <wp:positionH relativeFrom="column">
              <wp:posOffset>1092200</wp:posOffset>
            </wp:positionH>
            <wp:positionV relativeFrom="paragraph">
              <wp:posOffset>31115</wp:posOffset>
            </wp:positionV>
            <wp:extent cx="3175000" cy="3175000"/>
            <wp:effectExtent l="0" t="0" r="635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3175000" cy="3175000"/>
                    </a:xfrm>
                    <a:prstGeom prst="rect">
                      <a:avLst/>
                    </a:prstGeom>
                  </pic:spPr>
                </pic:pic>
              </a:graphicData>
            </a:graphic>
            <wp14:sizeRelH relativeFrom="margin">
              <wp14:pctWidth>0</wp14:pctWidth>
            </wp14:sizeRelH>
            <wp14:sizeRelV relativeFrom="margin">
              <wp14:pctHeight>0</wp14:pctHeight>
            </wp14:sizeRelV>
          </wp:anchor>
        </w:drawing>
      </w:r>
    </w:p>
    <w:p w:rsidR="00AE0D19" w:rsidRDefault="00AE0D19">
      <w:pPr>
        <w:tabs>
          <w:tab w:val="left" w:pos="6104"/>
        </w:tabs>
        <w:spacing w:line="360" w:lineRule="auto"/>
        <w:rPr>
          <w:rFonts w:ascii="Liberation Serif Bold" w:eastAsia="Liberation Serif Bold" w:hAnsi="Liberation Serif Bold" w:cs="Liberation Serif Bold"/>
          <w:b/>
          <w:color w:val="000000"/>
          <w:sz w:val="32"/>
          <w:u w:val="single"/>
        </w:rPr>
      </w:pPr>
    </w:p>
    <w:p w:rsidR="00AE0D19" w:rsidRDefault="00AE0D19">
      <w:pPr>
        <w:tabs>
          <w:tab w:val="left" w:pos="6104"/>
        </w:tabs>
        <w:spacing w:line="360" w:lineRule="auto"/>
        <w:rPr>
          <w:rFonts w:ascii="Liberation Serif Bold" w:eastAsia="Liberation Serif Bold" w:hAnsi="Liberation Serif Bold" w:cs="Liberation Serif Bold"/>
          <w:b/>
          <w:color w:val="000000"/>
          <w:sz w:val="32"/>
          <w:u w:val="single"/>
        </w:rPr>
      </w:pPr>
    </w:p>
    <w:p w:rsidR="00AE0D19" w:rsidRDefault="00AE0D19">
      <w:pPr>
        <w:tabs>
          <w:tab w:val="left" w:pos="6104"/>
        </w:tabs>
        <w:spacing w:line="360" w:lineRule="auto"/>
        <w:rPr>
          <w:rFonts w:ascii="Liberation Serif Bold" w:eastAsia="Liberation Serif Bold" w:hAnsi="Liberation Serif Bold" w:cs="Liberation Serif Bold"/>
          <w:b/>
          <w:color w:val="000000"/>
          <w:sz w:val="32"/>
          <w:u w:val="single"/>
        </w:rPr>
      </w:pPr>
    </w:p>
    <w:p w:rsidR="00AE0D19" w:rsidRDefault="00AE0D19">
      <w:pPr>
        <w:tabs>
          <w:tab w:val="left" w:pos="6104"/>
        </w:tabs>
        <w:spacing w:line="360" w:lineRule="auto"/>
        <w:rPr>
          <w:rFonts w:ascii="Liberation Serif Bold" w:eastAsia="Liberation Serif Bold" w:hAnsi="Liberation Serif Bold" w:cs="Liberation Serif Bold"/>
          <w:b/>
          <w:color w:val="000000"/>
          <w:sz w:val="32"/>
          <w:u w:val="single"/>
        </w:rPr>
      </w:pPr>
    </w:p>
    <w:p w:rsidR="00AE0D19" w:rsidRDefault="00AE0D19">
      <w:pPr>
        <w:tabs>
          <w:tab w:val="left" w:pos="6104"/>
        </w:tabs>
        <w:spacing w:line="360" w:lineRule="auto"/>
        <w:rPr>
          <w:rFonts w:ascii="Liberation Serif Bold" w:eastAsia="Liberation Serif Bold" w:hAnsi="Liberation Serif Bold" w:cs="Liberation Serif Bold"/>
          <w:b/>
          <w:color w:val="000000"/>
          <w:sz w:val="32"/>
          <w:u w:val="single"/>
        </w:rPr>
      </w:pPr>
    </w:p>
    <w:p w:rsidR="00AE0D19" w:rsidRDefault="00AE0D19">
      <w:pPr>
        <w:tabs>
          <w:tab w:val="left" w:pos="6104"/>
        </w:tabs>
        <w:spacing w:line="360" w:lineRule="auto"/>
        <w:rPr>
          <w:rFonts w:ascii="Liberation Serif Bold" w:eastAsia="Liberation Serif Bold" w:hAnsi="Liberation Serif Bold" w:cs="Liberation Serif Bold"/>
          <w:b/>
          <w:color w:val="000000"/>
          <w:sz w:val="32"/>
          <w:u w:val="single"/>
        </w:rPr>
      </w:pPr>
    </w:p>
    <w:p w:rsidR="00AE0D19" w:rsidRDefault="00AE0D19">
      <w:pPr>
        <w:tabs>
          <w:tab w:val="left" w:pos="6104"/>
        </w:tabs>
        <w:spacing w:line="360" w:lineRule="auto"/>
        <w:rPr>
          <w:rFonts w:ascii="Liberation Serif Bold" w:eastAsia="Liberation Serif Bold" w:hAnsi="Liberation Serif Bold" w:cs="Liberation Serif Bold"/>
          <w:b/>
          <w:color w:val="000000"/>
          <w:sz w:val="32"/>
          <w:u w:val="single"/>
        </w:rPr>
      </w:pPr>
    </w:p>
    <w:p w:rsidR="00AE0D19" w:rsidRDefault="00AE0D19">
      <w:pPr>
        <w:tabs>
          <w:tab w:val="left" w:pos="6104"/>
        </w:tabs>
        <w:spacing w:line="360" w:lineRule="auto"/>
        <w:rPr>
          <w:rFonts w:ascii="Liberation Serif Bold" w:eastAsia="Liberation Serif Bold" w:hAnsi="Liberation Serif Bold" w:cs="Liberation Serif Bold"/>
          <w:b/>
          <w:color w:val="000000"/>
          <w:sz w:val="32"/>
          <w:u w:val="single"/>
        </w:rPr>
      </w:pPr>
    </w:p>
    <w:p w:rsidR="00AE0D19" w:rsidRDefault="00AE0D19">
      <w:pPr>
        <w:tabs>
          <w:tab w:val="left" w:pos="6104"/>
        </w:tabs>
        <w:spacing w:line="360" w:lineRule="auto"/>
        <w:rPr>
          <w:rFonts w:ascii="Liberation Serif Bold" w:eastAsia="Liberation Serif Bold" w:hAnsi="Liberation Serif Bold" w:cs="Liberation Serif Bold"/>
          <w:b/>
          <w:color w:val="000000"/>
          <w:sz w:val="32"/>
          <w:u w:val="single"/>
        </w:rPr>
      </w:pPr>
    </w:p>
    <w:p w:rsidR="007E7CE3" w:rsidRDefault="00000000">
      <w:pPr>
        <w:tabs>
          <w:tab w:val="left" w:pos="6104"/>
        </w:tabs>
        <w:spacing w:line="360" w:lineRule="auto"/>
        <w:rPr>
          <w:rFonts w:ascii="Liberation Serif Bold" w:eastAsia="Liberation Serif Bold" w:hAnsi="Liberation Serif Bold" w:cs="Liberation Serif Bold"/>
          <w:b/>
          <w:color w:val="000000"/>
          <w:sz w:val="32"/>
          <w:u w:val="single"/>
        </w:rPr>
      </w:pPr>
      <w:r>
        <w:rPr>
          <w:rFonts w:ascii="Liberation Serif Bold" w:eastAsia="Liberation Serif Bold" w:hAnsi="Liberation Serif Bold" w:cs="Liberation Serif Bold"/>
          <w:b/>
          <w:color w:val="000000"/>
          <w:sz w:val="32"/>
          <w:u w:val="single"/>
        </w:rPr>
        <w:lastRenderedPageBreak/>
        <w:t>HTML CODE:</w:t>
      </w:r>
    </w:p>
    <w:p w:rsidR="000E7740" w:rsidRPr="000E7740" w:rsidRDefault="000E7740" w:rsidP="000E7740">
      <w:pPr>
        <w:tabs>
          <w:tab w:val="left" w:pos="6104"/>
        </w:tabs>
        <w:jc w:val="both"/>
        <w:rPr>
          <w:rFonts w:ascii="Liberation Serif Regular" w:eastAsia="Liberation Serif Regular" w:hAnsi="Liberation Serif Regular" w:cs="Liberation Serif Regular"/>
          <w:color w:val="000000"/>
          <w:sz w:val="24"/>
        </w:rPr>
      </w:pPr>
      <w:r w:rsidRPr="000E7740">
        <w:rPr>
          <w:rFonts w:ascii="Liberation Serif Regular" w:eastAsia="Liberation Serif Regular" w:hAnsi="Liberation Serif Regular" w:cs="Liberation Serif Regular"/>
          <w:color w:val="000000"/>
          <w:sz w:val="24"/>
        </w:rPr>
        <w:t>&lt;!DOCTYPE html&gt;</w:t>
      </w:r>
    </w:p>
    <w:p w:rsidR="000E7740" w:rsidRPr="000E7740" w:rsidRDefault="000E7740" w:rsidP="000E7740">
      <w:pPr>
        <w:tabs>
          <w:tab w:val="left" w:pos="6104"/>
        </w:tabs>
        <w:jc w:val="both"/>
        <w:rPr>
          <w:rFonts w:ascii="Liberation Serif Regular" w:eastAsia="Liberation Serif Regular" w:hAnsi="Liberation Serif Regular" w:cs="Liberation Serif Regular"/>
          <w:color w:val="000000"/>
          <w:sz w:val="24"/>
        </w:rPr>
      </w:pPr>
      <w:r w:rsidRPr="000E7740">
        <w:rPr>
          <w:rFonts w:ascii="Liberation Serif Regular" w:eastAsia="Liberation Serif Regular" w:hAnsi="Liberation Serif Regular" w:cs="Liberation Serif Regular"/>
          <w:color w:val="000000"/>
          <w:sz w:val="24"/>
        </w:rPr>
        <w:t>&lt;html lang="</w:t>
      </w:r>
      <w:proofErr w:type="spellStart"/>
      <w:r w:rsidRPr="000E7740">
        <w:rPr>
          <w:rFonts w:ascii="Liberation Serif Regular" w:eastAsia="Liberation Serif Regular" w:hAnsi="Liberation Serif Regular" w:cs="Liberation Serif Regular"/>
          <w:color w:val="000000"/>
          <w:sz w:val="24"/>
        </w:rPr>
        <w:t>en</w:t>
      </w:r>
      <w:proofErr w:type="spellEnd"/>
      <w:r w:rsidRPr="000E7740">
        <w:rPr>
          <w:rFonts w:ascii="Liberation Serif Regular" w:eastAsia="Liberation Serif Regular" w:hAnsi="Liberation Serif Regular" w:cs="Liberation Serif Regular"/>
          <w:color w:val="000000"/>
          <w:sz w:val="24"/>
        </w:rPr>
        <w:t>"&gt;</w:t>
      </w:r>
    </w:p>
    <w:p w:rsidR="000E7740" w:rsidRPr="000E7740" w:rsidRDefault="000E7740" w:rsidP="000E7740">
      <w:pPr>
        <w:tabs>
          <w:tab w:val="left" w:pos="6104"/>
        </w:tabs>
        <w:jc w:val="both"/>
        <w:rPr>
          <w:rFonts w:ascii="Liberation Serif Regular" w:eastAsia="Liberation Serif Regular" w:hAnsi="Liberation Serif Regular" w:cs="Liberation Serif Regular"/>
          <w:color w:val="000000"/>
          <w:sz w:val="24"/>
        </w:rPr>
      </w:pPr>
    </w:p>
    <w:p w:rsidR="000E7740" w:rsidRPr="000E7740" w:rsidRDefault="000E7740" w:rsidP="000E7740">
      <w:pPr>
        <w:tabs>
          <w:tab w:val="left" w:pos="6104"/>
        </w:tabs>
        <w:jc w:val="both"/>
        <w:rPr>
          <w:rFonts w:ascii="Liberation Serif Regular" w:eastAsia="Liberation Serif Regular" w:hAnsi="Liberation Serif Regular" w:cs="Liberation Serif Regular"/>
          <w:color w:val="000000"/>
          <w:sz w:val="24"/>
        </w:rPr>
      </w:pPr>
      <w:r w:rsidRPr="000E7740">
        <w:rPr>
          <w:rFonts w:ascii="Liberation Serif Regular" w:eastAsia="Liberation Serif Regular" w:hAnsi="Liberation Serif Regular" w:cs="Liberation Serif Regular"/>
          <w:color w:val="000000"/>
          <w:sz w:val="24"/>
        </w:rPr>
        <w:t>&lt;head&gt;</w:t>
      </w:r>
    </w:p>
    <w:p w:rsidR="000E7740" w:rsidRPr="000E7740" w:rsidRDefault="000E7740" w:rsidP="000E7740">
      <w:pPr>
        <w:tabs>
          <w:tab w:val="left" w:pos="6104"/>
        </w:tabs>
        <w:jc w:val="both"/>
        <w:rPr>
          <w:rFonts w:ascii="Liberation Serif Regular" w:eastAsia="Liberation Serif Regular" w:hAnsi="Liberation Serif Regular" w:cs="Liberation Serif Regular"/>
          <w:color w:val="000000"/>
          <w:sz w:val="24"/>
        </w:rPr>
      </w:pPr>
      <w:r w:rsidRPr="000E7740">
        <w:rPr>
          <w:rFonts w:ascii="Liberation Serif Regular" w:eastAsia="Liberation Serif Regular" w:hAnsi="Liberation Serif Regular" w:cs="Liberation Serif Regular"/>
          <w:color w:val="000000"/>
          <w:sz w:val="24"/>
        </w:rPr>
        <w:t xml:space="preserve">    &lt;meta charset="utf-8"&gt;</w:t>
      </w:r>
    </w:p>
    <w:p w:rsidR="000E7740" w:rsidRPr="000E7740" w:rsidRDefault="000E7740" w:rsidP="000E7740">
      <w:pPr>
        <w:tabs>
          <w:tab w:val="left" w:pos="6104"/>
        </w:tabs>
        <w:jc w:val="both"/>
        <w:rPr>
          <w:rFonts w:ascii="Liberation Serif Regular" w:eastAsia="Liberation Serif Regular" w:hAnsi="Liberation Serif Regular" w:cs="Liberation Serif Regular"/>
          <w:color w:val="000000"/>
          <w:sz w:val="24"/>
        </w:rPr>
      </w:pPr>
      <w:r w:rsidRPr="000E7740">
        <w:rPr>
          <w:rFonts w:ascii="Liberation Serif Regular" w:eastAsia="Liberation Serif Regular" w:hAnsi="Liberation Serif Regular" w:cs="Liberation Serif Regular"/>
          <w:color w:val="000000"/>
          <w:sz w:val="24"/>
        </w:rPr>
        <w:t xml:space="preserve">    &lt;meta name="viewport" content="width=device-width, initial-scale=1.0, shrink-to-fit=no"&gt;</w:t>
      </w:r>
    </w:p>
    <w:p w:rsidR="000E7740" w:rsidRPr="000E7740" w:rsidRDefault="000E7740" w:rsidP="000E7740">
      <w:pPr>
        <w:tabs>
          <w:tab w:val="left" w:pos="6104"/>
        </w:tabs>
        <w:jc w:val="both"/>
        <w:rPr>
          <w:rFonts w:ascii="Liberation Serif Regular" w:eastAsia="Liberation Serif Regular" w:hAnsi="Liberation Serif Regular" w:cs="Liberation Serif Regular"/>
          <w:color w:val="000000"/>
          <w:sz w:val="24"/>
        </w:rPr>
      </w:pPr>
      <w:r w:rsidRPr="000E7740">
        <w:rPr>
          <w:rFonts w:ascii="Liberation Serif Regular" w:eastAsia="Liberation Serif Regular" w:hAnsi="Liberation Serif Regular" w:cs="Liberation Serif Regular"/>
          <w:color w:val="000000"/>
          <w:sz w:val="24"/>
        </w:rPr>
        <w:t xml:space="preserve">    &lt;title&gt;Sign Language Detection&lt;/title&gt;</w:t>
      </w:r>
    </w:p>
    <w:p w:rsidR="000E7740" w:rsidRPr="000E7740" w:rsidRDefault="000E7740" w:rsidP="000E7740">
      <w:pPr>
        <w:tabs>
          <w:tab w:val="left" w:pos="6104"/>
        </w:tabs>
        <w:jc w:val="both"/>
        <w:rPr>
          <w:rFonts w:ascii="Liberation Serif Regular" w:eastAsia="Liberation Serif Regular" w:hAnsi="Liberation Serif Regular" w:cs="Liberation Serif Regular"/>
          <w:color w:val="000000"/>
          <w:sz w:val="24"/>
        </w:rPr>
      </w:pPr>
      <w:r w:rsidRPr="000E7740">
        <w:rPr>
          <w:rFonts w:ascii="Liberation Serif Regular" w:eastAsia="Liberation Serif Regular" w:hAnsi="Liberation Serif Regular" w:cs="Liberation Serif Regular"/>
          <w:color w:val="000000"/>
          <w:sz w:val="24"/>
        </w:rPr>
        <w:t xml:space="preserve">    &lt;link </w:t>
      </w:r>
      <w:proofErr w:type="spellStart"/>
      <w:r w:rsidRPr="000E7740">
        <w:rPr>
          <w:rFonts w:ascii="Liberation Serif Regular" w:eastAsia="Liberation Serif Regular" w:hAnsi="Liberation Serif Regular" w:cs="Liberation Serif Regular"/>
          <w:color w:val="000000"/>
          <w:sz w:val="24"/>
        </w:rPr>
        <w:t>rel</w:t>
      </w:r>
      <w:proofErr w:type="spellEnd"/>
      <w:r w:rsidRPr="000E7740">
        <w:rPr>
          <w:rFonts w:ascii="Liberation Serif Regular" w:eastAsia="Liberation Serif Regular" w:hAnsi="Liberation Serif Regular" w:cs="Liberation Serif Regular"/>
          <w:color w:val="000000"/>
          <w:sz w:val="24"/>
        </w:rPr>
        <w:t>="stylesheet" href="https://cdn.jsdelivr.net/npm/bootstrap@5.1.3/dist/css/bootstrap.min.css"&gt;</w:t>
      </w:r>
    </w:p>
    <w:p w:rsidR="000E7740" w:rsidRPr="000E7740" w:rsidRDefault="000E7740" w:rsidP="000E7740">
      <w:pPr>
        <w:tabs>
          <w:tab w:val="left" w:pos="6104"/>
        </w:tabs>
        <w:jc w:val="both"/>
        <w:rPr>
          <w:rFonts w:ascii="Liberation Serif Regular" w:eastAsia="Liberation Serif Regular" w:hAnsi="Liberation Serif Regular" w:cs="Liberation Serif Regular"/>
          <w:color w:val="000000"/>
          <w:sz w:val="24"/>
        </w:rPr>
      </w:pPr>
      <w:r w:rsidRPr="000E7740">
        <w:rPr>
          <w:rFonts w:ascii="Liberation Serif Regular" w:eastAsia="Liberation Serif Regular" w:hAnsi="Liberation Serif Regular" w:cs="Liberation Serif Regular"/>
          <w:color w:val="000000"/>
          <w:sz w:val="24"/>
        </w:rPr>
        <w:t xml:space="preserve">    &lt;link </w:t>
      </w:r>
      <w:proofErr w:type="spellStart"/>
      <w:r w:rsidRPr="000E7740">
        <w:rPr>
          <w:rFonts w:ascii="Liberation Serif Regular" w:eastAsia="Liberation Serif Regular" w:hAnsi="Liberation Serif Regular" w:cs="Liberation Serif Regular"/>
          <w:color w:val="000000"/>
          <w:sz w:val="24"/>
        </w:rPr>
        <w:t>rel</w:t>
      </w:r>
      <w:proofErr w:type="spellEnd"/>
      <w:r w:rsidRPr="000E7740">
        <w:rPr>
          <w:rFonts w:ascii="Liberation Serif Regular" w:eastAsia="Liberation Serif Regular" w:hAnsi="Liberation Serif Regular" w:cs="Liberation Serif Regular"/>
          <w:color w:val="000000"/>
          <w:sz w:val="24"/>
        </w:rPr>
        <w:t xml:space="preserve">="stylesheet" </w:t>
      </w:r>
      <w:proofErr w:type="spellStart"/>
      <w:r w:rsidRPr="000E7740">
        <w:rPr>
          <w:rFonts w:ascii="Liberation Serif Regular" w:eastAsia="Liberation Serif Regular" w:hAnsi="Liberation Serif Regular" w:cs="Liberation Serif Regular"/>
          <w:color w:val="000000"/>
          <w:sz w:val="24"/>
        </w:rPr>
        <w:t>href</w:t>
      </w:r>
      <w:proofErr w:type="spellEnd"/>
      <w:r w:rsidRPr="000E7740">
        <w:rPr>
          <w:rFonts w:ascii="Liberation Serif Regular" w:eastAsia="Liberation Serif Regular" w:hAnsi="Liberation Serif Regular" w:cs="Liberation Serif Regular"/>
          <w:color w:val="000000"/>
          <w:sz w:val="24"/>
        </w:rPr>
        <w:t>="https://use.fontawesome.com/releases/v5.12.0/</w:t>
      </w:r>
      <w:proofErr w:type="spellStart"/>
      <w:r w:rsidRPr="000E7740">
        <w:rPr>
          <w:rFonts w:ascii="Liberation Serif Regular" w:eastAsia="Liberation Serif Regular" w:hAnsi="Liberation Serif Regular" w:cs="Liberation Serif Regular"/>
          <w:color w:val="000000"/>
          <w:sz w:val="24"/>
        </w:rPr>
        <w:t>css</w:t>
      </w:r>
      <w:proofErr w:type="spellEnd"/>
      <w:r w:rsidRPr="000E7740">
        <w:rPr>
          <w:rFonts w:ascii="Liberation Serif Regular" w:eastAsia="Liberation Serif Regular" w:hAnsi="Liberation Serif Regular" w:cs="Liberation Serif Regular"/>
          <w:color w:val="000000"/>
          <w:sz w:val="24"/>
        </w:rPr>
        <w:t>/all.css"&gt;</w:t>
      </w:r>
    </w:p>
    <w:p w:rsidR="000E7740" w:rsidRPr="000E7740" w:rsidRDefault="000E7740" w:rsidP="000E7740">
      <w:pPr>
        <w:tabs>
          <w:tab w:val="left" w:pos="6104"/>
        </w:tabs>
        <w:jc w:val="both"/>
        <w:rPr>
          <w:rFonts w:ascii="Liberation Serif Regular" w:eastAsia="Liberation Serif Regular" w:hAnsi="Liberation Serif Regular" w:cs="Liberation Serif Regular"/>
          <w:color w:val="000000"/>
          <w:sz w:val="24"/>
        </w:rPr>
      </w:pPr>
      <w:r w:rsidRPr="000E7740">
        <w:rPr>
          <w:rFonts w:ascii="Liberation Serif Regular" w:eastAsia="Liberation Serif Regular" w:hAnsi="Liberation Serif Regular" w:cs="Liberation Serif Regular"/>
          <w:color w:val="000000"/>
          <w:sz w:val="24"/>
        </w:rPr>
        <w:t xml:space="preserve">    &lt;link </w:t>
      </w:r>
      <w:proofErr w:type="spellStart"/>
      <w:r w:rsidRPr="000E7740">
        <w:rPr>
          <w:rFonts w:ascii="Liberation Serif Regular" w:eastAsia="Liberation Serif Regular" w:hAnsi="Liberation Serif Regular" w:cs="Liberation Serif Regular"/>
          <w:color w:val="000000"/>
          <w:sz w:val="24"/>
        </w:rPr>
        <w:t>rel</w:t>
      </w:r>
      <w:proofErr w:type="spellEnd"/>
      <w:r w:rsidRPr="000E7740">
        <w:rPr>
          <w:rFonts w:ascii="Liberation Serif Regular" w:eastAsia="Liberation Serif Regular" w:hAnsi="Liberation Serif Regular" w:cs="Liberation Serif Regular"/>
          <w:color w:val="000000"/>
          <w:sz w:val="24"/>
        </w:rPr>
        <w:t xml:space="preserve">="stylesheet" </w:t>
      </w:r>
      <w:proofErr w:type="spellStart"/>
      <w:r w:rsidRPr="000E7740">
        <w:rPr>
          <w:rFonts w:ascii="Liberation Serif Regular" w:eastAsia="Liberation Serif Regular" w:hAnsi="Liberation Serif Regular" w:cs="Liberation Serif Regular"/>
          <w:color w:val="000000"/>
          <w:sz w:val="24"/>
        </w:rPr>
        <w:t>href</w:t>
      </w:r>
      <w:proofErr w:type="spellEnd"/>
      <w:r w:rsidRPr="000E7740">
        <w:rPr>
          <w:rFonts w:ascii="Liberation Serif Regular" w:eastAsia="Liberation Serif Regular" w:hAnsi="Liberation Serif Regular" w:cs="Liberation Serif Regular"/>
          <w:color w:val="000000"/>
          <w:sz w:val="24"/>
        </w:rPr>
        <w:t>="assets/</w:t>
      </w:r>
      <w:proofErr w:type="spellStart"/>
      <w:r w:rsidRPr="000E7740">
        <w:rPr>
          <w:rFonts w:ascii="Liberation Serif Regular" w:eastAsia="Liberation Serif Regular" w:hAnsi="Liberation Serif Regular" w:cs="Liberation Serif Regular"/>
          <w:color w:val="000000"/>
          <w:sz w:val="24"/>
        </w:rPr>
        <w:t>css</w:t>
      </w:r>
      <w:proofErr w:type="spellEnd"/>
      <w:r w:rsidRPr="000E7740">
        <w:rPr>
          <w:rFonts w:ascii="Liberation Serif Regular" w:eastAsia="Liberation Serif Regular" w:hAnsi="Liberation Serif Regular" w:cs="Liberation Serif Regular"/>
          <w:color w:val="000000"/>
          <w:sz w:val="24"/>
        </w:rPr>
        <w:t>/Banner-Heading-Image.css"&gt;</w:t>
      </w:r>
    </w:p>
    <w:p w:rsidR="000E7740" w:rsidRPr="000E7740" w:rsidRDefault="000E7740" w:rsidP="000E7740">
      <w:pPr>
        <w:tabs>
          <w:tab w:val="left" w:pos="6104"/>
        </w:tabs>
        <w:jc w:val="both"/>
        <w:rPr>
          <w:rFonts w:ascii="Liberation Serif Regular" w:eastAsia="Liberation Serif Regular" w:hAnsi="Liberation Serif Regular" w:cs="Liberation Serif Regular"/>
          <w:color w:val="000000"/>
          <w:sz w:val="24"/>
        </w:rPr>
      </w:pPr>
      <w:r w:rsidRPr="000E7740">
        <w:rPr>
          <w:rFonts w:ascii="Liberation Serif Regular" w:eastAsia="Liberation Serif Regular" w:hAnsi="Liberation Serif Regular" w:cs="Liberation Serif Regular"/>
          <w:color w:val="000000"/>
          <w:sz w:val="24"/>
        </w:rPr>
        <w:t xml:space="preserve">    &lt;link </w:t>
      </w:r>
      <w:proofErr w:type="spellStart"/>
      <w:r w:rsidRPr="000E7740">
        <w:rPr>
          <w:rFonts w:ascii="Liberation Serif Regular" w:eastAsia="Liberation Serif Regular" w:hAnsi="Liberation Serif Regular" w:cs="Liberation Serif Regular"/>
          <w:color w:val="000000"/>
          <w:sz w:val="24"/>
        </w:rPr>
        <w:t>rel</w:t>
      </w:r>
      <w:proofErr w:type="spellEnd"/>
      <w:r w:rsidRPr="000E7740">
        <w:rPr>
          <w:rFonts w:ascii="Liberation Serif Regular" w:eastAsia="Liberation Serif Regular" w:hAnsi="Liberation Serif Regular" w:cs="Liberation Serif Regular"/>
          <w:color w:val="000000"/>
          <w:sz w:val="24"/>
        </w:rPr>
        <w:t xml:space="preserve">="stylesheet" </w:t>
      </w:r>
      <w:proofErr w:type="spellStart"/>
      <w:r w:rsidRPr="000E7740">
        <w:rPr>
          <w:rFonts w:ascii="Liberation Serif Regular" w:eastAsia="Liberation Serif Regular" w:hAnsi="Liberation Serif Regular" w:cs="Liberation Serif Regular"/>
          <w:color w:val="000000"/>
          <w:sz w:val="24"/>
        </w:rPr>
        <w:t>href</w:t>
      </w:r>
      <w:proofErr w:type="spellEnd"/>
      <w:r w:rsidRPr="000E7740">
        <w:rPr>
          <w:rFonts w:ascii="Liberation Serif Regular" w:eastAsia="Liberation Serif Regular" w:hAnsi="Liberation Serif Regular" w:cs="Liberation Serif Regular"/>
          <w:color w:val="000000"/>
          <w:sz w:val="24"/>
        </w:rPr>
        <w:t>="assets/</w:t>
      </w:r>
      <w:proofErr w:type="spellStart"/>
      <w:r w:rsidRPr="000E7740">
        <w:rPr>
          <w:rFonts w:ascii="Liberation Serif Regular" w:eastAsia="Liberation Serif Regular" w:hAnsi="Liberation Serif Regular" w:cs="Liberation Serif Regular"/>
          <w:color w:val="000000"/>
          <w:sz w:val="24"/>
        </w:rPr>
        <w:t>css</w:t>
      </w:r>
      <w:proofErr w:type="spellEnd"/>
      <w:r w:rsidRPr="000E7740">
        <w:rPr>
          <w:rFonts w:ascii="Liberation Serif Regular" w:eastAsia="Liberation Serif Regular" w:hAnsi="Liberation Serif Regular" w:cs="Liberation Serif Regular"/>
          <w:color w:val="000000"/>
          <w:sz w:val="24"/>
        </w:rPr>
        <w:t>/Navbar-Centered-Brand.css"&gt;</w:t>
      </w:r>
    </w:p>
    <w:p w:rsidR="000E7740" w:rsidRPr="000E7740" w:rsidRDefault="000E7740" w:rsidP="000E7740">
      <w:pPr>
        <w:tabs>
          <w:tab w:val="left" w:pos="6104"/>
        </w:tabs>
        <w:jc w:val="both"/>
        <w:rPr>
          <w:rFonts w:ascii="Liberation Serif Regular" w:eastAsia="Liberation Serif Regular" w:hAnsi="Liberation Serif Regular" w:cs="Liberation Serif Regular"/>
          <w:color w:val="000000"/>
          <w:sz w:val="24"/>
        </w:rPr>
      </w:pPr>
      <w:r w:rsidRPr="000E7740">
        <w:rPr>
          <w:rFonts w:ascii="Liberation Serif Regular" w:eastAsia="Liberation Serif Regular" w:hAnsi="Liberation Serif Regular" w:cs="Liberation Serif Regular"/>
          <w:color w:val="000000"/>
          <w:sz w:val="24"/>
        </w:rPr>
        <w:t xml:space="preserve">    &lt;link </w:t>
      </w:r>
      <w:proofErr w:type="spellStart"/>
      <w:r w:rsidRPr="000E7740">
        <w:rPr>
          <w:rFonts w:ascii="Liberation Serif Regular" w:eastAsia="Liberation Serif Regular" w:hAnsi="Liberation Serif Regular" w:cs="Liberation Serif Regular"/>
          <w:color w:val="000000"/>
          <w:sz w:val="24"/>
        </w:rPr>
        <w:t>rel</w:t>
      </w:r>
      <w:proofErr w:type="spellEnd"/>
      <w:r w:rsidRPr="000E7740">
        <w:rPr>
          <w:rFonts w:ascii="Liberation Serif Regular" w:eastAsia="Liberation Serif Regular" w:hAnsi="Liberation Serif Regular" w:cs="Liberation Serif Regular"/>
          <w:color w:val="000000"/>
          <w:sz w:val="24"/>
        </w:rPr>
        <w:t xml:space="preserve">="stylesheet" </w:t>
      </w:r>
      <w:proofErr w:type="spellStart"/>
      <w:r w:rsidRPr="000E7740">
        <w:rPr>
          <w:rFonts w:ascii="Liberation Serif Regular" w:eastAsia="Liberation Serif Regular" w:hAnsi="Liberation Serif Regular" w:cs="Liberation Serif Regular"/>
          <w:color w:val="000000"/>
          <w:sz w:val="24"/>
        </w:rPr>
        <w:t>href</w:t>
      </w:r>
      <w:proofErr w:type="spellEnd"/>
      <w:r w:rsidRPr="000E7740">
        <w:rPr>
          <w:rFonts w:ascii="Liberation Serif Regular" w:eastAsia="Liberation Serif Regular" w:hAnsi="Liberation Serif Regular" w:cs="Liberation Serif Regular"/>
          <w:color w:val="000000"/>
          <w:sz w:val="24"/>
        </w:rPr>
        <w:t>="assets/</w:t>
      </w:r>
      <w:proofErr w:type="spellStart"/>
      <w:r w:rsidRPr="000E7740">
        <w:rPr>
          <w:rFonts w:ascii="Liberation Serif Regular" w:eastAsia="Liberation Serif Regular" w:hAnsi="Liberation Serif Regular" w:cs="Liberation Serif Regular"/>
          <w:color w:val="000000"/>
          <w:sz w:val="24"/>
        </w:rPr>
        <w:t>css</w:t>
      </w:r>
      <w:proofErr w:type="spellEnd"/>
      <w:r w:rsidRPr="000E7740">
        <w:rPr>
          <w:rFonts w:ascii="Liberation Serif Regular" w:eastAsia="Liberation Serif Regular" w:hAnsi="Liberation Serif Regular" w:cs="Liberation Serif Regular"/>
          <w:color w:val="000000"/>
          <w:sz w:val="24"/>
        </w:rPr>
        <w:t>/styles.css"&gt;</w:t>
      </w:r>
    </w:p>
    <w:p w:rsidR="000E7740" w:rsidRPr="000E7740" w:rsidRDefault="000E7740" w:rsidP="000E7740">
      <w:pPr>
        <w:tabs>
          <w:tab w:val="left" w:pos="6104"/>
        </w:tabs>
        <w:jc w:val="both"/>
        <w:rPr>
          <w:rFonts w:ascii="Liberation Serif Regular" w:eastAsia="Liberation Serif Regular" w:hAnsi="Liberation Serif Regular" w:cs="Liberation Serif Regular"/>
          <w:color w:val="000000"/>
          <w:sz w:val="24"/>
        </w:rPr>
      </w:pPr>
      <w:r w:rsidRPr="000E7740">
        <w:rPr>
          <w:rFonts w:ascii="Liberation Serif Regular" w:eastAsia="Liberation Serif Regular" w:hAnsi="Liberation Serif Regular" w:cs="Liberation Serif Regular"/>
          <w:color w:val="000000"/>
          <w:sz w:val="24"/>
        </w:rPr>
        <w:t>&lt;/head&gt;</w:t>
      </w:r>
    </w:p>
    <w:p w:rsidR="000E7740" w:rsidRPr="000E7740" w:rsidRDefault="000E7740" w:rsidP="000E7740">
      <w:pPr>
        <w:tabs>
          <w:tab w:val="left" w:pos="6104"/>
        </w:tabs>
        <w:jc w:val="both"/>
        <w:rPr>
          <w:rFonts w:ascii="Liberation Serif Regular" w:eastAsia="Liberation Serif Regular" w:hAnsi="Liberation Serif Regular" w:cs="Liberation Serif Regular"/>
          <w:color w:val="000000"/>
          <w:sz w:val="24"/>
        </w:rPr>
      </w:pPr>
    </w:p>
    <w:p w:rsidR="000E7740" w:rsidRPr="000E7740" w:rsidRDefault="000E7740" w:rsidP="000E7740">
      <w:pPr>
        <w:tabs>
          <w:tab w:val="left" w:pos="6104"/>
        </w:tabs>
        <w:jc w:val="both"/>
        <w:rPr>
          <w:rFonts w:ascii="Liberation Serif Regular" w:eastAsia="Liberation Serif Regular" w:hAnsi="Liberation Serif Regular" w:cs="Liberation Serif Regular"/>
          <w:color w:val="000000"/>
          <w:sz w:val="24"/>
        </w:rPr>
      </w:pPr>
      <w:r w:rsidRPr="000E7740">
        <w:rPr>
          <w:rFonts w:ascii="Liberation Serif Regular" w:eastAsia="Liberation Serif Regular" w:hAnsi="Liberation Serif Regular" w:cs="Liberation Serif Regular"/>
          <w:color w:val="000000"/>
          <w:sz w:val="24"/>
        </w:rPr>
        <w:t xml:space="preserve">&lt;body style="background: </w:t>
      </w:r>
      <w:proofErr w:type="spellStart"/>
      <w:proofErr w:type="gramStart"/>
      <w:r w:rsidRPr="000E7740">
        <w:rPr>
          <w:rFonts w:ascii="Liberation Serif Regular" w:eastAsia="Liberation Serif Regular" w:hAnsi="Liberation Serif Regular" w:cs="Liberation Serif Regular"/>
          <w:color w:val="000000"/>
          <w:sz w:val="24"/>
        </w:rPr>
        <w:t>rgb</w:t>
      </w:r>
      <w:proofErr w:type="spellEnd"/>
      <w:r w:rsidRPr="000E7740">
        <w:rPr>
          <w:rFonts w:ascii="Liberation Serif Regular" w:eastAsia="Liberation Serif Regular" w:hAnsi="Liberation Serif Regular" w:cs="Liberation Serif Regular"/>
          <w:color w:val="000000"/>
          <w:sz w:val="24"/>
        </w:rPr>
        <w:t>(</w:t>
      </w:r>
      <w:proofErr w:type="gramEnd"/>
      <w:r w:rsidRPr="000E7740">
        <w:rPr>
          <w:rFonts w:ascii="Liberation Serif Regular" w:eastAsia="Liberation Serif Regular" w:hAnsi="Liberation Serif Regular" w:cs="Liberation Serif Regular"/>
          <w:color w:val="000000"/>
          <w:sz w:val="24"/>
        </w:rPr>
        <w:t>247, 246, 244);"&gt;</w:t>
      </w:r>
    </w:p>
    <w:p w:rsidR="000E7740" w:rsidRPr="000E7740" w:rsidRDefault="000E7740" w:rsidP="000E7740">
      <w:pPr>
        <w:tabs>
          <w:tab w:val="left" w:pos="6104"/>
        </w:tabs>
        <w:jc w:val="both"/>
        <w:rPr>
          <w:rFonts w:ascii="Liberation Serif Regular" w:eastAsia="Liberation Serif Regular" w:hAnsi="Liberation Serif Regular" w:cs="Liberation Serif Regular"/>
          <w:color w:val="000000"/>
          <w:sz w:val="24"/>
        </w:rPr>
      </w:pPr>
      <w:r w:rsidRPr="000E7740">
        <w:rPr>
          <w:rFonts w:ascii="Liberation Serif Regular" w:eastAsia="Liberation Serif Regular" w:hAnsi="Liberation Serif Regular" w:cs="Liberation Serif Regular"/>
          <w:color w:val="000000"/>
          <w:sz w:val="24"/>
        </w:rPr>
        <w:t xml:space="preserve">    &lt;nav class="navbar navbar-light navbar-expand-md py-3" style="background: #212529;"&gt;</w:t>
      </w:r>
    </w:p>
    <w:p w:rsidR="000E7740" w:rsidRPr="000E7740" w:rsidRDefault="000E7740" w:rsidP="000E7740">
      <w:pPr>
        <w:tabs>
          <w:tab w:val="left" w:pos="6104"/>
        </w:tabs>
        <w:jc w:val="both"/>
        <w:rPr>
          <w:rFonts w:ascii="Liberation Serif Regular" w:eastAsia="Liberation Serif Regular" w:hAnsi="Liberation Serif Regular" w:cs="Liberation Serif Regular"/>
          <w:color w:val="000000"/>
          <w:sz w:val="24"/>
        </w:rPr>
      </w:pPr>
      <w:r w:rsidRPr="000E7740">
        <w:rPr>
          <w:rFonts w:ascii="Liberation Serif Regular" w:eastAsia="Liberation Serif Regular" w:hAnsi="Liberation Serif Regular" w:cs="Liberation Serif Regular"/>
          <w:color w:val="000000"/>
          <w:sz w:val="24"/>
        </w:rPr>
        <w:t xml:space="preserve">        &lt;div class="container"&gt;</w:t>
      </w:r>
    </w:p>
    <w:p w:rsidR="000E7740" w:rsidRPr="000E7740" w:rsidRDefault="000E7740" w:rsidP="000E7740">
      <w:pPr>
        <w:tabs>
          <w:tab w:val="left" w:pos="6104"/>
        </w:tabs>
        <w:jc w:val="both"/>
        <w:rPr>
          <w:rFonts w:ascii="Liberation Serif Regular" w:eastAsia="Liberation Serif Regular" w:hAnsi="Liberation Serif Regular" w:cs="Liberation Serif Regular"/>
          <w:color w:val="000000"/>
          <w:sz w:val="24"/>
        </w:rPr>
      </w:pPr>
      <w:r w:rsidRPr="000E7740">
        <w:rPr>
          <w:rFonts w:ascii="Liberation Serif Regular" w:eastAsia="Liberation Serif Regular" w:hAnsi="Liberation Serif Regular" w:cs="Liberation Serif Regular"/>
          <w:color w:val="000000"/>
          <w:sz w:val="24"/>
        </w:rPr>
        <w:t xml:space="preserve">            &lt;div&gt;&lt;/div&gt;&lt;a class="navbar-brand d-flex align-items-</w:t>
      </w:r>
      <w:proofErr w:type="spellStart"/>
      <w:r w:rsidRPr="000E7740">
        <w:rPr>
          <w:rFonts w:ascii="Liberation Serif Regular" w:eastAsia="Liberation Serif Regular" w:hAnsi="Liberation Serif Regular" w:cs="Liberation Serif Regular"/>
          <w:color w:val="000000"/>
          <w:sz w:val="24"/>
        </w:rPr>
        <w:t>center</w:t>
      </w:r>
      <w:proofErr w:type="spellEnd"/>
      <w:r w:rsidRPr="000E7740">
        <w:rPr>
          <w:rFonts w:ascii="Liberation Serif Regular" w:eastAsia="Liberation Serif Regular" w:hAnsi="Liberation Serif Regular" w:cs="Liberation Serif Regular"/>
          <w:color w:val="000000"/>
          <w:sz w:val="24"/>
        </w:rPr>
        <w:t xml:space="preserve">" </w:t>
      </w:r>
      <w:proofErr w:type="spellStart"/>
      <w:r w:rsidRPr="000E7740">
        <w:rPr>
          <w:rFonts w:ascii="Liberation Serif Regular" w:eastAsia="Liberation Serif Regular" w:hAnsi="Liberation Serif Regular" w:cs="Liberation Serif Regular"/>
          <w:color w:val="000000"/>
          <w:sz w:val="24"/>
        </w:rPr>
        <w:t>href</w:t>
      </w:r>
      <w:proofErr w:type="spellEnd"/>
      <w:r w:rsidRPr="000E7740">
        <w:rPr>
          <w:rFonts w:ascii="Liberation Serif Regular" w:eastAsia="Liberation Serif Regular" w:hAnsi="Liberation Serif Regular" w:cs="Liberation Serif Regular"/>
          <w:color w:val="000000"/>
          <w:sz w:val="24"/>
        </w:rPr>
        <w:t>="#"&gt;&lt;span</w:t>
      </w:r>
    </w:p>
    <w:p w:rsidR="000E7740" w:rsidRPr="000E7740" w:rsidRDefault="000E7740" w:rsidP="000E7740">
      <w:pPr>
        <w:tabs>
          <w:tab w:val="left" w:pos="6104"/>
        </w:tabs>
        <w:jc w:val="both"/>
        <w:rPr>
          <w:rFonts w:ascii="Liberation Serif Regular" w:eastAsia="Liberation Serif Regular" w:hAnsi="Liberation Serif Regular" w:cs="Liberation Serif Regular"/>
          <w:color w:val="000000"/>
          <w:sz w:val="24"/>
        </w:rPr>
      </w:pPr>
      <w:r w:rsidRPr="000E7740">
        <w:rPr>
          <w:rFonts w:ascii="Liberation Serif Regular" w:eastAsia="Liberation Serif Regular" w:hAnsi="Liberation Serif Regular" w:cs="Liberation Serif Regular"/>
          <w:color w:val="000000"/>
          <w:sz w:val="24"/>
        </w:rPr>
        <w:t xml:space="preserve">                    class="bs-icon-</w:t>
      </w:r>
      <w:proofErr w:type="spellStart"/>
      <w:r w:rsidRPr="000E7740">
        <w:rPr>
          <w:rFonts w:ascii="Liberation Serif Regular" w:eastAsia="Liberation Serif Regular" w:hAnsi="Liberation Serif Regular" w:cs="Liberation Serif Regular"/>
          <w:color w:val="000000"/>
          <w:sz w:val="24"/>
        </w:rPr>
        <w:t>sm</w:t>
      </w:r>
      <w:proofErr w:type="spellEnd"/>
      <w:r w:rsidRPr="000E7740">
        <w:rPr>
          <w:rFonts w:ascii="Liberation Serif Regular" w:eastAsia="Liberation Serif Regular" w:hAnsi="Liberation Serif Regular" w:cs="Liberation Serif Regular"/>
          <w:color w:val="000000"/>
          <w:sz w:val="24"/>
        </w:rPr>
        <w:t xml:space="preserve"> bs-icon-rounded bs-icon-primary d-flex justify-content-</w:t>
      </w:r>
      <w:proofErr w:type="spellStart"/>
      <w:r w:rsidRPr="000E7740">
        <w:rPr>
          <w:rFonts w:ascii="Liberation Serif Regular" w:eastAsia="Liberation Serif Regular" w:hAnsi="Liberation Serif Regular" w:cs="Liberation Serif Regular"/>
          <w:color w:val="000000"/>
          <w:sz w:val="24"/>
        </w:rPr>
        <w:t>center</w:t>
      </w:r>
      <w:proofErr w:type="spellEnd"/>
      <w:r w:rsidRPr="000E7740">
        <w:rPr>
          <w:rFonts w:ascii="Liberation Serif Regular" w:eastAsia="Liberation Serif Regular" w:hAnsi="Liberation Serif Regular" w:cs="Liberation Serif Regular"/>
          <w:color w:val="000000"/>
          <w:sz w:val="24"/>
        </w:rPr>
        <w:t xml:space="preserve"> align-items-</w:t>
      </w:r>
      <w:proofErr w:type="spellStart"/>
      <w:r w:rsidRPr="000E7740">
        <w:rPr>
          <w:rFonts w:ascii="Liberation Serif Regular" w:eastAsia="Liberation Serif Regular" w:hAnsi="Liberation Serif Regular" w:cs="Liberation Serif Regular"/>
          <w:color w:val="000000"/>
          <w:sz w:val="24"/>
        </w:rPr>
        <w:t>center</w:t>
      </w:r>
      <w:proofErr w:type="spellEnd"/>
      <w:r w:rsidRPr="000E7740">
        <w:rPr>
          <w:rFonts w:ascii="Liberation Serif Regular" w:eastAsia="Liberation Serif Regular" w:hAnsi="Liberation Serif Regular" w:cs="Liberation Serif Regular"/>
          <w:color w:val="000000"/>
          <w:sz w:val="24"/>
        </w:rPr>
        <w:t xml:space="preserve"> me-2 bs-icon"&gt;&lt;</w:t>
      </w:r>
      <w:proofErr w:type="spellStart"/>
      <w:r w:rsidRPr="000E7740">
        <w:rPr>
          <w:rFonts w:ascii="Liberation Serif Regular" w:eastAsia="Liberation Serif Regular" w:hAnsi="Liberation Serif Regular" w:cs="Liberation Serif Regular"/>
          <w:color w:val="000000"/>
          <w:sz w:val="24"/>
        </w:rPr>
        <w:t>i</w:t>
      </w:r>
      <w:proofErr w:type="spellEnd"/>
    </w:p>
    <w:p w:rsidR="000E7740" w:rsidRPr="000E7740" w:rsidRDefault="000E7740" w:rsidP="000E7740">
      <w:pPr>
        <w:tabs>
          <w:tab w:val="left" w:pos="6104"/>
        </w:tabs>
        <w:jc w:val="both"/>
        <w:rPr>
          <w:rFonts w:ascii="Liberation Serif Regular" w:eastAsia="Liberation Serif Regular" w:hAnsi="Liberation Serif Regular" w:cs="Liberation Serif Regular"/>
          <w:color w:val="000000"/>
          <w:sz w:val="24"/>
        </w:rPr>
      </w:pPr>
      <w:r w:rsidRPr="000E7740">
        <w:rPr>
          <w:rFonts w:ascii="Liberation Serif Regular" w:eastAsia="Liberation Serif Regular" w:hAnsi="Liberation Serif Regular" w:cs="Liberation Serif Regular"/>
          <w:color w:val="000000"/>
          <w:sz w:val="24"/>
        </w:rPr>
        <w:t xml:space="preserve">                        class="</w:t>
      </w:r>
      <w:proofErr w:type="spellStart"/>
      <w:r w:rsidRPr="000E7740">
        <w:rPr>
          <w:rFonts w:ascii="Liberation Serif Regular" w:eastAsia="Liberation Serif Regular" w:hAnsi="Liberation Serif Regular" w:cs="Liberation Serif Regular"/>
          <w:color w:val="000000"/>
          <w:sz w:val="24"/>
        </w:rPr>
        <w:t>fas</w:t>
      </w:r>
      <w:proofErr w:type="spellEnd"/>
      <w:r w:rsidRPr="000E7740">
        <w:rPr>
          <w:rFonts w:ascii="Liberation Serif Regular" w:eastAsia="Liberation Serif Regular" w:hAnsi="Liberation Serif Regular" w:cs="Liberation Serif Regular"/>
          <w:color w:val="000000"/>
          <w:sz w:val="24"/>
        </w:rPr>
        <w:t xml:space="preserve"> fa-flask"&gt;&lt;/</w:t>
      </w:r>
      <w:proofErr w:type="spellStart"/>
      <w:r w:rsidRPr="000E7740">
        <w:rPr>
          <w:rFonts w:ascii="Liberation Serif Regular" w:eastAsia="Liberation Serif Regular" w:hAnsi="Liberation Serif Regular" w:cs="Liberation Serif Regular"/>
          <w:color w:val="000000"/>
          <w:sz w:val="24"/>
        </w:rPr>
        <w:t>i</w:t>
      </w:r>
      <w:proofErr w:type="spellEnd"/>
      <w:r w:rsidRPr="000E7740">
        <w:rPr>
          <w:rFonts w:ascii="Liberation Serif Regular" w:eastAsia="Liberation Serif Regular" w:hAnsi="Liberation Serif Regular" w:cs="Liberation Serif Regular"/>
          <w:color w:val="000000"/>
          <w:sz w:val="24"/>
        </w:rPr>
        <w:t>&gt;&lt;/span&gt;&lt;span style="</w:t>
      </w:r>
      <w:proofErr w:type="spellStart"/>
      <w:r w:rsidRPr="000E7740">
        <w:rPr>
          <w:rFonts w:ascii="Liberation Serif Regular" w:eastAsia="Liberation Serif Regular" w:hAnsi="Liberation Serif Regular" w:cs="Liberation Serif Regular"/>
          <w:color w:val="000000"/>
          <w:sz w:val="24"/>
        </w:rPr>
        <w:t>color</w:t>
      </w:r>
      <w:proofErr w:type="spellEnd"/>
      <w:r w:rsidRPr="000E7740">
        <w:rPr>
          <w:rFonts w:ascii="Liberation Serif Regular" w:eastAsia="Liberation Serif Regular" w:hAnsi="Liberation Serif Regular" w:cs="Liberation Serif Regular"/>
          <w:color w:val="000000"/>
          <w:sz w:val="24"/>
        </w:rPr>
        <w:t xml:space="preserve">: </w:t>
      </w:r>
      <w:proofErr w:type="spellStart"/>
      <w:proofErr w:type="gramStart"/>
      <w:r w:rsidRPr="000E7740">
        <w:rPr>
          <w:rFonts w:ascii="Liberation Serif Regular" w:eastAsia="Liberation Serif Regular" w:hAnsi="Liberation Serif Regular" w:cs="Liberation Serif Regular"/>
          <w:color w:val="000000"/>
          <w:sz w:val="24"/>
        </w:rPr>
        <w:t>rgb</w:t>
      </w:r>
      <w:proofErr w:type="spellEnd"/>
      <w:r w:rsidRPr="000E7740">
        <w:rPr>
          <w:rFonts w:ascii="Liberation Serif Regular" w:eastAsia="Liberation Serif Regular" w:hAnsi="Liberation Serif Regular" w:cs="Liberation Serif Regular"/>
          <w:color w:val="000000"/>
          <w:sz w:val="24"/>
        </w:rPr>
        <w:t>(</w:t>
      </w:r>
      <w:proofErr w:type="gramEnd"/>
      <w:r w:rsidRPr="000E7740">
        <w:rPr>
          <w:rFonts w:ascii="Liberation Serif Regular" w:eastAsia="Liberation Serif Regular" w:hAnsi="Liberation Serif Regular" w:cs="Liberation Serif Regular"/>
          <w:color w:val="000000"/>
          <w:sz w:val="24"/>
        </w:rPr>
        <w:t>255,255,255);"&gt;Real-Time Communication</w:t>
      </w:r>
    </w:p>
    <w:p w:rsidR="000E7740" w:rsidRPr="000E7740" w:rsidRDefault="000E7740" w:rsidP="000E7740">
      <w:pPr>
        <w:tabs>
          <w:tab w:val="left" w:pos="6104"/>
        </w:tabs>
        <w:jc w:val="both"/>
        <w:rPr>
          <w:rFonts w:ascii="Liberation Serif Regular" w:eastAsia="Liberation Serif Regular" w:hAnsi="Liberation Serif Regular" w:cs="Liberation Serif Regular"/>
          <w:color w:val="000000"/>
          <w:sz w:val="24"/>
        </w:rPr>
      </w:pPr>
      <w:r w:rsidRPr="000E7740">
        <w:rPr>
          <w:rFonts w:ascii="Liberation Serif Regular" w:eastAsia="Liberation Serif Regular" w:hAnsi="Liberation Serif Regular" w:cs="Liberation Serif Regular"/>
          <w:color w:val="000000"/>
          <w:sz w:val="24"/>
        </w:rPr>
        <w:t xml:space="preserve">                    System Powered By </w:t>
      </w:r>
      <w:proofErr w:type="spellStart"/>
      <w:r w:rsidRPr="000E7740">
        <w:rPr>
          <w:rFonts w:ascii="Liberation Serif Regular" w:eastAsia="Liberation Serif Regular" w:hAnsi="Liberation Serif Regular" w:cs="Liberation Serif Regular"/>
          <w:color w:val="000000"/>
          <w:sz w:val="24"/>
        </w:rPr>
        <w:t>AI&amp;</w:t>
      </w:r>
      <w:proofErr w:type="gramStart"/>
      <w:r w:rsidRPr="000E7740">
        <w:rPr>
          <w:rFonts w:ascii="Liberation Serif Regular" w:eastAsia="Liberation Serif Regular" w:hAnsi="Liberation Serif Regular" w:cs="Liberation Serif Regular"/>
          <w:color w:val="000000"/>
          <w:sz w:val="24"/>
        </w:rPr>
        <w:t>nbsp;For</w:t>
      </w:r>
      <w:proofErr w:type="spellEnd"/>
      <w:proofErr w:type="gramEnd"/>
      <w:r w:rsidRPr="000E7740">
        <w:rPr>
          <w:rFonts w:ascii="Liberation Serif Regular" w:eastAsia="Liberation Serif Regular" w:hAnsi="Liberation Serif Regular" w:cs="Liberation Serif Regular"/>
          <w:color w:val="000000"/>
          <w:sz w:val="24"/>
        </w:rPr>
        <w:t xml:space="preserve"> Specially Abled&lt;/span&gt;&lt;/a&gt;</w:t>
      </w:r>
    </w:p>
    <w:p w:rsidR="000E7740" w:rsidRPr="000E7740" w:rsidRDefault="000E7740" w:rsidP="000E7740">
      <w:pPr>
        <w:tabs>
          <w:tab w:val="left" w:pos="6104"/>
        </w:tabs>
        <w:jc w:val="both"/>
        <w:rPr>
          <w:rFonts w:ascii="Liberation Serif Regular" w:eastAsia="Liberation Serif Regular" w:hAnsi="Liberation Serif Regular" w:cs="Liberation Serif Regular"/>
          <w:color w:val="000000"/>
          <w:sz w:val="24"/>
        </w:rPr>
      </w:pPr>
      <w:r w:rsidRPr="000E7740">
        <w:rPr>
          <w:rFonts w:ascii="Liberation Serif Regular" w:eastAsia="Liberation Serif Regular" w:hAnsi="Liberation Serif Regular" w:cs="Liberation Serif Regular"/>
          <w:color w:val="000000"/>
          <w:sz w:val="24"/>
        </w:rPr>
        <w:t xml:space="preserve">            &lt;div&gt;&lt;/div&gt;</w:t>
      </w:r>
    </w:p>
    <w:p w:rsidR="000E7740" w:rsidRPr="000E7740" w:rsidRDefault="000E7740" w:rsidP="000E7740">
      <w:pPr>
        <w:tabs>
          <w:tab w:val="left" w:pos="6104"/>
        </w:tabs>
        <w:jc w:val="both"/>
        <w:rPr>
          <w:rFonts w:ascii="Liberation Serif Regular" w:eastAsia="Liberation Serif Regular" w:hAnsi="Liberation Serif Regular" w:cs="Liberation Serif Regular"/>
          <w:color w:val="000000"/>
          <w:sz w:val="24"/>
        </w:rPr>
      </w:pPr>
      <w:r w:rsidRPr="000E7740">
        <w:rPr>
          <w:rFonts w:ascii="Liberation Serif Regular" w:eastAsia="Liberation Serif Regular" w:hAnsi="Liberation Serif Regular" w:cs="Liberation Serif Regular"/>
          <w:color w:val="000000"/>
          <w:sz w:val="24"/>
        </w:rPr>
        <w:t xml:space="preserve">        &lt;/div&gt;</w:t>
      </w:r>
    </w:p>
    <w:p w:rsidR="000E7740" w:rsidRPr="000E7740" w:rsidRDefault="000E7740" w:rsidP="000E7740">
      <w:pPr>
        <w:tabs>
          <w:tab w:val="left" w:pos="6104"/>
        </w:tabs>
        <w:jc w:val="both"/>
        <w:rPr>
          <w:rFonts w:ascii="Liberation Serif Regular" w:eastAsia="Liberation Serif Regular" w:hAnsi="Liberation Serif Regular" w:cs="Liberation Serif Regular"/>
          <w:color w:val="000000"/>
          <w:sz w:val="24"/>
        </w:rPr>
      </w:pPr>
      <w:r w:rsidRPr="000E7740">
        <w:rPr>
          <w:rFonts w:ascii="Liberation Serif Regular" w:eastAsia="Liberation Serif Regular" w:hAnsi="Liberation Serif Regular" w:cs="Liberation Serif Regular"/>
          <w:color w:val="000000"/>
          <w:sz w:val="24"/>
        </w:rPr>
        <w:t xml:space="preserve">    &lt;/nav&gt;</w:t>
      </w:r>
    </w:p>
    <w:p w:rsidR="000E7740" w:rsidRPr="000E7740" w:rsidRDefault="000E7740" w:rsidP="000E7740">
      <w:pPr>
        <w:tabs>
          <w:tab w:val="left" w:pos="6104"/>
        </w:tabs>
        <w:jc w:val="both"/>
        <w:rPr>
          <w:rFonts w:ascii="Liberation Serif Regular" w:eastAsia="Liberation Serif Regular" w:hAnsi="Liberation Serif Regular" w:cs="Liberation Serif Regular"/>
          <w:color w:val="000000"/>
          <w:sz w:val="24"/>
        </w:rPr>
      </w:pPr>
      <w:r w:rsidRPr="000E7740">
        <w:rPr>
          <w:rFonts w:ascii="Liberation Serif Regular" w:eastAsia="Liberation Serif Regular" w:hAnsi="Liberation Serif Regular" w:cs="Liberation Serif Regular"/>
          <w:color w:val="000000"/>
          <w:sz w:val="24"/>
        </w:rPr>
        <w:t xml:space="preserve">    &lt;section&gt;</w:t>
      </w:r>
    </w:p>
    <w:p w:rsidR="000E7740" w:rsidRPr="000E7740" w:rsidRDefault="000E7740" w:rsidP="000E7740">
      <w:pPr>
        <w:tabs>
          <w:tab w:val="left" w:pos="6104"/>
        </w:tabs>
        <w:jc w:val="both"/>
        <w:rPr>
          <w:rFonts w:ascii="Liberation Serif Regular" w:eastAsia="Liberation Serif Regular" w:hAnsi="Liberation Serif Regular" w:cs="Liberation Serif Regular"/>
          <w:color w:val="000000"/>
          <w:sz w:val="24"/>
        </w:rPr>
      </w:pPr>
      <w:r w:rsidRPr="000E7740">
        <w:rPr>
          <w:rFonts w:ascii="Liberation Serif Regular" w:eastAsia="Liberation Serif Regular" w:hAnsi="Liberation Serif Regular" w:cs="Liberation Serif Regular"/>
          <w:color w:val="000000"/>
          <w:sz w:val="24"/>
        </w:rPr>
        <w:t xml:space="preserve">        &lt;div class="d-flex flex-column justify-content-</w:t>
      </w:r>
      <w:proofErr w:type="spellStart"/>
      <w:r w:rsidRPr="000E7740">
        <w:rPr>
          <w:rFonts w:ascii="Liberation Serif Regular" w:eastAsia="Liberation Serif Regular" w:hAnsi="Liberation Serif Regular" w:cs="Liberation Serif Regular"/>
          <w:color w:val="000000"/>
          <w:sz w:val="24"/>
        </w:rPr>
        <w:t>center</w:t>
      </w:r>
      <w:proofErr w:type="spellEnd"/>
      <w:r w:rsidRPr="000E7740">
        <w:rPr>
          <w:rFonts w:ascii="Liberation Serif Regular" w:eastAsia="Liberation Serif Regular" w:hAnsi="Liberation Serif Regular" w:cs="Liberation Serif Regular"/>
          <w:color w:val="000000"/>
          <w:sz w:val="24"/>
        </w:rPr>
        <w:t xml:space="preserve"> align-items-</w:t>
      </w:r>
      <w:proofErr w:type="spellStart"/>
      <w:r w:rsidRPr="000E7740">
        <w:rPr>
          <w:rFonts w:ascii="Liberation Serif Regular" w:eastAsia="Liberation Serif Regular" w:hAnsi="Liberation Serif Regular" w:cs="Liberation Serif Regular"/>
          <w:color w:val="000000"/>
          <w:sz w:val="24"/>
        </w:rPr>
        <w:t>center</w:t>
      </w:r>
      <w:proofErr w:type="spellEnd"/>
      <w:r w:rsidRPr="000E7740">
        <w:rPr>
          <w:rFonts w:ascii="Liberation Serif Regular" w:eastAsia="Liberation Serif Regular" w:hAnsi="Liberation Serif Regular" w:cs="Liberation Serif Regular"/>
          <w:color w:val="000000"/>
          <w:sz w:val="24"/>
        </w:rPr>
        <w:t>"&gt;</w:t>
      </w:r>
    </w:p>
    <w:p w:rsidR="000E7740" w:rsidRPr="000E7740" w:rsidRDefault="000E7740" w:rsidP="000E7740">
      <w:pPr>
        <w:tabs>
          <w:tab w:val="left" w:pos="6104"/>
        </w:tabs>
        <w:jc w:val="both"/>
        <w:rPr>
          <w:rFonts w:ascii="Liberation Serif Regular" w:eastAsia="Liberation Serif Regular" w:hAnsi="Liberation Serif Regular" w:cs="Liberation Serif Regular"/>
          <w:color w:val="000000"/>
          <w:sz w:val="24"/>
        </w:rPr>
      </w:pPr>
      <w:r w:rsidRPr="000E7740">
        <w:rPr>
          <w:rFonts w:ascii="Liberation Serif Regular" w:eastAsia="Liberation Serif Regular" w:hAnsi="Liberation Serif Regular" w:cs="Liberation Serif Regular"/>
          <w:color w:val="000000"/>
          <w:sz w:val="24"/>
        </w:rPr>
        <w:t xml:space="preserve">            &lt;div class="d-flex flex-column justify-content-</w:t>
      </w:r>
      <w:proofErr w:type="spellStart"/>
      <w:r w:rsidRPr="000E7740">
        <w:rPr>
          <w:rFonts w:ascii="Liberation Serif Regular" w:eastAsia="Liberation Serif Regular" w:hAnsi="Liberation Serif Regular" w:cs="Liberation Serif Regular"/>
          <w:color w:val="000000"/>
          <w:sz w:val="24"/>
        </w:rPr>
        <w:t>center</w:t>
      </w:r>
      <w:proofErr w:type="spellEnd"/>
      <w:r w:rsidRPr="000E7740">
        <w:rPr>
          <w:rFonts w:ascii="Liberation Serif Regular" w:eastAsia="Liberation Serif Regular" w:hAnsi="Liberation Serif Regular" w:cs="Liberation Serif Regular"/>
          <w:color w:val="000000"/>
          <w:sz w:val="24"/>
        </w:rPr>
        <w:t xml:space="preserve"> align-items-</w:t>
      </w:r>
      <w:proofErr w:type="spellStart"/>
      <w:r w:rsidRPr="000E7740">
        <w:rPr>
          <w:rFonts w:ascii="Liberation Serif Regular" w:eastAsia="Liberation Serif Regular" w:hAnsi="Liberation Serif Regular" w:cs="Liberation Serif Regular"/>
          <w:color w:val="000000"/>
          <w:sz w:val="24"/>
        </w:rPr>
        <w:t>center</w:t>
      </w:r>
      <w:proofErr w:type="spellEnd"/>
      <w:r w:rsidRPr="000E7740">
        <w:rPr>
          <w:rFonts w:ascii="Liberation Serif Regular" w:eastAsia="Liberation Serif Regular" w:hAnsi="Liberation Serif Regular" w:cs="Liberation Serif Regular"/>
          <w:color w:val="000000"/>
          <w:sz w:val="24"/>
        </w:rPr>
        <w:t>" id="div-video-feed"</w:t>
      </w:r>
    </w:p>
    <w:p w:rsidR="000E7740" w:rsidRPr="000E7740" w:rsidRDefault="000E7740" w:rsidP="000E7740">
      <w:pPr>
        <w:tabs>
          <w:tab w:val="left" w:pos="6104"/>
        </w:tabs>
        <w:jc w:val="both"/>
        <w:rPr>
          <w:rFonts w:ascii="Liberation Serif Regular" w:eastAsia="Liberation Serif Regular" w:hAnsi="Liberation Serif Regular" w:cs="Liberation Serif Regular"/>
          <w:color w:val="000000"/>
          <w:sz w:val="24"/>
        </w:rPr>
      </w:pPr>
      <w:r w:rsidRPr="000E7740">
        <w:rPr>
          <w:rFonts w:ascii="Liberation Serif Regular" w:eastAsia="Liberation Serif Regular" w:hAnsi="Liberation Serif Regular" w:cs="Liberation Serif Regular"/>
          <w:color w:val="000000"/>
          <w:sz w:val="24"/>
        </w:rPr>
        <w:t xml:space="preserve">                style="width: 640</w:t>
      </w:r>
      <w:proofErr w:type="gramStart"/>
      <w:r w:rsidRPr="000E7740">
        <w:rPr>
          <w:rFonts w:ascii="Liberation Serif Regular" w:eastAsia="Liberation Serif Regular" w:hAnsi="Liberation Serif Regular" w:cs="Liberation Serif Regular"/>
          <w:color w:val="000000"/>
          <w:sz w:val="24"/>
        </w:rPr>
        <w:t>px;height</w:t>
      </w:r>
      <w:proofErr w:type="gramEnd"/>
      <w:r w:rsidRPr="000E7740">
        <w:rPr>
          <w:rFonts w:ascii="Liberation Serif Regular" w:eastAsia="Liberation Serif Regular" w:hAnsi="Liberation Serif Regular" w:cs="Liberation Serif Regular"/>
          <w:color w:val="000000"/>
          <w:sz w:val="24"/>
        </w:rPr>
        <w:t xml:space="preserve">: 480px;margin: 10px;min-height: 480px;min-width: 640px;border-radius: 10px;border: 4px dashed </w:t>
      </w:r>
      <w:proofErr w:type="spellStart"/>
      <w:r w:rsidRPr="000E7740">
        <w:rPr>
          <w:rFonts w:ascii="Liberation Serif Regular" w:eastAsia="Liberation Serif Regular" w:hAnsi="Liberation Serif Regular" w:cs="Liberation Serif Regular"/>
          <w:color w:val="000000"/>
          <w:sz w:val="24"/>
        </w:rPr>
        <w:t>rgb</w:t>
      </w:r>
      <w:proofErr w:type="spellEnd"/>
      <w:r w:rsidRPr="000E7740">
        <w:rPr>
          <w:rFonts w:ascii="Liberation Serif Regular" w:eastAsia="Liberation Serif Regular" w:hAnsi="Liberation Serif Regular" w:cs="Liberation Serif Regular"/>
          <w:color w:val="000000"/>
          <w:sz w:val="24"/>
        </w:rPr>
        <w:t>(0, 0, 0) ;"&gt;</w:t>
      </w:r>
    </w:p>
    <w:p w:rsidR="000E7740" w:rsidRPr="000E7740" w:rsidRDefault="000E7740" w:rsidP="000E7740">
      <w:pPr>
        <w:tabs>
          <w:tab w:val="left" w:pos="6104"/>
        </w:tabs>
        <w:jc w:val="both"/>
        <w:rPr>
          <w:rFonts w:ascii="Liberation Serif Regular" w:eastAsia="Liberation Serif Regular" w:hAnsi="Liberation Serif Regular" w:cs="Liberation Serif Regular"/>
          <w:color w:val="000000"/>
          <w:sz w:val="24"/>
        </w:rPr>
      </w:pPr>
      <w:r w:rsidRPr="000E7740">
        <w:rPr>
          <w:rFonts w:ascii="Liberation Serif Regular" w:eastAsia="Liberation Serif Regular" w:hAnsi="Liberation Serif Regular" w:cs="Liberation Serif Regular"/>
          <w:color w:val="000000"/>
          <w:sz w:val="24"/>
        </w:rPr>
        <w:t xml:space="preserve">                &lt;</w:t>
      </w:r>
      <w:proofErr w:type="spellStart"/>
      <w:r w:rsidRPr="000E7740">
        <w:rPr>
          <w:rFonts w:ascii="Liberation Serif Regular" w:eastAsia="Liberation Serif Regular" w:hAnsi="Liberation Serif Regular" w:cs="Liberation Serif Regular"/>
          <w:color w:val="000000"/>
          <w:sz w:val="24"/>
        </w:rPr>
        <w:t>img</w:t>
      </w:r>
      <w:proofErr w:type="spellEnd"/>
      <w:r w:rsidRPr="000E7740">
        <w:rPr>
          <w:rFonts w:ascii="Liberation Serif Regular" w:eastAsia="Liberation Serif Regular" w:hAnsi="Liberation Serif Regular" w:cs="Liberation Serif Regular"/>
          <w:color w:val="000000"/>
          <w:sz w:val="24"/>
        </w:rPr>
        <w:t xml:space="preserve"> </w:t>
      </w:r>
      <w:proofErr w:type="spellStart"/>
      <w:r w:rsidRPr="000E7740">
        <w:rPr>
          <w:rFonts w:ascii="Liberation Serif Regular" w:eastAsia="Liberation Serif Regular" w:hAnsi="Liberation Serif Regular" w:cs="Liberation Serif Regular"/>
          <w:color w:val="000000"/>
          <w:sz w:val="24"/>
        </w:rPr>
        <w:t>src</w:t>
      </w:r>
      <w:proofErr w:type="spellEnd"/>
      <w:r w:rsidRPr="000E7740">
        <w:rPr>
          <w:rFonts w:ascii="Liberation Serif Regular" w:eastAsia="Liberation Serif Regular" w:hAnsi="Liberation Serif Regular" w:cs="Liberation Serif Regular"/>
          <w:color w:val="000000"/>
          <w:sz w:val="24"/>
        </w:rPr>
        <w:t>="</w:t>
      </w:r>
      <w:proofErr w:type="gramStart"/>
      <w:r w:rsidRPr="000E7740">
        <w:rPr>
          <w:rFonts w:ascii="Liberation Serif Regular" w:eastAsia="Liberation Serif Regular" w:hAnsi="Liberation Serif Regular" w:cs="Liberation Serif Regular"/>
          <w:color w:val="000000"/>
          <w:sz w:val="24"/>
        </w:rPr>
        <w:t xml:space="preserve">{{ </w:t>
      </w:r>
      <w:proofErr w:type="spellStart"/>
      <w:r w:rsidRPr="000E7740">
        <w:rPr>
          <w:rFonts w:ascii="Liberation Serif Regular" w:eastAsia="Liberation Serif Regular" w:hAnsi="Liberation Serif Regular" w:cs="Liberation Serif Regular"/>
          <w:color w:val="000000"/>
          <w:sz w:val="24"/>
        </w:rPr>
        <w:t>url</w:t>
      </w:r>
      <w:proofErr w:type="gramEnd"/>
      <w:r w:rsidRPr="000E7740">
        <w:rPr>
          <w:rFonts w:ascii="Liberation Serif Regular" w:eastAsia="Liberation Serif Regular" w:hAnsi="Liberation Serif Regular" w:cs="Liberation Serif Regular"/>
          <w:color w:val="000000"/>
          <w:sz w:val="24"/>
        </w:rPr>
        <w:t>_for</w:t>
      </w:r>
      <w:proofErr w:type="spellEnd"/>
      <w:r w:rsidRPr="000E7740">
        <w:rPr>
          <w:rFonts w:ascii="Liberation Serif Regular" w:eastAsia="Liberation Serif Regular" w:hAnsi="Liberation Serif Regular" w:cs="Liberation Serif Regular"/>
          <w:color w:val="000000"/>
          <w:sz w:val="24"/>
        </w:rPr>
        <w:t>('</w:t>
      </w:r>
      <w:proofErr w:type="spellStart"/>
      <w:r w:rsidRPr="000E7740">
        <w:rPr>
          <w:rFonts w:ascii="Liberation Serif Regular" w:eastAsia="Liberation Serif Regular" w:hAnsi="Liberation Serif Regular" w:cs="Liberation Serif Regular"/>
          <w:color w:val="000000"/>
          <w:sz w:val="24"/>
        </w:rPr>
        <w:t>video_feed</w:t>
      </w:r>
      <w:proofErr w:type="spellEnd"/>
      <w:r w:rsidRPr="000E7740">
        <w:rPr>
          <w:rFonts w:ascii="Liberation Serif Regular" w:eastAsia="Liberation Serif Regular" w:hAnsi="Liberation Serif Regular" w:cs="Liberation Serif Regular"/>
          <w:color w:val="000000"/>
          <w:sz w:val="24"/>
        </w:rPr>
        <w:t>') }}" style="width: 100%;height: 100%;</w:t>
      </w:r>
      <w:proofErr w:type="spellStart"/>
      <w:r w:rsidRPr="000E7740">
        <w:rPr>
          <w:rFonts w:ascii="Liberation Serif Regular" w:eastAsia="Liberation Serif Regular" w:hAnsi="Liberation Serif Regular" w:cs="Liberation Serif Regular"/>
          <w:color w:val="000000"/>
          <w:sz w:val="24"/>
        </w:rPr>
        <w:t>color</w:t>
      </w:r>
      <w:proofErr w:type="spellEnd"/>
      <w:r w:rsidRPr="000E7740">
        <w:rPr>
          <w:rFonts w:ascii="Liberation Serif Regular" w:eastAsia="Liberation Serif Regular" w:hAnsi="Liberation Serif Regular" w:cs="Liberation Serif Regular"/>
          <w:color w:val="000000"/>
          <w:sz w:val="24"/>
        </w:rPr>
        <w:t xml:space="preserve">: </w:t>
      </w:r>
      <w:proofErr w:type="spellStart"/>
      <w:r w:rsidRPr="000E7740">
        <w:rPr>
          <w:rFonts w:ascii="Liberation Serif Regular" w:eastAsia="Liberation Serif Regular" w:hAnsi="Liberation Serif Regular" w:cs="Liberation Serif Regular"/>
          <w:color w:val="000000"/>
          <w:sz w:val="24"/>
        </w:rPr>
        <w:t>rgb</w:t>
      </w:r>
      <w:proofErr w:type="spellEnd"/>
      <w:r w:rsidRPr="000E7740">
        <w:rPr>
          <w:rFonts w:ascii="Liberation Serif Regular" w:eastAsia="Liberation Serif Regular" w:hAnsi="Liberation Serif Regular" w:cs="Liberation Serif Regular"/>
          <w:color w:val="000000"/>
          <w:sz w:val="24"/>
        </w:rPr>
        <w:t xml:space="preserve">(0, 0, 0);text-align: </w:t>
      </w:r>
      <w:proofErr w:type="spellStart"/>
      <w:r w:rsidRPr="000E7740">
        <w:rPr>
          <w:rFonts w:ascii="Liberation Serif Regular" w:eastAsia="Liberation Serif Regular" w:hAnsi="Liberation Serif Regular" w:cs="Liberation Serif Regular"/>
          <w:color w:val="000000"/>
          <w:sz w:val="24"/>
        </w:rPr>
        <w:t>center;font-size</w:t>
      </w:r>
      <w:proofErr w:type="spellEnd"/>
      <w:r w:rsidRPr="000E7740">
        <w:rPr>
          <w:rFonts w:ascii="Liberation Serif Regular" w:eastAsia="Liberation Serif Regular" w:hAnsi="Liberation Serif Regular" w:cs="Liberation Serif Regular"/>
          <w:color w:val="000000"/>
          <w:sz w:val="24"/>
        </w:rPr>
        <w:t>: 20px;"</w:t>
      </w:r>
    </w:p>
    <w:p w:rsidR="000E7740" w:rsidRPr="000E7740" w:rsidRDefault="000E7740" w:rsidP="000E7740">
      <w:pPr>
        <w:tabs>
          <w:tab w:val="left" w:pos="6104"/>
        </w:tabs>
        <w:jc w:val="both"/>
        <w:rPr>
          <w:rFonts w:ascii="Liberation Serif Regular" w:eastAsia="Liberation Serif Regular" w:hAnsi="Liberation Serif Regular" w:cs="Liberation Serif Regular"/>
          <w:color w:val="000000"/>
          <w:sz w:val="24"/>
        </w:rPr>
      </w:pPr>
      <w:r w:rsidRPr="000E7740">
        <w:rPr>
          <w:rFonts w:ascii="Liberation Serif Regular" w:eastAsia="Liberation Serif Regular" w:hAnsi="Liberation Serif Regular" w:cs="Liberation Serif Regular"/>
          <w:color w:val="000000"/>
          <w:sz w:val="24"/>
        </w:rPr>
        <w:t xml:space="preserve">                    alt="Camera Access Not Provided!"&gt;</w:t>
      </w:r>
    </w:p>
    <w:p w:rsidR="000E7740" w:rsidRPr="000E7740" w:rsidRDefault="000E7740" w:rsidP="000E7740">
      <w:pPr>
        <w:tabs>
          <w:tab w:val="left" w:pos="6104"/>
        </w:tabs>
        <w:jc w:val="both"/>
        <w:rPr>
          <w:rFonts w:ascii="Liberation Serif Regular" w:eastAsia="Liberation Serif Regular" w:hAnsi="Liberation Serif Regular" w:cs="Liberation Serif Regular"/>
          <w:color w:val="000000"/>
          <w:sz w:val="24"/>
        </w:rPr>
      </w:pPr>
      <w:r w:rsidRPr="000E7740">
        <w:rPr>
          <w:rFonts w:ascii="Liberation Serif Regular" w:eastAsia="Liberation Serif Regular" w:hAnsi="Liberation Serif Regular" w:cs="Liberation Serif Regular"/>
          <w:color w:val="000000"/>
          <w:sz w:val="24"/>
        </w:rPr>
        <w:t xml:space="preserve">            &lt;/div&gt;</w:t>
      </w:r>
    </w:p>
    <w:p w:rsidR="000E7740" w:rsidRPr="000E7740" w:rsidRDefault="000E7740" w:rsidP="000E7740">
      <w:pPr>
        <w:tabs>
          <w:tab w:val="left" w:pos="6104"/>
        </w:tabs>
        <w:jc w:val="both"/>
        <w:rPr>
          <w:rFonts w:ascii="Liberation Serif Regular" w:eastAsia="Liberation Serif Regular" w:hAnsi="Liberation Serif Regular" w:cs="Liberation Serif Regular"/>
          <w:color w:val="000000"/>
          <w:sz w:val="24"/>
        </w:rPr>
      </w:pPr>
      <w:r w:rsidRPr="000E7740">
        <w:rPr>
          <w:rFonts w:ascii="Liberation Serif Regular" w:eastAsia="Liberation Serif Regular" w:hAnsi="Liberation Serif Regular" w:cs="Liberation Serif Regular"/>
          <w:color w:val="000000"/>
          <w:sz w:val="24"/>
        </w:rPr>
        <w:t xml:space="preserve">        &lt;/div&gt;</w:t>
      </w:r>
    </w:p>
    <w:p w:rsidR="000E7740" w:rsidRPr="000E7740" w:rsidRDefault="000E7740" w:rsidP="000E7740">
      <w:pPr>
        <w:tabs>
          <w:tab w:val="left" w:pos="6104"/>
        </w:tabs>
        <w:jc w:val="both"/>
        <w:rPr>
          <w:rFonts w:ascii="Liberation Serif Regular" w:eastAsia="Liberation Serif Regular" w:hAnsi="Liberation Serif Regular" w:cs="Liberation Serif Regular"/>
          <w:color w:val="000000"/>
          <w:sz w:val="24"/>
        </w:rPr>
      </w:pPr>
      <w:r w:rsidRPr="000E7740">
        <w:rPr>
          <w:rFonts w:ascii="Liberation Serif Regular" w:eastAsia="Liberation Serif Regular" w:hAnsi="Liberation Serif Regular" w:cs="Liberation Serif Regular"/>
          <w:color w:val="000000"/>
          <w:sz w:val="24"/>
        </w:rPr>
        <w:t xml:space="preserve">        &lt;div class="d-flex flex-column justify-content-</w:t>
      </w:r>
      <w:proofErr w:type="spellStart"/>
      <w:r w:rsidRPr="000E7740">
        <w:rPr>
          <w:rFonts w:ascii="Liberation Serif Regular" w:eastAsia="Liberation Serif Regular" w:hAnsi="Liberation Serif Regular" w:cs="Liberation Serif Regular"/>
          <w:color w:val="000000"/>
          <w:sz w:val="24"/>
        </w:rPr>
        <w:t>center</w:t>
      </w:r>
      <w:proofErr w:type="spellEnd"/>
      <w:r w:rsidRPr="000E7740">
        <w:rPr>
          <w:rFonts w:ascii="Liberation Serif Regular" w:eastAsia="Liberation Serif Regular" w:hAnsi="Liberation Serif Regular" w:cs="Liberation Serif Regular"/>
          <w:color w:val="000000"/>
          <w:sz w:val="24"/>
        </w:rPr>
        <w:t xml:space="preserve"> align-items-</w:t>
      </w:r>
      <w:proofErr w:type="spellStart"/>
      <w:r w:rsidRPr="000E7740">
        <w:rPr>
          <w:rFonts w:ascii="Liberation Serif Regular" w:eastAsia="Liberation Serif Regular" w:hAnsi="Liberation Serif Regular" w:cs="Liberation Serif Regular"/>
          <w:color w:val="000000"/>
          <w:sz w:val="24"/>
        </w:rPr>
        <w:t>center</w:t>
      </w:r>
      <w:proofErr w:type="spellEnd"/>
      <w:r w:rsidRPr="000E7740">
        <w:rPr>
          <w:rFonts w:ascii="Liberation Serif Regular" w:eastAsia="Liberation Serif Regular" w:hAnsi="Liberation Serif Regular" w:cs="Liberation Serif Regular"/>
          <w:color w:val="000000"/>
          <w:sz w:val="24"/>
        </w:rPr>
        <w:t>" style="margin-bottom: 10px;"&gt;&lt;button</w:t>
      </w:r>
    </w:p>
    <w:p w:rsidR="000E7740" w:rsidRPr="000E7740" w:rsidRDefault="000E7740" w:rsidP="000E7740">
      <w:pPr>
        <w:tabs>
          <w:tab w:val="left" w:pos="6104"/>
        </w:tabs>
        <w:jc w:val="both"/>
        <w:rPr>
          <w:rFonts w:ascii="Liberation Serif Regular" w:eastAsia="Liberation Serif Regular" w:hAnsi="Liberation Serif Regular" w:cs="Liberation Serif Regular"/>
          <w:color w:val="000000"/>
          <w:sz w:val="24"/>
        </w:rPr>
      </w:pPr>
      <w:r w:rsidRPr="000E7740">
        <w:rPr>
          <w:rFonts w:ascii="Liberation Serif Regular" w:eastAsia="Liberation Serif Regular" w:hAnsi="Liberation Serif Regular" w:cs="Liberation Serif Regular"/>
          <w:color w:val="000000"/>
          <w:sz w:val="24"/>
        </w:rPr>
        <w:t xml:space="preserve">                class="</w:t>
      </w:r>
      <w:proofErr w:type="spellStart"/>
      <w:r w:rsidRPr="000E7740">
        <w:rPr>
          <w:rFonts w:ascii="Liberation Serif Regular" w:eastAsia="Liberation Serif Regular" w:hAnsi="Liberation Serif Regular" w:cs="Liberation Serif Regular"/>
          <w:color w:val="000000"/>
          <w:sz w:val="24"/>
        </w:rPr>
        <w:t>btn</w:t>
      </w:r>
      <w:proofErr w:type="spellEnd"/>
      <w:r w:rsidRPr="000E7740">
        <w:rPr>
          <w:rFonts w:ascii="Liberation Serif Regular" w:eastAsia="Liberation Serif Regular" w:hAnsi="Liberation Serif Regular" w:cs="Liberation Serif Regular"/>
          <w:color w:val="000000"/>
          <w:sz w:val="24"/>
        </w:rPr>
        <w:t xml:space="preserve"> </w:t>
      </w:r>
      <w:proofErr w:type="spellStart"/>
      <w:r w:rsidRPr="000E7740">
        <w:rPr>
          <w:rFonts w:ascii="Liberation Serif Regular" w:eastAsia="Liberation Serif Regular" w:hAnsi="Liberation Serif Regular" w:cs="Liberation Serif Regular"/>
          <w:color w:val="000000"/>
          <w:sz w:val="24"/>
        </w:rPr>
        <w:t>btn</w:t>
      </w:r>
      <w:proofErr w:type="spellEnd"/>
      <w:r w:rsidRPr="000E7740">
        <w:rPr>
          <w:rFonts w:ascii="Liberation Serif Regular" w:eastAsia="Liberation Serif Regular" w:hAnsi="Liberation Serif Regular" w:cs="Liberation Serif Regular"/>
          <w:color w:val="000000"/>
          <w:sz w:val="24"/>
        </w:rPr>
        <w:t>-info" type="button" data-bs-target="#modal-1" data-bs-toggle="modal"&gt;Quick Reference</w:t>
      </w:r>
    </w:p>
    <w:p w:rsidR="000E7740" w:rsidRPr="000E7740" w:rsidRDefault="000E7740" w:rsidP="000E7740">
      <w:pPr>
        <w:tabs>
          <w:tab w:val="left" w:pos="6104"/>
        </w:tabs>
        <w:jc w:val="both"/>
        <w:rPr>
          <w:rFonts w:ascii="Liberation Serif Regular" w:eastAsia="Liberation Serif Regular" w:hAnsi="Liberation Serif Regular" w:cs="Liberation Serif Regular"/>
          <w:color w:val="000000"/>
          <w:sz w:val="24"/>
        </w:rPr>
      </w:pPr>
      <w:r w:rsidRPr="000E7740">
        <w:rPr>
          <w:rFonts w:ascii="Liberation Serif Regular" w:eastAsia="Liberation Serif Regular" w:hAnsi="Liberation Serif Regular" w:cs="Liberation Serif Regular"/>
          <w:color w:val="000000"/>
          <w:sz w:val="24"/>
        </w:rPr>
        <w:t xml:space="preserve">                -&lt;strong&gt; ASL Alphabets&lt;/strong&gt;&lt;/button&gt;&lt;/div&gt;</w:t>
      </w:r>
    </w:p>
    <w:p w:rsidR="000E7740" w:rsidRPr="000E7740" w:rsidRDefault="000E7740" w:rsidP="000E7740">
      <w:pPr>
        <w:tabs>
          <w:tab w:val="left" w:pos="6104"/>
        </w:tabs>
        <w:jc w:val="both"/>
        <w:rPr>
          <w:rFonts w:ascii="Liberation Serif Regular" w:eastAsia="Liberation Serif Regular" w:hAnsi="Liberation Serif Regular" w:cs="Liberation Serif Regular"/>
          <w:color w:val="000000"/>
          <w:sz w:val="24"/>
        </w:rPr>
      </w:pPr>
      <w:r w:rsidRPr="000E7740">
        <w:rPr>
          <w:rFonts w:ascii="Liberation Serif Regular" w:eastAsia="Liberation Serif Regular" w:hAnsi="Liberation Serif Regular" w:cs="Liberation Serif Regular"/>
          <w:color w:val="000000"/>
          <w:sz w:val="24"/>
        </w:rPr>
        <w:t xml:space="preserve">    &lt;/section&gt;</w:t>
      </w:r>
    </w:p>
    <w:p w:rsidR="000E7740" w:rsidRPr="000E7740" w:rsidRDefault="000E7740" w:rsidP="000E7740">
      <w:pPr>
        <w:tabs>
          <w:tab w:val="left" w:pos="6104"/>
        </w:tabs>
        <w:jc w:val="both"/>
        <w:rPr>
          <w:rFonts w:ascii="Liberation Serif Regular" w:eastAsia="Liberation Serif Regular" w:hAnsi="Liberation Serif Regular" w:cs="Liberation Serif Regular"/>
          <w:color w:val="000000"/>
          <w:sz w:val="24"/>
        </w:rPr>
      </w:pPr>
      <w:r w:rsidRPr="000E7740">
        <w:rPr>
          <w:rFonts w:ascii="Liberation Serif Regular" w:eastAsia="Liberation Serif Regular" w:hAnsi="Liberation Serif Regular" w:cs="Liberation Serif Regular"/>
          <w:color w:val="000000"/>
          <w:sz w:val="24"/>
        </w:rPr>
        <w:t xml:space="preserve">    &lt;section&gt;</w:t>
      </w:r>
    </w:p>
    <w:p w:rsidR="000E7740" w:rsidRPr="000E7740" w:rsidRDefault="000E7740" w:rsidP="000E7740">
      <w:pPr>
        <w:tabs>
          <w:tab w:val="left" w:pos="6104"/>
        </w:tabs>
        <w:jc w:val="both"/>
        <w:rPr>
          <w:rFonts w:ascii="Liberation Serif Regular" w:eastAsia="Liberation Serif Regular" w:hAnsi="Liberation Serif Regular" w:cs="Liberation Serif Regular"/>
          <w:color w:val="000000"/>
          <w:sz w:val="24"/>
        </w:rPr>
      </w:pPr>
      <w:r w:rsidRPr="000E7740">
        <w:rPr>
          <w:rFonts w:ascii="Liberation Serif Regular" w:eastAsia="Liberation Serif Regular" w:hAnsi="Liberation Serif Regular" w:cs="Liberation Serif Regular"/>
          <w:color w:val="000000"/>
          <w:sz w:val="24"/>
        </w:rPr>
        <w:t xml:space="preserve">        &lt;div class="container"&gt;</w:t>
      </w:r>
    </w:p>
    <w:p w:rsidR="000E7740" w:rsidRPr="000E7740" w:rsidRDefault="000E7740" w:rsidP="000E7740">
      <w:pPr>
        <w:tabs>
          <w:tab w:val="left" w:pos="6104"/>
        </w:tabs>
        <w:jc w:val="both"/>
        <w:rPr>
          <w:rFonts w:ascii="Liberation Serif Regular" w:eastAsia="Liberation Serif Regular" w:hAnsi="Liberation Serif Regular" w:cs="Liberation Serif Regular"/>
          <w:color w:val="000000"/>
          <w:sz w:val="24"/>
        </w:rPr>
      </w:pPr>
      <w:r w:rsidRPr="000E7740">
        <w:rPr>
          <w:rFonts w:ascii="Liberation Serif Regular" w:eastAsia="Liberation Serif Regular" w:hAnsi="Liberation Serif Regular" w:cs="Liberation Serif Regular"/>
          <w:color w:val="000000"/>
          <w:sz w:val="24"/>
        </w:rPr>
        <w:t xml:space="preserve">            &lt;div class="accordion text-white" role="</w:t>
      </w:r>
      <w:proofErr w:type="spellStart"/>
      <w:r w:rsidRPr="000E7740">
        <w:rPr>
          <w:rFonts w:ascii="Liberation Serif Regular" w:eastAsia="Liberation Serif Regular" w:hAnsi="Liberation Serif Regular" w:cs="Liberation Serif Regular"/>
          <w:color w:val="000000"/>
          <w:sz w:val="24"/>
        </w:rPr>
        <w:t>tablist</w:t>
      </w:r>
      <w:proofErr w:type="spellEnd"/>
      <w:r w:rsidRPr="000E7740">
        <w:rPr>
          <w:rFonts w:ascii="Liberation Serif Regular" w:eastAsia="Liberation Serif Regular" w:hAnsi="Liberation Serif Regular" w:cs="Liberation Serif Regular"/>
          <w:color w:val="000000"/>
          <w:sz w:val="24"/>
        </w:rPr>
        <w:t>" id="accordion-1"&gt;</w:t>
      </w:r>
    </w:p>
    <w:p w:rsidR="000E7740" w:rsidRPr="000E7740" w:rsidRDefault="000E7740" w:rsidP="000E7740">
      <w:pPr>
        <w:tabs>
          <w:tab w:val="left" w:pos="6104"/>
        </w:tabs>
        <w:jc w:val="both"/>
        <w:rPr>
          <w:rFonts w:ascii="Liberation Serif Regular" w:eastAsia="Liberation Serif Regular" w:hAnsi="Liberation Serif Regular" w:cs="Liberation Serif Regular"/>
          <w:color w:val="000000"/>
          <w:sz w:val="24"/>
        </w:rPr>
      </w:pPr>
      <w:r w:rsidRPr="000E7740">
        <w:rPr>
          <w:rFonts w:ascii="Liberation Serif Regular" w:eastAsia="Liberation Serif Regular" w:hAnsi="Liberation Serif Regular" w:cs="Liberation Serif Regular"/>
          <w:color w:val="000000"/>
          <w:sz w:val="24"/>
        </w:rPr>
        <w:lastRenderedPageBreak/>
        <w:t xml:space="preserve">                &lt;div class="accordion-item" style="background: </w:t>
      </w:r>
      <w:proofErr w:type="spellStart"/>
      <w:proofErr w:type="gramStart"/>
      <w:r w:rsidRPr="000E7740">
        <w:rPr>
          <w:rFonts w:ascii="Liberation Serif Regular" w:eastAsia="Liberation Serif Regular" w:hAnsi="Liberation Serif Regular" w:cs="Liberation Serif Regular"/>
          <w:color w:val="000000"/>
          <w:sz w:val="24"/>
        </w:rPr>
        <w:t>rgb</w:t>
      </w:r>
      <w:proofErr w:type="spellEnd"/>
      <w:r w:rsidRPr="000E7740">
        <w:rPr>
          <w:rFonts w:ascii="Liberation Serif Regular" w:eastAsia="Liberation Serif Regular" w:hAnsi="Liberation Serif Regular" w:cs="Liberation Serif Regular"/>
          <w:color w:val="000000"/>
          <w:sz w:val="24"/>
        </w:rPr>
        <w:t>(</w:t>
      </w:r>
      <w:proofErr w:type="gramEnd"/>
      <w:r w:rsidRPr="000E7740">
        <w:rPr>
          <w:rFonts w:ascii="Liberation Serif Regular" w:eastAsia="Liberation Serif Regular" w:hAnsi="Liberation Serif Regular" w:cs="Liberation Serif Regular"/>
          <w:color w:val="000000"/>
          <w:sz w:val="24"/>
        </w:rPr>
        <w:t>33,37,41);"&gt;</w:t>
      </w:r>
    </w:p>
    <w:p w:rsidR="000E7740" w:rsidRPr="000E7740" w:rsidRDefault="000E7740" w:rsidP="000E7740">
      <w:pPr>
        <w:tabs>
          <w:tab w:val="left" w:pos="6104"/>
        </w:tabs>
        <w:jc w:val="both"/>
        <w:rPr>
          <w:rFonts w:ascii="Liberation Serif Regular" w:eastAsia="Liberation Serif Regular" w:hAnsi="Liberation Serif Regular" w:cs="Liberation Serif Regular"/>
          <w:color w:val="000000"/>
          <w:sz w:val="24"/>
        </w:rPr>
      </w:pPr>
      <w:r w:rsidRPr="000E7740">
        <w:rPr>
          <w:rFonts w:ascii="Liberation Serif Regular" w:eastAsia="Liberation Serif Regular" w:hAnsi="Liberation Serif Regular" w:cs="Liberation Serif Regular"/>
          <w:color w:val="000000"/>
          <w:sz w:val="24"/>
        </w:rPr>
        <w:t xml:space="preserve">                    &lt;h2 class="accordion-header" role="tab"&gt;&lt;button class="accordion-button" data-bs-toggle="collapse"</w:t>
      </w:r>
    </w:p>
    <w:p w:rsidR="000E7740" w:rsidRPr="000E7740" w:rsidRDefault="000E7740" w:rsidP="000E7740">
      <w:pPr>
        <w:tabs>
          <w:tab w:val="left" w:pos="6104"/>
        </w:tabs>
        <w:jc w:val="both"/>
        <w:rPr>
          <w:rFonts w:ascii="Liberation Serif Regular" w:eastAsia="Liberation Serif Regular" w:hAnsi="Liberation Serif Regular" w:cs="Liberation Serif Regular"/>
          <w:color w:val="000000"/>
          <w:sz w:val="24"/>
        </w:rPr>
      </w:pPr>
      <w:r w:rsidRPr="000E7740">
        <w:rPr>
          <w:rFonts w:ascii="Liberation Serif Regular" w:eastAsia="Liberation Serif Regular" w:hAnsi="Liberation Serif Regular" w:cs="Liberation Serif Regular"/>
          <w:color w:val="000000"/>
          <w:sz w:val="24"/>
        </w:rPr>
        <w:t xml:space="preserve">                            data-bs-target="#accordion-</w:t>
      </w:r>
      <w:proofErr w:type="gramStart"/>
      <w:r w:rsidRPr="000E7740">
        <w:rPr>
          <w:rFonts w:ascii="Liberation Serif Regular" w:eastAsia="Liberation Serif Regular" w:hAnsi="Liberation Serif Regular" w:cs="Liberation Serif Regular"/>
          <w:color w:val="000000"/>
          <w:sz w:val="24"/>
        </w:rPr>
        <w:t>1 .item</w:t>
      </w:r>
      <w:proofErr w:type="gramEnd"/>
      <w:r w:rsidRPr="000E7740">
        <w:rPr>
          <w:rFonts w:ascii="Liberation Serif Regular" w:eastAsia="Liberation Serif Regular" w:hAnsi="Liberation Serif Regular" w:cs="Liberation Serif Regular"/>
          <w:color w:val="000000"/>
          <w:sz w:val="24"/>
        </w:rPr>
        <w:t>-1" aria-expanded="true"</w:t>
      </w:r>
    </w:p>
    <w:p w:rsidR="000E7740" w:rsidRPr="000E7740" w:rsidRDefault="000E7740" w:rsidP="000E7740">
      <w:pPr>
        <w:tabs>
          <w:tab w:val="left" w:pos="6104"/>
        </w:tabs>
        <w:jc w:val="both"/>
        <w:rPr>
          <w:rFonts w:ascii="Liberation Serif Regular" w:eastAsia="Liberation Serif Regular" w:hAnsi="Liberation Serif Regular" w:cs="Liberation Serif Regular"/>
          <w:color w:val="000000"/>
          <w:sz w:val="24"/>
        </w:rPr>
      </w:pPr>
      <w:r w:rsidRPr="000E7740">
        <w:rPr>
          <w:rFonts w:ascii="Liberation Serif Regular" w:eastAsia="Liberation Serif Regular" w:hAnsi="Liberation Serif Regular" w:cs="Liberation Serif Regular"/>
          <w:color w:val="000000"/>
          <w:sz w:val="24"/>
        </w:rPr>
        <w:t xml:space="preserve">                            aria-controls="accordion-</w:t>
      </w:r>
      <w:proofErr w:type="gramStart"/>
      <w:r w:rsidRPr="000E7740">
        <w:rPr>
          <w:rFonts w:ascii="Liberation Serif Regular" w:eastAsia="Liberation Serif Regular" w:hAnsi="Liberation Serif Regular" w:cs="Liberation Serif Regular"/>
          <w:color w:val="000000"/>
          <w:sz w:val="24"/>
        </w:rPr>
        <w:t>1 .item</w:t>
      </w:r>
      <w:proofErr w:type="gramEnd"/>
      <w:r w:rsidRPr="000E7740">
        <w:rPr>
          <w:rFonts w:ascii="Liberation Serif Regular" w:eastAsia="Liberation Serif Regular" w:hAnsi="Liberation Serif Regular" w:cs="Liberation Serif Regular"/>
          <w:color w:val="000000"/>
          <w:sz w:val="24"/>
        </w:rPr>
        <w:t>-1"</w:t>
      </w:r>
    </w:p>
    <w:p w:rsidR="000E7740" w:rsidRPr="000E7740" w:rsidRDefault="000E7740" w:rsidP="000E7740">
      <w:pPr>
        <w:tabs>
          <w:tab w:val="left" w:pos="6104"/>
        </w:tabs>
        <w:jc w:val="both"/>
        <w:rPr>
          <w:rFonts w:ascii="Liberation Serif Regular" w:eastAsia="Liberation Serif Regular" w:hAnsi="Liberation Serif Regular" w:cs="Liberation Serif Regular"/>
          <w:color w:val="000000"/>
          <w:sz w:val="24"/>
        </w:rPr>
      </w:pPr>
      <w:r w:rsidRPr="000E7740">
        <w:rPr>
          <w:rFonts w:ascii="Liberation Serif Regular" w:eastAsia="Liberation Serif Regular" w:hAnsi="Liberation Serif Regular" w:cs="Liberation Serif Regular"/>
          <w:color w:val="000000"/>
          <w:sz w:val="24"/>
        </w:rPr>
        <w:t xml:space="preserve">                            style="background: </w:t>
      </w:r>
      <w:proofErr w:type="spellStart"/>
      <w:proofErr w:type="gramStart"/>
      <w:r w:rsidRPr="000E7740">
        <w:rPr>
          <w:rFonts w:ascii="Liberation Serif Regular" w:eastAsia="Liberation Serif Regular" w:hAnsi="Liberation Serif Regular" w:cs="Liberation Serif Regular"/>
          <w:color w:val="000000"/>
          <w:sz w:val="24"/>
        </w:rPr>
        <w:t>rgb</w:t>
      </w:r>
      <w:proofErr w:type="spellEnd"/>
      <w:r w:rsidRPr="000E7740">
        <w:rPr>
          <w:rFonts w:ascii="Liberation Serif Regular" w:eastAsia="Liberation Serif Regular" w:hAnsi="Liberation Serif Regular" w:cs="Liberation Serif Regular"/>
          <w:color w:val="000000"/>
          <w:sz w:val="24"/>
        </w:rPr>
        <w:t>(</w:t>
      </w:r>
      <w:proofErr w:type="gramEnd"/>
      <w:r w:rsidRPr="000E7740">
        <w:rPr>
          <w:rFonts w:ascii="Liberation Serif Regular" w:eastAsia="Liberation Serif Regular" w:hAnsi="Liberation Serif Regular" w:cs="Liberation Serif Regular"/>
          <w:color w:val="000000"/>
          <w:sz w:val="24"/>
        </w:rPr>
        <w:t>39,43,48);</w:t>
      </w:r>
      <w:proofErr w:type="spellStart"/>
      <w:r w:rsidRPr="000E7740">
        <w:rPr>
          <w:rFonts w:ascii="Liberation Serif Regular" w:eastAsia="Liberation Serif Regular" w:hAnsi="Liberation Serif Regular" w:cs="Liberation Serif Regular"/>
          <w:color w:val="000000"/>
          <w:sz w:val="24"/>
        </w:rPr>
        <w:t>color</w:t>
      </w:r>
      <w:proofErr w:type="spellEnd"/>
      <w:r w:rsidRPr="000E7740">
        <w:rPr>
          <w:rFonts w:ascii="Liberation Serif Regular" w:eastAsia="Liberation Serif Regular" w:hAnsi="Liberation Serif Regular" w:cs="Liberation Serif Regular"/>
          <w:color w:val="000000"/>
          <w:sz w:val="24"/>
        </w:rPr>
        <w:t xml:space="preserve">: </w:t>
      </w:r>
      <w:proofErr w:type="spellStart"/>
      <w:r w:rsidRPr="000E7740">
        <w:rPr>
          <w:rFonts w:ascii="Liberation Serif Regular" w:eastAsia="Liberation Serif Regular" w:hAnsi="Liberation Serif Regular" w:cs="Liberation Serif Regular"/>
          <w:color w:val="000000"/>
          <w:sz w:val="24"/>
        </w:rPr>
        <w:t>rgb</w:t>
      </w:r>
      <w:proofErr w:type="spellEnd"/>
      <w:r w:rsidRPr="000E7740">
        <w:rPr>
          <w:rFonts w:ascii="Liberation Serif Regular" w:eastAsia="Liberation Serif Regular" w:hAnsi="Liberation Serif Regular" w:cs="Liberation Serif Regular"/>
          <w:color w:val="000000"/>
          <w:sz w:val="24"/>
        </w:rPr>
        <w:t>(255,255,255);"&gt;About The Project&lt;/button&gt;&lt;/h2&gt;</w:t>
      </w:r>
    </w:p>
    <w:p w:rsidR="000E7740" w:rsidRPr="000E7740" w:rsidRDefault="000E7740" w:rsidP="000E7740">
      <w:pPr>
        <w:tabs>
          <w:tab w:val="left" w:pos="6104"/>
        </w:tabs>
        <w:jc w:val="both"/>
        <w:rPr>
          <w:rFonts w:ascii="Liberation Serif Regular" w:eastAsia="Liberation Serif Regular" w:hAnsi="Liberation Serif Regular" w:cs="Liberation Serif Regular"/>
          <w:color w:val="000000"/>
          <w:sz w:val="24"/>
        </w:rPr>
      </w:pPr>
      <w:r w:rsidRPr="000E7740">
        <w:rPr>
          <w:rFonts w:ascii="Liberation Serif Regular" w:eastAsia="Liberation Serif Regular" w:hAnsi="Liberation Serif Regular" w:cs="Liberation Serif Regular"/>
          <w:color w:val="000000"/>
          <w:sz w:val="24"/>
        </w:rPr>
        <w:t xml:space="preserve">                    &lt;div class="accordion-collapse collapse show item-1" role="</w:t>
      </w:r>
      <w:proofErr w:type="spellStart"/>
      <w:r w:rsidRPr="000E7740">
        <w:rPr>
          <w:rFonts w:ascii="Liberation Serif Regular" w:eastAsia="Liberation Serif Regular" w:hAnsi="Liberation Serif Regular" w:cs="Liberation Serif Regular"/>
          <w:color w:val="000000"/>
          <w:sz w:val="24"/>
        </w:rPr>
        <w:t>tabpanel</w:t>
      </w:r>
      <w:proofErr w:type="spellEnd"/>
      <w:r w:rsidRPr="000E7740">
        <w:rPr>
          <w:rFonts w:ascii="Liberation Serif Regular" w:eastAsia="Liberation Serif Regular" w:hAnsi="Liberation Serif Regular" w:cs="Liberation Serif Regular"/>
          <w:color w:val="000000"/>
          <w:sz w:val="24"/>
        </w:rPr>
        <w:t>" data-bs-parent="#accordion-1"&gt;</w:t>
      </w:r>
    </w:p>
    <w:p w:rsidR="000E7740" w:rsidRPr="000E7740" w:rsidRDefault="000E7740" w:rsidP="000E7740">
      <w:pPr>
        <w:tabs>
          <w:tab w:val="left" w:pos="6104"/>
        </w:tabs>
        <w:jc w:val="both"/>
        <w:rPr>
          <w:rFonts w:ascii="Liberation Serif Regular" w:eastAsia="Liberation Serif Regular" w:hAnsi="Liberation Serif Regular" w:cs="Liberation Serif Regular"/>
          <w:color w:val="000000"/>
          <w:sz w:val="24"/>
        </w:rPr>
      </w:pPr>
      <w:r w:rsidRPr="000E7740">
        <w:rPr>
          <w:rFonts w:ascii="Liberation Serif Regular" w:eastAsia="Liberation Serif Regular" w:hAnsi="Liberation Serif Regular" w:cs="Liberation Serif Regular"/>
          <w:color w:val="000000"/>
          <w:sz w:val="24"/>
        </w:rPr>
        <w:t xml:space="preserve">                        &lt;div class="accordion-body"&gt;</w:t>
      </w:r>
    </w:p>
    <w:p w:rsidR="000E7740" w:rsidRPr="000E7740" w:rsidRDefault="000E7740" w:rsidP="000E7740">
      <w:pPr>
        <w:tabs>
          <w:tab w:val="left" w:pos="6104"/>
        </w:tabs>
        <w:jc w:val="both"/>
        <w:rPr>
          <w:rFonts w:ascii="Liberation Serif Regular" w:eastAsia="Liberation Serif Regular" w:hAnsi="Liberation Serif Regular" w:cs="Liberation Serif Regular"/>
          <w:color w:val="000000"/>
          <w:sz w:val="24"/>
        </w:rPr>
      </w:pPr>
      <w:r w:rsidRPr="000E7740">
        <w:rPr>
          <w:rFonts w:ascii="Liberation Serif Regular" w:eastAsia="Liberation Serif Regular" w:hAnsi="Liberation Serif Regular" w:cs="Liberation Serif Regular"/>
          <w:color w:val="000000"/>
          <w:sz w:val="24"/>
        </w:rPr>
        <w:t xml:space="preserve">                            &lt;p class="mb-0"&gt;Artificial Intelligence has made it possible to handle our daily activities</w:t>
      </w:r>
    </w:p>
    <w:p w:rsidR="000E7740" w:rsidRPr="000E7740" w:rsidRDefault="000E7740" w:rsidP="000E7740">
      <w:pPr>
        <w:tabs>
          <w:tab w:val="left" w:pos="6104"/>
        </w:tabs>
        <w:jc w:val="both"/>
        <w:rPr>
          <w:rFonts w:ascii="Liberation Serif Regular" w:eastAsia="Liberation Serif Regular" w:hAnsi="Liberation Serif Regular" w:cs="Liberation Serif Regular"/>
          <w:color w:val="000000"/>
          <w:sz w:val="24"/>
        </w:rPr>
      </w:pPr>
      <w:r w:rsidRPr="000E7740">
        <w:rPr>
          <w:rFonts w:ascii="Liberation Serif Regular" w:eastAsia="Liberation Serif Regular" w:hAnsi="Liberation Serif Regular" w:cs="Liberation Serif Regular"/>
          <w:color w:val="000000"/>
          <w:sz w:val="24"/>
        </w:rPr>
        <w:t xml:space="preserve">                                in new and simpler ways. With the ability to automate tasks that normally require human</w:t>
      </w:r>
    </w:p>
    <w:p w:rsidR="000E7740" w:rsidRPr="000E7740" w:rsidRDefault="000E7740" w:rsidP="000E7740">
      <w:pPr>
        <w:tabs>
          <w:tab w:val="left" w:pos="6104"/>
        </w:tabs>
        <w:jc w:val="both"/>
        <w:rPr>
          <w:rFonts w:ascii="Liberation Serif Regular" w:eastAsia="Liberation Serif Regular" w:hAnsi="Liberation Serif Regular" w:cs="Liberation Serif Regular"/>
          <w:color w:val="000000"/>
          <w:sz w:val="24"/>
        </w:rPr>
      </w:pPr>
      <w:r w:rsidRPr="000E7740">
        <w:rPr>
          <w:rFonts w:ascii="Liberation Serif Regular" w:eastAsia="Liberation Serif Regular" w:hAnsi="Liberation Serif Regular" w:cs="Liberation Serif Regular"/>
          <w:color w:val="000000"/>
          <w:sz w:val="24"/>
        </w:rPr>
        <w:t xml:space="preserve">                                intelligence, such as speech and voice recognition, visual perception, predictive text</w:t>
      </w:r>
    </w:p>
    <w:p w:rsidR="000E7740" w:rsidRPr="000E7740" w:rsidRDefault="000E7740" w:rsidP="000E7740">
      <w:pPr>
        <w:tabs>
          <w:tab w:val="left" w:pos="6104"/>
        </w:tabs>
        <w:jc w:val="both"/>
        <w:rPr>
          <w:rFonts w:ascii="Liberation Serif Regular" w:eastAsia="Liberation Serif Regular" w:hAnsi="Liberation Serif Regular" w:cs="Liberation Serif Regular"/>
          <w:color w:val="000000"/>
          <w:sz w:val="24"/>
        </w:rPr>
      </w:pPr>
      <w:r w:rsidRPr="000E7740">
        <w:rPr>
          <w:rFonts w:ascii="Liberation Serif Regular" w:eastAsia="Liberation Serif Regular" w:hAnsi="Liberation Serif Regular" w:cs="Liberation Serif Regular"/>
          <w:color w:val="000000"/>
          <w:sz w:val="24"/>
        </w:rPr>
        <w:t xml:space="preserve">                                functionality, decision-making, and a variety of other tasks, AI can assist people with</w:t>
      </w:r>
    </w:p>
    <w:p w:rsidR="000E7740" w:rsidRPr="000E7740" w:rsidRDefault="000E7740" w:rsidP="000E7740">
      <w:pPr>
        <w:tabs>
          <w:tab w:val="left" w:pos="6104"/>
        </w:tabs>
        <w:jc w:val="both"/>
        <w:rPr>
          <w:rFonts w:ascii="Liberation Serif Regular" w:eastAsia="Liberation Serif Regular" w:hAnsi="Liberation Serif Regular" w:cs="Liberation Serif Regular"/>
          <w:color w:val="000000"/>
          <w:sz w:val="24"/>
        </w:rPr>
      </w:pPr>
      <w:r w:rsidRPr="000E7740">
        <w:rPr>
          <w:rFonts w:ascii="Liberation Serif Regular" w:eastAsia="Liberation Serif Regular" w:hAnsi="Liberation Serif Regular" w:cs="Liberation Serif Regular"/>
          <w:color w:val="000000"/>
          <w:sz w:val="24"/>
        </w:rPr>
        <w:t xml:space="preserve">                                disabilities by significantly improving their ability to get around and participate in</w:t>
      </w:r>
    </w:p>
    <w:p w:rsidR="000E7740" w:rsidRPr="000E7740" w:rsidRDefault="000E7740" w:rsidP="000E7740">
      <w:pPr>
        <w:tabs>
          <w:tab w:val="left" w:pos="6104"/>
        </w:tabs>
        <w:jc w:val="both"/>
        <w:rPr>
          <w:rFonts w:ascii="Liberation Serif Regular" w:eastAsia="Liberation Serif Regular" w:hAnsi="Liberation Serif Regular" w:cs="Liberation Serif Regular"/>
          <w:color w:val="000000"/>
          <w:sz w:val="24"/>
        </w:rPr>
      </w:pPr>
      <w:r w:rsidRPr="000E7740">
        <w:rPr>
          <w:rFonts w:ascii="Liberation Serif Regular" w:eastAsia="Liberation Serif Regular" w:hAnsi="Liberation Serif Regular" w:cs="Liberation Serif Regular"/>
          <w:color w:val="000000"/>
          <w:sz w:val="24"/>
        </w:rPr>
        <w:t xml:space="preserve">                                daily </w:t>
      </w:r>
      <w:proofErr w:type="gramStart"/>
      <w:r w:rsidRPr="000E7740">
        <w:rPr>
          <w:rFonts w:ascii="Liberation Serif Regular" w:eastAsia="Liberation Serif Regular" w:hAnsi="Liberation Serif Regular" w:cs="Liberation Serif Regular"/>
          <w:color w:val="000000"/>
          <w:sz w:val="24"/>
        </w:rPr>
        <w:t>activities.&lt;</w:t>
      </w:r>
      <w:proofErr w:type="spellStart"/>
      <w:proofErr w:type="gramEnd"/>
      <w:r w:rsidRPr="000E7740">
        <w:rPr>
          <w:rFonts w:ascii="Liberation Serif Regular" w:eastAsia="Liberation Serif Regular" w:hAnsi="Liberation Serif Regular" w:cs="Liberation Serif Regular"/>
          <w:color w:val="000000"/>
          <w:sz w:val="24"/>
        </w:rPr>
        <w:t>br</w:t>
      </w:r>
      <w:proofErr w:type="spellEnd"/>
      <w:r w:rsidRPr="000E7740">
        <w:rPr>
          <w:rFonts w:ascii="Liberation Serif Regular" w:eastAsia="Liberation Serif Regular" w:hAnsi="Liberation Serif Regular" w:cs="Liberation Serif Regular"/>
          <w:color w:val="000000"/>
          <w:sz w:val="24"/>
        </w:rPr>
        <w:t>&gt;&lt;</w:t>
      </w:r>
      <w:proofErr w:type="spellStart"/>
      <w:r w:rsidRPr="000E7740">
        <w:rPr>
          <w:rFonts w:ascii="Liberation Serif Regular" w:eastAsia="Liberation Serif Regular" w:hAnsi="Liberation Serif Regular" w:cs="Liberation Serif Regular"/>
          <w:color w:val="000000"/>
          <w:sz w:val="24"/>
        </w:rPr>
        <w:t>br</w:t>
      </w:r>
      <w:proofErr w:type="spellEnd"/>
      <w:r w:rsidRPr="000E7740">
        <w:rPr>
          <w:rFonts w:ascii="Liberation Serif Regular" w:eastAsia="Liberation Serif Regular" w:hAnsi="Liberation Serif Regular" w:cs="Liberation Serif Regular"/>
          <w:color w:val="000000"/>
          <w:sz w:val="24"/>
        </w:rPr>
        <w:t>&gt;Currently, Sign Recognition is available &lt;strong&gt;only for</w:t>
      </w:r>
    </w:p>
    <w:p w:rsidR="000E7740" w:rsidRPr="000E7740" w:rsidRDefault="000E7740" w:rsidP="000E7740">
      <w:pPr>
        <w:tabs>
          <w:tab w:val="left" w:pos="6104"/>
        </w:tabs>
        <w:jc w:val="both"/>
        <w:rPr>
          <w:rFonts w:ascii="Liberation Serif Regular" w:eastAsia="Liberation Serif Regular" w:hAnsi="Liberation Serif Regular" w:cs="Liberation Serif Regular"/>
          <w:color w:val="000000"/>
          <w:sz w:val="24"/>
        </w:rPr>
      </w:pPr>
      <w:r w:rsidRPr="000E7740">
        <w:rPr>
          <w:rFonts w:ascii="Liberation Serif Regular" w:eastAsia="Liberation Serif Regular" w:hAnsi="Liberation Serif Regular" w:cs="Liberation Serif Regular"/>
          <w:color w:val="000000"/>
          <w:sz w:val="24"/>
        </w:rPr>
        <w:t xml:space="preserve">                                    alphabets A-I&lt;/strong&gt; and not for J-Z, since J-Z alphabets also require Gesture</w:t>
      </w:r>
    </w:p>
    <w:p w:rsidR="000E7740" w:rsidRPr="000E7740" w:rsidRDefault="000E7740" w:rsidP="000E7740">
      <w:pPr>
        <w:tabs>
          <w:tab w:val="left" w:pos="6104"/>
        </w:tabs>
        <w:jc w:val="both"/>
        <w:rPr>
          <w:rFonts w:ascii="Liberation Serif Regular" w:eastAsia="Liberation Serif Regular" w:hAnsi="Liberation Serif Regular" w:cs="Liberation Serif Regular"/>
          <w:color w:val="000000"/>
          <w:sz w:val="24"/>
        </w:rPr>
      </w:pPr>
      <w:r w:rsidRPr="000E7740">
        <w:rPr>
          <w:rFonts w:ascii="Liberation Serif Regular" w:eastAsia="Liberation Serif Regular" w:hAnsi="Liberation Serif Regular" w:cs="Liberation Serif Regular"/>
          <w:color w:val="000000"/>
          <w:sz w:val="24"/>
        </w:rPr>
        <w:t xml:space="preserve">                                Recognition for them to be able to be predicted correctly to a certain degree of</w:t>
      </w:r>
    </w:p>
    <w:p w:rsidR="000E7740" w:rsidRPr="000E7740" w:rsidRDefault="000E7740" w:rsidP="000E7740">
      <w:pPr>
        <w:tabs>
          <w:tab w:val="left" w:pos="6104"/>
        </w:tabs>
        <w:jc w:val="both"/>
        <w:rPr>
          <w:rFonts w:ascii="Liberation Serif Regular" w:eastAsia="Liberation Serif Regular" w:hAnsi="Liberation Serif Regular" w:cs="Liberation Serif Regular"/>
          <w:color w:val="000000"/>
          <w:sz w:val="24"/>
        </w:rPr>
      </w:pPr>
      <w:r w:rsidRPr="000E7740">
        <w:rPr>
          <w:rFonts w:ascii="Liberation Serif Regular" w:eastAsia="Liberation Serif Regular" w:hAnsi="Liberation Serif Regular" w:cs="Liberation Serif Regular"/>
          <w:color w:val="000000"/>
          <w:sz w:val="24"/>
        </w:rPr>
        <w:t xml:space="preserve">                                </w:t>
      </w:r>
      <w:proofErr w:type="gramStart"/>
      <w:r w:rsidRPr="000E7740">
        <w:rPr>
          <w:rFonts w:ascii="Liberation Serif Regular" w:eastAsia="Liberation Serif Regular" w:hAnsi="Liberation Serif Regular" w:cs="Liberation Serif Regular"/>
          <w:color w:val="000000"/>
          <w:sz w:val="24"/>
        </w:rPr>
        <w:t>accuracy.&lt;</w:t>
      </w:r>
      <w:proofErr w:type="gramEnd"/>
      <w:r w:rsidRPr="000E7740">
        <w:rPr>
          <w:rFonts w:ascii="Liberation Serif Regular" w:eastAsia="Liberation Serif Regular" w:hAnsi="Liberation Serif Regular" w:cs="Liberation Serif Regular"/>
          <w:color w:val="000000"/>
          <w:sz w:val="24"/>
        </w:rPr>
        <w:t>/p&gt;</w:t>
      </w:r>
    </w:p>
    <w:p w:rsidR="000E7740" w:rsidRPr="000E7740" w:rsidRDefault="000E7740" w:rsidP="000E7740">
      <w:pPr>
        <w:tabs>
          <w:tab w:val="left" w:pos="6104"/>
        </w:tabs>
        <w:jc w:val="both"/>
        <w:rPr>
          <w:rFonts w:ascii="Liberation Serif Regular" w:eastAsia="Liberation Serif Regular" w:hAnsi="Liberation Serif Regular" w:cs="Liberation Serif Regular"/>
          <w:color w:val="000000"/>
          <w:sz w:val="24"/>
        </w:rPr>
      </w:pPr>
      <w:r w:rsidRPr="000E7740">
        <w:rPr>
          <w:rFonts w:ascii="Liberation Serif Regular" w:eastAsia="Liberation Serif Regular" w:hAnsi="Liberation Serif Regular" w:cs="Liberation Serif Regular"/>
          <w:color w:val="000000"/>
          <w:sz w:val="24"/>
        </w:rPr>
        <w:t xml:space="preserve">                        &lt;/div&gt;</w:t>
      </w:r>
    </w:p>
    <w:p w:rsidR="000E7740" w:rsidRPr="000E7740" w:rsidRDefault="000E7740" w:rsidP="000E7740">
      <w:pPr>
        <w:tabs>
          <w:tab w:val="left" w:pos="6104"/>
        </w:tabs>
        <w:jc w:val="both"/>
        <w:rPr>
          <w:rFonts w:ascii="Liberation Serif Regular" w:eastAsia="Liberation Serif Regular" w:hAnsi="Liberation Serif Regular" w:cs="Liberation Serif Regular"/>
          <w:color w:val="000000"/>
          <w:sz w:val="24"/>
        </w:rPr>
      </w:pPr>
      <w:r w:rsidRPr="000E7740">
        <w:rPr>
          <w:rFonts w:ascii="Liberation Serif Regular" w:eastAsia="Liberation Serif Regular" w:hAnsi="Liberation Serif Regular" w:cs="Liberation Serif Regular"/>
          <w:color w:val="000000"/>
          <w:sz w:val="24"/>
        </w:rPr>
        <w:t xml:space="preserve">                    &lt;/div&gt;</w:t>
      </w:r>
    </w:p>
    <w:p w:rsidR="000E7740" w:rsidRPr="000E7740" w:rsidRDefault="000E7740" w:rsidP="000E7740">
      <w:pPr>
        <w:tabs>
          <w:tab w:val="left" w:pos="6104"/>
        </w:tabs>
        <w:jc w:val="both"/>
        <w:rPr>
          <w:rFonts w:ascii="Liberation Serif Regular" w:eastAsia="Liberation Serif Regular" w:hAnsi="Liberation Serif Regular" w:cs="Liberation Serif Regular"/>
          <w:color w:val="000000"/>
          <w:sz w:val="24"/>
        </w:rPr>
      </w:pPr>
      <w:r w:rsidRPr="000E7740">
        <w:rPr>
          <w:rFonts w:ascii="Liberation Serif Regular" w:eastAsia="Liberation Serif Regular" w:hAnsi="Liberation Serif Regular" w:cs="Liberation Serif Regular"/>
          <w:color w:val="000000"/>
          <w:sz w:val="24"/>
        </w:rPr>
        <w:t xml:space="preserve">                &lt;/div&gt;</w:t>
      </w:r>
    </w:p>
    <w:p w:rsidR="000E7740" w:rsidRPr="000E7740" w:rsidRDefault="000E7740" w:rsidP="000E7740">
      <w:pPr>
        <w:tabs>
          <w:tab w:val="left" w:pos="6104"/>
        </w:tabs>
        <w:jc w:val="both"/>
        <w:rPr>
          <w:rFonts w:ascii="Liberation Serif Regular" w:eastAsia="Liberation Serif Regular" w:hAnsi="Liberation Serif Regular" w:cs="Liberation Serif Regular"/>
          <w:color w:val="000000"/>
          <w:sz w:val="24"/>
        </w:rPr>
      </w:pPr>
      <w:r w:rsidRPr="000E7740">
        <w:rPr>
          <w:rFonts w:ascii="Liberation Serif Regular" w:eastAsia="Liberation Serif Regular" w:hAnsi="Liberation Serif Regular" w:cs="Liberation Serif Regular"/>
          <w:color w:val="000000"/>
          <w:sz w:val="24"/>
        </w:rPr>
        <w:t xml:space="preserve">            &lt;/div&gt;</w:t>
      </w:r>
    </w:p>
    <w:p w:rsidR="000E7740" w:rsidRPr="000E7740" w:rsidRDefault="000E7740" w:rsidP="000E7740">
      <w:pPr>
        <w:tabs>
          <w:tab w:val="left" w:pos="6104"/>
        </w:tabs>
        <w:jc w:val="both"/>
        <w:rPr>
          <w:rFonts w:ascii="Liberation Serif Regular" w:eastAsia="Liberation Serif Regular" w:hAnsi="Liberation Serif Regular" w:cs="Liberation Serif Regular"/>
          <w:color w:val="000000"/>
          <w:sz w:val="24"/>
        </w:rPr>
      </w:pPr>
      <w:r w:rsidRPr="000E7740">
        <w:rPr>
          <w:rFonts w:ascii="Liberation Serif Regular" w:eastAsia="Liberation Serif Regular" w:hAnsi="Liberation Serif Regular" w:cs="Liberation Serif Regular"/>
          <w:color w:val="000000"/>
          <w:sz w:val="24"/>
        </w:rPr>
        <w:t xml:space="preserve">        &lt;/div&gt;</w:t>
      </w:r>
    </w:p>
    <w:p w:rsidR="000E7740" w:rsidRPr="000E7740" w:rsidRDefault="000E7740" w:rsidP="000E7740">
      <w:pPr>
        <w:tabs>
          <w:tab w:val="left" w:pos="6104"/>
        </w:tabs>
        <w:jc w:val="both"/>
        <w:rPr>
          <w:rFonts w:ascii="Liberation Serif Regular" w:eastAsia="Liberation Serif Regular" w:hAnsi="Liberation Serif Regular" w:cs="Liberation Serif Regular"/>
          <w:color w:val="000000"/>
          <w:sz w:val="24"/>
        </w:rPr>
      </w:pPr>
      <w:r w:rsidRPr="000E7740">
        <w:rPr>
          <w:rFonts w:ascii="Liberation Serif Regular" w:eastAsia="Liberation Serif Regular" w:hAnsi="Liberation Serif Regular" w:cs="Liberation Serif Regular"/>
          <w:color w:val="000000"/>
          <w:sz w:val="24"/>
        </w:rPr>
        <w:t xml:space="preserve">    &lt;/section&gt;</w:t>
      </w:r>
    </w:p>
    <w:p w:rsidR="000E7740" w:rsidRPr="000E7740" w:rsidRDefault="000E7740" w:rsidP="000E7740">
      <w:pPr>
        <w:tabs>
          <w:tab w:val="left" w:pos="6104"/>
        </w:tabs>
        <w:jc w:val="both"/>
        <w:rPr>
          <w:rFonts w:ascii="Liberation Serif Regular" w:eastAsia="Liberation Serif Regular" w:hAnsi="Liberation Serif Regular" w:cs="Liberation Serif Regular"/>
          <w:color w:val="000000"/>
          <w:sz w:val="24"/>
        </w:rPr>
      </w:pPr>
      <w:r w:rsidRPr="000E7740">
        <w:rPr>
          <w:rFonts w:ascii="Liberation Serif Regular" w:eastAsia="Liberation Serif Regular" w:hAnsi="Liberation Serif Regular" w:cs="Liberation Serif Regular"/>
          <w:color w:val="000000"/>
          <w:sz w:val="24"/>
        </w:rPr>
        <w:t xml:space="preserve">    &lt;div class="modal fade" role="dialog" </w:t>
      </w:r>
      <w:proofErr w:type="spellStart"/>
      <w:r w:rsidRPr="000E7740">
        <w:rPr>
          <w:rFonts w:ascii="Liberation Serif Regular" w:eastAsia="Liberation Serif Regular" w:hAnsi="Liberation Serif Regular" w:cs="Liberation Serif Regular"/>
          <w:color w:val="000000"/>
          <w:sz w:val="24"/>
        </w:rPr>
        <w:t>tabindex</w:t>
      </w:r>
      <w:proofErr w:type="spellEnd"/>
      <w:r w:rsidRPr="000E7740">
        <w:rPr>
          <w:rFonts w:ascii="Liberation Serif Regular" w:eastAsia="Liberation Serif Regular" w:hAnsi="Liberation Serif Regular" w:cs="Liberation Serif Regular"/>
          <w:color w:val="000000"/>
          <w:sz w:val="24"/>
        </w:rPr>
        <w:t>="-1" id="modal-1"&gt;</w:t>
      </w:r>
    </w:p>
    <w:p w:rsidR="000E7740" w:rsidRPr="000E7740" w:rsidRDefault="000E7740" w:rsidP="000E7740">
      <w:pPr>
        <w:tabs>
          <w:tab w:val="left" w:pos="6104"/>
        </w:tabs>
        <w:jc w:val="both"/>
        <w:rPr>
          <w:rFonts w:ascii="Liberation Serif Regular" w:eastAsia="Liberation Serif Regular" w:hAnsi="Liberation Serif Regular" w:cs="Liberation Serif Regular"/>
          <w:color w:val="000000"/>
          <w:sz w:val="24"/>
        </w:rPr>
      </w:pPr>
      <w:r w:rsidRPr="000E7740">
        <w:rPr>
          <w:rFonts w:ascii="Liberation Serif Regular" w:eastAsia="Liberation Serif Regular" w:hAnsi="Liberation Serif Regular" w:cs="Liberation Serif Regular"/>
          <w:color w:val="000000"/>
          <w:sz w:val="24"/>
        </w:rPr>
        <w:t xml:space="preserve">        &lt;div class="modal-dialog" role="document"&gt;</w:t>
      </w:r>
    </w:p>
    <w:p w:rsidR="000E7740" w:rsidRPr="000E7740" w:rsidRDefault="000E7740" w:rsidP="000E7740">
      <w:pPr>
        <w:tabs>
          <w:tab w:val="left" w:pos="6104"/>
        </w:tabs>
        <w:jc w:val="both"/>
        <w:rPr>
          <w:rFonts w:ascii="Liberation Serif Regular" w:eastAsia="Liberation Serif Regular" w:hAnsi="Liberation Serif Regular" w:cs="Liberation Serif Regular"/>
          <w:color w:val="000000"/>
          <w:sz w:val="24"/>
        </w:rPr>
      </w:pPr>
      <w:r w:rsidRPr="000E7740">
        <w:rPr>
          <w:rFonts w:ascii="Liberation Serif Regular" w:eastAsia="Liberation Serif Regular" w:hAnsi="Liberation Serif Regular" w:cs="Liberation Serif Regular"/>
          <w:color w:val="000000"/>
          <w:sz w:val="24"/>
        </w:rPr>
        <w:t xml:space="preserve">            &lt;div class="modal-content"&gt;</w:t>
      </w:r>
    </w:p>
    <w:p w:rsidR="000E7740" w:rsidRPr="000E7740" w:rsidRDefault="000E7740" w:rsidP="000E7740">
      <w:pPr>
        <w:tabs>
          <w:tab w:val="left" w:pos="6104"/>
        </w:tabs>
        <w:jc w:val="both"/>
        <w:rPr>
          <w:rFonts w:ascii="Liberation Serif Regular" w:eastAsia="Liberation Serif Regular" w:hAnsi="Liberation Serif Regular" w:cs="Liberation Serif Regular"/>
          <w:color w:val="000000"/>
          <w:sz w:val="24"/>
        </w:rPr>
      </w:pPr>
      <w:r w:rsidRPr="000E7740">
        <w:rPr>
          <w:rFonts w:ascii="Liberation Serif Regular" w:eastAsia="Liberation Serif Regular" w:hAnsi="Liberation Serif Regular" w:cs="Liberation Serif Regular"/>
          <w:color w:val="000000"/>
          <w:sz w:val="24"/>
        </w:rPr>
        <w:t xml:space="preserve">                &lt;div class="modal-header"&gt;</w:t>
      </w:r>
    </w:p>
    <w:p w:rsidR="000E7740" w:rsidRPr="000E7740" w:rsidRDefault="000E7740" w:rsidP="000E7740">
      <w:pPr>
        <w:tabs>
          <w:tab w:val="left" w:pos="6104"/>
        </w:tabs>
        <w:jc w:val="both"/>
        <w:rPr>
          <w:rFonts w:ascii="Liberation Serif Regular" w:eastAsia="Liberation Serif Regular" w:hAnsi="Liberation Serif Regular" w:cs="Liberation Serif Regular"/>
          <w:color w:val="000000"/>
          <w:sz w:val="24"/>
        </w:rPr>
      </w:pPr>
      <w:r w:rsidRPr="000E7740">
        <w:rPr>
          <w:rFonts w:ascii="Liberation Serif Regular" w:eastAsia="Liberation Serif Regular" w:hAnsi="Liberation Serif Regular" w:cs="Liberation Serif Regular"/>
          <w:color w:val="000000"/>
          <w:sz w:val="24"/>
        </w:rPr>
        <w:t xml:space="preserve">                    &lt;h4 class="modal-title"&gt;American Sign Language - Alphabets&lt;/h4&gt;&lt;button type="button"</w:t>
      </w:r>
    </w:p>
    <w:p w:rsidR="000E7740" w:rsidRPr="000E7740" w:rsidRDefault="000E7740" w:rsidP="000E7740">
      <w:pPr>
        <w:tabs>
          <w:tab w:val="left" w:pos="6104"/>
        </w:tabs>
        <w:jc w:val="both"/>
        <w:rPr>
          <w:rFonts w:ascii="Liberation Serif Regular" w:eastAsia="Liberation Serif Regular" w:hAnsi="Liberation Serif Regular" w:cs="Liberation Serif Regular"/>
          <w:color w:val="000000"/>
          <w:sz w:val="24"/>
        </w:rPr>
      </w:pPr>
      <w:r w:rsidRPr="000E7740">
        <w:rPr>
          <w:rFonts w:ascii="Liberation Serif Regular" w:eastAsia="Liberation Serif Regular" w:hAnsi="Liberation Serif Regular" w:cs="Liberation Serif Regular"/>
          <w:color w:val="000000"/>
          <w:sz w:val="24"/>
        </w:rPr>
        <w:t xml:space="preserve">                        class="</w:t>
      </w:r>
      <w:proofErr w:type="spellStart"/>
      <w:r w:rsidRPr="000E7740">
        <w:rPr>
          <w:rFonts w:ascii="Liberation Serif Regular" w:eastAsia="Liberation Serif Regular" w:hAnsi="Liberation Serif Regular" w:cs="Liberation Serif Regular"/>
          <w:color w:val="000000"/>
          <w:sz w:val="24"/>
        </w:rPr>
        <w:t>btn</w:t>
      </w:r>
      <w:proofErr w:type="spellEnd"/>
      <w:r w:rsidRPr="000E7740">
        <w:rPr>
          <w:rFonts w:ascii="Liberation Serif Regular" w:eastAsia="Liberation Serif Regular" w:hAnsi="Liberation Serif Regular" w:cs="Liberation Serif Regular"/>
          <w:color w:val="000000"/>
          <w:sz w:val="24"/>
        </w:rPr>
        <w:t>-close" data-bs-dismiss="modal" aria-label="Close"&gt;&lt;/button&gt;</w:t>
      </w:r>
    </w:p>
    <w:p w:rsidR="000E7740" w:rsidRPr="000E7740" w:rsidRDefault="000E7740" w:rsidP="000E7740">
      <w:pPr>
        <w:tabs>
          <w:tab w:val="left" w:pos="6104"/>
        </w:tabs>
        <w:jc w:val="both"/>
        <w:rPr>
          <w:rFonts w:ascii="Liberation Serif Regular" w:eastAsia="Liberation Serif Regular" w:hAnsi="Liberation Serif Regular" w:cs="Liberation Serif Regular"/>
          <w:color w:val="000000"/>
          <w:sz w:val="24"/>
        </w:rPr>
      </w:pPr>
      <w:r w:rsidRPr="000E7740">
        <w:rPr>
          <w:rFonts w:ascii="Liberation Serif Regular" w:eastAsia="Liberation Serif Regular" w:hAnsi="Liberation Serif Regular" w:cs="Liberation Serif Regular"/>
          <w:color w:val="000000"/>
          <w:sz w:val="24"/>
        </w:rPr>
        <w:t xml:space="preserve">                &lt;/div&gt;</w:t>
      </w:r>
    </w:p>
    <w:p w:rsidR="000E7740" w:rsidRPr="000E7740" w:rsidRDefault="000E7740" w:rsidP="000E7740">
      <w:pPr>
        <w:tabs>
          <w:tab w:val="left" w:pos="6104"/>
        </w:tabs>
        <w:jc w:val="both"/>
        <w:rPr>
          <w:rFonts w:ascii="Liberation Serif Regular" w:eastAsia="Liberation Serif Regular" w:hAnsi="Liberation Serif Regular" w:cs="Liberation Serif Regular"/>
          <w:color w:val="000000"/>
          <w:sz w:val="24"/>
        </w:rPr>
      </w:pPr>
      <w:r w:rsidRPr="000E7740">
        <w:rPr>
          <w:rFonts w:ascii="Liberation Serif Regular" w:eastAsia="Liberation Serif Regular" w:hAnsi="Liberation Serif Regular" w:cs="Liberation Serif Regular"/>
          <w:color w:val="000000"/>
          <w:sz w:val="24"/>
        </w:rPr>
        <w:t xml:space="preserve">                &lt;div class="modal-body"&gt;&lt;</w:t>
      </w:r>
      <w:proofErr w:type="spellStart"/>
      <w:r w:rsidRPr="000E7740">
        <w:rPr>
          <w:rFonts w:ascii="Liberation Serif Regular" w:eastAsia="Liberation Serif Regular" w:hAnsi="Liberation Serif Regular" w:cs="Liberation Serif Regular"/>
          <w:color w:val="000000"/>
          <w:sz w:val="24"/>
        </w:rPr>
        <w:t>img</w:t>
      </w:r>
      <w:proofErr w:type="spellEnd"/>
      <w:r w:rsidRPr="000E7740">
        <w:rPr>
          <w:rFonts w:ascii="Liberation Serif Regular" w:eastAsia="Liberation Serif Regular" w:hAnsi="Liberation Serif Regular" w:cs="Liberation Serif Regular"/>
          <w:color w:val="000000"/>
          <w:sz w:val="24"/>
        </w:rPr>
        <w:t xml:space="preserve"> </w:t>
      </w:r>
      <w:proofErr w:type="spellStart"/>
      <w:r w:rsidRPr="000E7740">
        <w:rPr>
          <w:rFonts w:ascii="Liberation Serif Regular" w:eastAsia="Liberation Serif Regular" w:hAnsi="Liberation Serif Regular" w:cs="Liberation Serif Regular"/>
          <w:color w:val="000000"/>
          <w:sz w:val="24"/>
        </w:rPr>
        <w:t>src</w:t>
      </w:r>
      <w:proofErr w:type="spellEnd"/>
      <w:r w:rsidRPr="000E7740">
        <w:rPr>
          <w:rFonts w:ascii="Liberation Serif Regular" w:eastAsia="Liberation Serif Regular" w:hAnsi="Liberation Serif Regular" w:cs="Liberation Serif Regular"/>
          <w:color w:val="000000"/>
          <w:sz w:val="24"/>
        </w:rPr>
        <w:t>="</w:t>
      </w:r>
      <w:proofErr w:type="gramStart"/>
      <w:r w:rsidRPr="000E7740">
        <w:rPr>
          <w:rFonts w:ascii="Liberation Serif Regular" w:eastAsia="Liberation Serif Regular" w:hAnsi="Liberation Serif Regular" w:cs="Liberation Serif Regular"/>
          <w:color w:val="000000"/>
          <w:sz w:val="24"/>
        </w:rPr>
        <w:t xml:space="preserve">{{ </w:t>
      </w:r>
      <w:proofErr w:type="spellStart"/>
      <w:r w:rsidRPr="000E7740">
        <w:rPr>
          <w:rFonts w:ascii="Liberation Serif Regular" w:eastAsia="Liberation Serif Regular" w:hAnsi="Liberation Serif Regular" w:cs="Liberation Serif Regular"/>
          <w:color w:val="000000"/>
          <w:sz w:val="24"/>
        </w:rPr>
        <w:t>url</w:t>
      </w:r>
      <w:proofErr w:type="gramEnd"/>
      <w:r w:rsidRPr="000E7740">
        <w:rPr>
          <w:rFonts w:ascii="Liberation Serif Regular" w:eastAsia="Liberation Serif Regular" w:hAnsi="Liberation Serif Regular" w:cs="Liberation Serif Regular"/>
          <w:color w:val="000000"/>
          <w:sz w:val="24"/>
        </w:rPr>
        <w:t>_for</w:t>
      </w:r>
      <w:proofErr w:type="spellEnd"/>
      <w:r w:rsidRPr="000E7740">
        <w:rPr>
          <w:rFonts w:ascii="Liberation Serif Regular" w:eastAsia="Liberation Serif Regular" w:hAnsi="Liberation Serif Regular" w:cs="Liberation Serif Regular"/>
          <w:color w:val="000000"/>
          <w:sz w:val="24"/>
        </w:rPr>
        <w:t>('static', filename='</w:t>
      </w:r>
      <w:proofErr w:type="spellStart"/>
      <w:r w:rsidRPr="000E7740">
        <w:rPr>
          <w:rFonts w:ascii="Liberation Serif Regular" w:eastAsia="Liberation Serif Regular" w:hAnsi="Liberation Serif Regular" w:cs="Liberation Serif Regular"/>
          <w:color w:val="000000"/>
          <w:sz w:val="24"/>
        </w:rPr>
        <w:t>img</w:t>
      </w:r>
      <w:proofErr w:type="spellEnd"/>
      <w:r w:rsidRPr="000E7740">
        <w:rPr>
          <w:rFonts w:ascii="Liberation Serif Regular" w:eastAsia="Liberation Serif Regular" w:hAnsi="Liberation Serif Regular" w:cs="Liberation Serif Regular"/>
          <w:color w:val="000000"/>
          <w:sz w:val="24"/>
        </w:rPr>
        <w:t>/ASL_Alphabets.png') }}" width="100%"&gt;&lt;/div&gt;</w:t>
      </w:r>
    </w:p>
    <w:p w:rsidR="000E7740" w:rsidRPr="000E7740" w:rsidRDefault="000E7740" w:rsidP="000E7740">
      <w:pPr>
        <w:tabs>
          <w:tab w:val="left" w:pos="6104"/>
        </w:tabs>
        <w:jc w:val="both"/>
        <w:rPr>
          <w:rFonts w:ascii="Liberation Serif Regular" w:eastAsia="Liberation Serif Regular" w:hAnsi="Liberation Serif Regular" w:cs="Liberation Serif Regular"/>
          <w:color w:val="000000"/>
          <w:sz w:val="24"/>
        </w:rPr>
      </w:pPr>
      <w:r w:rsidRPr="000E7740">
        <w:rPr>
          <w:rFonts w:ascii="Liberation Serif Regular" w:eastAsia="Liberation Serif Regular" w:hAnsi="Liberation Serif Regular" w:cs="Liberation Serif Regular"/>
          <w:color w:val="000000"/>
          <w:sz w:val="24"/>
        </w:rPr>
        <w:t xml:space="preserve">                &lt;div class="modal-footer"&gt;&lt;button class="</w:t>
      </w:r>
      <w:proofErr w:type="spellStart"/>
      <w:r w:rsidRPr="000E7740">
        <w:rPr>
          <w:rFonts w:ascii="Liberation Serif Regular" w:eastAsia="Liberation Serif Regular" w:hAnsi="Liberation Serif Regular" w:cs="Liberation Serif Regular"/>
          <w:color w:val="000000"/>
          <w:sz w:val="24"/>
        </w:rPr>
        <w:t>btn</w:t>
      </w:r>
      <w:proofErr w:type="spellEnd"/>
      <w:r w:rsidRPr="000E7740">
        <w:rPr>
          <w:rFonts w:ascii="Liberation Serif Regular" w:eastAsia="Liberation Serif Regular" w:hAnsi="Liberation Serif Regular" w:cs="Liberation Serif Regular"/>
          <w:color w:val="000000"/>
          <w:sz w:val="24"/>
        </w:rPr>
        <w:t xml:space="preserve"> </w:t>
      </w:r>
      <w:proofErr w:type="spellStart"/>
      <w:r w:rsidRPr="000E7740">
        <w:rPr>
          <w:rFonts w:ascii="Liberation Serif Regular" w:eastAsia="Liberation Serif Regular" w:hAnsi="Liberation Serif Regular" w:cs="Liberation Serif Regular"/>
          <w:color w:val="000000"/>
          <w:sz w:val="24"/>
        </w:rPr>
        <w:t>btn</w:t>
      </w:r>
      <w:proofErr w:type="spellEnd"/>
      <w:r w:rsidRPr="000E7740">
        <w:rPr>
          <w:rFonts w:ascii="Liberation Serif Regular" w:eastAsia="Liberation Serif Regular" w:hAnsi="Liberation Serif Regular" w:cs="Liberation Serif Regular"/>
          <w:color w:val="000000"/>
          <w:sz w:val="24"/>
        </w:rPr>
        <w:t>-secondary" type="button"</w:t>
      </w:r>
    </w:p>
    <w:p w:rsidR="000E7740" w:rsidRPr="000E7740" w:rsidRDefault="000E7740" w:rsidP="000E7740">
      <w:pPr>
        <w:tabs>
          <w:tab w:val="left" w:pos="6104"/>
        </w:tabs>
        <w:jc w:val="both"/>
        <w:rPr>
          <w:rFonts w:ascii="Liberation Serif Regular" w:eastAsia="Liberation Serif Regular" w:hAnsi="Liberation Serif Regular" w:cs="Liberation Serif Regular"/>
          <w:color w:val="000000"/>
          <w:sz w:val="24"/>
        </w:rPr>
      </w:pPr>
      <w:r w:rsidRPr="000E7740">
        <w:rPr>
          <w:rFonts w:ascii="Liberation Serif Regular" w:eastAsia="Liberation Serif Regular" w:hAnsi="Liberation Serif Regular" w:cs="Liberation Serif Regular"/>
          <w:color w:val="000000"/>
          <w:sz w:val="24"/>
        </w:rPr>
        <w:t xml:space="preserve">                        data-bs-dismiss="modal"&gt;Close&lt;/button&gt;&lt;/div&gt;</w:t>
      </w:r>
    </w:p>
    <w:p w:rsidR="000E7740" w:rsidRPr="000E7740" w:rsidRDefault="000E7740" w:rsidP="000E7740">
      <w:pPr>
        <w:tabs>
          <w:tab w:val="left" w:pos="6104"/>
        </w:tabs>
        <w:jc w:val="both"/>
        <w:rPr>
          <w:rFonts w:ascii="Liberation Serif Regular" w:eastAsia="Liberation Serif Regular" w:hAnsi="Liberation Serif Regular" w:cs="Liberation Serif Regular"/>
          <w:color w:val="000000"/>
          <w:sz w:val="24"/>
        </w:rPr>
      </w:pPr>
      <w:r w:rsidRPr="000E7740">
        <w:rPr>
          <w:rFonts w:ascii="Liberation Serif Regular" w:eastAsia="Liberation Serif Regular" w:hAnsi="Liberation Serif Regular" w:cs="Liberation Serif Regular"/>
          <w:color w:val="000000"/>
          <w:sz w:val="24"/>
        </w:rPr>
        <w:t xml:space="preserve">            &lt;/div&gt;</w:t>
      </w:r>
    </w:p>
    <w:p w:rsidR="000E7740" w:rsidRPr="000E7740" w:rsidRDefault="000E7740" w:rsidP="000E7740">
      <w:pPr>
        <w:tabs>
          <w:tab w:val="left" w:pos="6104"/>
        </w:tabs>
        <w:jc w:val="both"/>
        <w:rPr>
          <w:rFonts w:ascii="Liberation Serif Regular" w:eastAsia="Liberation Serif Regular" w:hAnsi="Liberation Serif Regular" w:cs="Liberation Serif Regular"/>
          <w:color w:val="000000"/>
          <w:sz w:val="24"/>
        </w:rPr>
      </w:pPr>
      <w:r w:rsidRPr="000E7740">
        <w:rPr>
          <w:rFonts w:ascii="Liberation Serif Regular" w:eastAsia="Liberation Serif Regular" w:hAnsi="Liberation Serif Regular" w:cs="Liberation Serif Regular"/>
          <w:color w:val="000000"/>
          <w:sz w:val="24"/>
        </w:rPr>
        <w:t xml:space="preserve">        &lt;/div&gt;</w:t>
      </w:r>
    </w:p>
    <w:p w:rsidR="000E7740" w:rsidRPr="000E7740" w:rsidRDefault="000E7740" w:rsidP="000E7740">
      <w:pPr>
        <w:tabs>
          <w:tab w:val="left" w:pos="6104"/>
        </w:tabs>
        <w:jc w:val="both"/>
        <w:rPr>
          <w:rFonts w:ascii="Liberation Serif Regular" w:eastAsia="Liberation Serif Regular" w:hAnsi="Liberation Serif Regular" w:cs="Liberation Serif Regular"/>
          <w:color w:val="000000"/>
          <w:sz w:val="24"/>
        </w:rPr>
      </w:pPr>
      <w:r w:rsidRPr="000E7740">
        <w:rPr>
          <w:rFonts w:ascii="Liberation Serif Regular" w:eastAsia="Liberation Serif Regular" w:hAnsi="Liberation Serif Regular" w:cs="Liberation Serif Regular"/>
          <w:color w:val="000000"/>
          <w:sz w:val="24"/>
        </w:rPr>
        <w:t xml:space="preserve">    &lt;/div&gt;</w:t>
      </w:r>
    </w:p>
    <w:p w:rsidR="000E7740" w:rsidRPr="000E7740" w:rsidRDefault="000E7740" w:rsidP="000E7740">
      <w:pPr>
        <w:tabs>
          <w:tab w:val="left" w:pos="6104"/>
        </w:tabs>
        <w:jc w:val="both"/>
        <w:rPr>
          <w:rFonts w:ascii="Liberation Serif Regular" w:eastAsia="Liberation Serif Regular" w:hAnsi="Liberation Serif Regular" w:cs="Liberation Serif Regular"/>
          <w:color w:val="000000"/>
          <w:sz w:val="24"/>
        </w:rPr>
      </w:pPr>
      <w:r w:rsidRPr="000E7740">
        <w:rPr>
          <w:rFonts w:ascii="Liberation Serif Regular" w:eastAsia="Liberation Serif Regular" w:hAnsi="Liberation Serif Regular" w:cs="Liberation Serif Regular"/>
          <w:color w:val="000000"/>
          <w:sz w:val="24"/>
        </w:rPr>
        <w:t xml:space="preserve">    &lt;script src="https://cdn.jsdelivr.net/npm/bootstrap@5.1.3/dist/js/bootstrap.bundle.min.js"&gt;&lt;/script&gt;</w:t>
      </w:r>
    </w:p>
    <w:p w:rsidR="000E7740" w:rsidRPr="000E7740" w:rsidRDefault="000E7740" w:rsidP="000E7740">
      <w:pPr>
        <w:tabs>
          <w:tab w:val="left" w:pos="6104"/>
        </w:tabs>
        <w:jc w:val="both"/>
        <w:rPr>
          <w:rFonts w:ascii="Liberation Serif Regular" w:eastAsia="Liberation Serif Regular" w:hAnsi="Liberation Serif Regular" w:cs="Liberation Serif Regular"/>
          <w:color w:val="000000"/>
          <w:sz w:val="24"/>
        </w:rPr>
      </w:pPr>
      <w:r w:rsidRPr="000E7740">
        <w:rPr>
          <w:rFonts w:ascii="Liberation Serif Regular" w:eastAsia="Liberation Serif Regular" w:hAnsi="Liberation Serif Regular" w:cs="Liberation Serif Regular"/>
          <w:color w:val="000000"/>
          <w:sz w:val="24"/>
        </w:rPr>
        <w:lastRenderedPageBreak/>
        <w:t>&lt;/body&gt;</w:t>
      </w:r>
    </w:p>
    <w:p w:rsidR="000E7740" w:rsidRPr="000E7740" w:rsidRDefault="000E7740" w:rsidP="000E7740">
      <w:pPr>
        <w:tabs>
          <w:tab w:val="left" w:pos="6104"/>
        </w:tabs>
        <w:jc w:val="both"/>
        <w:rPr>
          <w:rFonts w:ascii="Liberation Serif Regular" w:eastAsia="Liberation Serif Regular" w:hAnsi="Liberation Serif Regular" w:cs="Liberation Serif Regular"/>
          <w:color w:val="000000"/>
          <w:sz w:val="24"/>
        </w:rPr>
      </w:pPr>
    </w:p>
    <w:p w:rsidR="007E7CE3" w:rsidRDefault="000E7740" w:rsidP="000E7740">
      <w:pPr>
        <w:tabs>
          <w:tab w:val="left" w:pos="6104"/>
        </w:tabs>
        <w:jc w:val="both"/>
        <w:rPr>
          <w:rFonts w:ascii="Liberation Serif Regular" w:eastAsia="Liberation Serif Regular" w:hAnsi="Liberation Serif Regular" w:cs="Liberation Serif Regular"/>
          <w:color w:val="000000"/>
          <w:sz w:val="24"/>
        </w:rPr>
      </w:pPr>
      <w:r w:rsidRPr="000E7740">
        <w:rPr>
          <w:rFonts w:ascii="Liberation Serif Regular" w:eastAsia="Liberation Serif Regular" w:hAnsi="Liberation Serif Regular" w:cs="Liberation Serif Regular"/>
          <w:color w:val="000000"/>
          <w:sz w:val="24"/>
        </w:rPr>
        <w:t>&lt;/html&gt;</w:t>
      </w:r>
    </w:p>
    <w:p w:rsidR="007E7CE3" w:rsidRDefault="00000000">
      <w:pPr>
        <w:tabs>
          <w:tab w:val="left" w:pos="1199"/>
        </w:tabs>
      </w:pPr>
      <w:r>
        <w:tab/>
      </w:r>
    </w:p>
    <w:p w:rsidR="007E7CE3" w:rsidRDefault="007E7CE3">
      <w:pPr>
        <w:tabs>
          <w:tab w:val="left" w:pos="1199"/>
        </w:tabs>
      </w:pPr>
    </w:p>
    <w:p w:rsidR="007E7CE3" w:rsidRDefault="007E7CE3">
      <w:pPr>
        <w:tabs>
          <w:tab w:val="left" w:pos="1199"/>
        </w:tabs>
      </w:pPr>
    </w:p>
    <w:p w:rsidR="004D34C3" w:rsidRDefault="004D34C3" w:rsidP="004D34C3">
      <w:pPr>
        <w:tabs>
          <w:tab w:val="left" w:pos="6104"/>
        </w:tabs>
        <w:spacing w:line="360" w:lineRule="auto"/>
        <w:rPr>
          <w:rFonts w:ascii="Liberation Serif Bold" w:eastAsia="Liberation Serif Bold" w:hAnsi="Liberation Serif Bold" w:cs="Liberation Serif Bold"/>
          <w:b/>
          <w:color w:val="000000"/>
          <w:sz w:val="32"/>
          <w:u w:val="single"/>
        </w:rPr>
      </w:pPr>
      <w:r>
        <w:rPr>
          <w:rFonts w:ascii="Liberation Serif Bold" w:eastAsia="Liberation Serif Bold" w:hAnsi="Liberation Serif Bold" w:cs="Liberation Serif Bold"/>
          <w:b/>
          <w:color w:val="000000"/>
          <w:sz w:val="32"/>
          <w:u w:val="single"/>
        </w:rPr>
        <w:t>OUTPUT</w:t>
      </w:r>
    </w:p>
    <w:p w:rsidR="000E7740" w:rsidRDefault="000E7740">
      <w:pPr>
        <w:tabs>
          <w:tab w:val="left" w:pos="1199"/>
        </w:tabs>
      </w:pPr>
    </w:p>
    <w:p w:rsidR="000E7740" w:rsidRDefault="004D34C3">
      <w:pPr>
        <w:tabs>
          <w:tab w:val="left" w:pos="1199"/>
        </w:tabs>
      </w:pPr>
      <w:r>
        <w:rPr>
          <w:noProof/>
        </w:rPr>
        <w:drawing>
          <wp:anchor distT="0" distB="0" distL="114300" distR="114300" simplePos="0" relativeHeight="251667456" behindDoc="0" locked="0" layoutInCell="1" allowOverlap="1">
            <wp:simplePos x="0" y="0"/>
            <wp:positionH relativeFrom="column">
              <wp:posOffset>241300</wp:posOffset>
            </wp:positionH>
            <wp:positionV relativeFrom="paragraph">
              <wp:posOffset>147320</wp:posOffset>
            </wp:positionV>
            <wp:extent cx="4648200" cy="633412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4648200" cy="6334125"/>
                    </a:xfrm>
                    <a:prstGeom prst="rect">
                      <a:avLst/>
                    </a:prstGeom>
                  </pic:spPr>
                </pic:pic>
              </a:graphicData>
            </a:graphic>
          </wp:anchor>
        </w:drawing>
      </w:r>
    </w:p>
    <w:p w:rsidR="000E7740" w:rsidRDefault="000E7740">
      <w:pPr>
        <w:tabs>
          <w:tab w:val="left" w:pos="1199"/>
        </w:tabs>
      </w:pPr>
    </w:p>
    <w:p w:rsidR="000E7740" w:rsidRDefault="000E7740">
      <w:pPr>
        <w:tabs>
          <w:tab w:val="left" w:pos="1199"/>
        </w:tabs>
        <w:rPr>
          <w:noProof/>
        </w:rPr>
      </w:pPr>
    </w:p>
    <w:p w:rsidR="000E7740" w:rsidRDefault="000E7740">
      <w:pPr>
        <w:tabs>
          <w:tab w:val="left" w:pos="1199"/>
        </w:tabs>
        <w:rPr>
          <w:noProof/>
        </w:rPr>
      </w:pPr>
    </w:p>
    <w:p w:rsidR="000E7740" w:rsidRDefault="000E7740">
      <w:pPr>
        <w:tabs>
          <w:tab w:val="left" w:pos="1199"/>
        </w:tabs>
        <w:rPr>
          <w:noProof/>
        </w:rPr>
      </w:pPr>
    </w:p>
    <w:p w:rsidR="000E7740" w:rsidRDefault="000E7740">
      <w:pPr>
        <w:tabs>
          <w:tab w:val="left" w:pos="1199"/>
        </w:tabs>
        <w:rPr>
          <w:noProof/>
        </w:rPr>
      </w:pPr>
    </w:p>
    <w:p w:rsidR="000E7740" w:rsidRDefault="000E7740">
      <w:pPr>
        <w:tabs>
          <w:tab w:val="left" w:pos="1199"/>
        </w:tabs>
        <w:rPr>
          <w:noProof/>
        </w:rPr>
      </w:pPr>
    </w:p>
    <w:p w:rsidR="000E7740" w:rsidRDefault="000E7740">
      <w:pPr>
        <w:tabs>
          <w:tab w:val="left" w:pos="1199"/>
        </w:tabs>
        <w:rPr>
          <w:noProof/>
        </w:rPr>
      </w:pPr>
    </w:p>
    <w:p w:rsidR="000E7740" w:rsidRDefault="000E7740">
      <w:pPr>
        <w:tabs>
          <w:tab w:val="left" w:pos="1199"/>
        </w:tabs>
        <w:rPr>
          <w:noProof/>
        </w:rPr>
      </w:pPr>
    </w:p>
    <w:p w:rsidR="000E7740" w:rsidRDefault="000E7740">
      <w:pPr>
        <w:tabs>
          <w:tab w:val="left" w:pos="1199"/>
        </w:tabs>
        <w:rPr>
          <w:noProof/>
        </w:rPr>
      </w:pPr>
    </w:p>
    <w:p w:rsidR="000E7740" w:rsidRDefault="000E7740">
      <w:pPr>
        <w:tabs>
          <w:tab w:val="left" w:pos="1199"/>
        </w:tabs>
        <w:rPr>
          <w:noProof/>
        </w:rPr>
      </w:pPr>
    </w:p>
    <w:p w:rsidR="000E7740" w:rsidRDefault="000E7740">
      <w:pPr>
        <w:tabs>
          <w:tab w:val="left" w:pos="1199"/>
        </w:tabs>
        <w:rPr>
          <w:noProof/>
        </w:rPr>
      </w:pPr>
    </w:p>
    <w:p w:rsidR="000E7740" w:rsidRDefault="000E7740">
      <w:pPr>
        <w:tabs>
          <w:tab w:val="left" w:pos="1199"/>
        </w:tabs>
        <w:rPr>
          <w:noProof/>
        </w:rPr>
      </w:pPr>
    </w:p>
    <w:p w:rsidR="000E7740" w:rsidRDefault="000E7740">
      <w:pPr>
        <w:tabs>
          <w:tab w:val="left" w:pos="1199"/>
        </w:tabs>
        <w:rPr>
          <w:noProof/>
        </w:rPr>
      </w:pPr>
    </w:p>
    <w:p w:rsidR="000E7740" w:rsidRDefault="000E7740">
      <w:pPr>
        <w:tabs>
          <w:tab w:val="left" w:pos="1199"/>
        </w:tabs>
        <w:rPr>
          <w:noProof/>
        </w:rPr>
      </w:pPr>
    </w:p>
    <w:p w:rsidR="000E7740" w:rsidRDefault="000E7740">
      <w:pPr>
        <w:tabs>
          <w:tab w:val="left" w:pos="1199"/>
        </w:tabs>
        <w:rPr>
          <w:noProof/>
        </w:rPr>
      </w:pPr>
    </w:p>
    <w:p w:rsidR="000E7740" w:rsidRDefault="000E7740">
      <w:pPr>
        <w:tabs>
          <w:tab w:val="left" w:pos="1199"/>
        </w:tabs>
        <w:rPr>
          <w:noProof/>
        </w:rPr>
      </w:pPr>
    </w:p>
    <w:p w:rsidR="000E7740" w:rsidRDefault="000E7740">
      <w:pPr>
        <w:tabs>
          <w:tab w:val="left" w:pos="1199"/>
        </w:tabs>
        <w:rPr>
          <w:noProof/>
        </w:rPr>
      </w:pPr>
    </w:p>
    <w:p w:rsidR="000E7740" w:rsidRDefault="000E7740">
      <w:pPr>
        <w:tabs>
          <w:tab w:val="left" w:pos="1199"/>
        </w:tabs>
        <w:rPr>
          <w:noProof/>
        </w:rPr>
      </w:pPr>
    </w:p>
    <w:p w:rsidR="000E7740" w:rsidRDefault="000E7740">
      <w:pPr>
        <w:tabs>
          <w:tab w:val="left" w:pos="1199"/>
        </w:tabs>
        <w:rPr>
          <w:noProof/>
        </w:rPr>
      </w:pPr>
    </w:p>
    <w:p w:rsidR="000E7740" w:rsidRDefault="000E7740">
      <w:pPr>
        <w:tabs>
          <w:tab w:val="left" w:pos="1199"/>
        </w:tabs>
      </w:pPr>
    </w:p>
    <w:p w:rsidR="007E7CE3" w:rsidRDefault="007E7CE3">
      <w:pPr>
        <w:tabs>
          <w:tab w:val="left" w:pos="1199"/>
        </w:tabs>
      </w:pPr>
    </w:p>
    <w:p w:rsidR="007E7CE3" w:rsidRDefault="007E7CE3">
      <w:pPr>
        <w:tabs>
          <w:tab w:val="left" w:pos="1199"/>
        </w:tabs>
      </w:pPr>
    </w:p>
    <w:p w:rsidR="007E7CE3" w:rsidRDefault="007E7CE3">
      <w:pPr>
        <w:tabs>
          <w:tab w:val="left" w:pos="1199"/>
        </w:tabs>
      </w:pPr>
    </w:p>
    <w:p w:rsidR="007E7CE3" w:rsidRDefault="007E7CE3">
      <w:pPr>
        <w:tabs>
          <w:tab w:val="left" w:pos="1199"/>
        </w:tabs>
      </w:pPr>
    </w:p>
    <w:p w:rsidR="007E7CE3" w:rsidRDefault="007E7CE3">
      <w:pPr>
        <w:tabs>
          <w:tab w:val="left" w:pos="1199"/>
        </w:tabs>
      </w:pPr>
    </w:p>
    <w:p w:rsidR="007E7CE3" w:rsidRDefault="007E7CE3">
      <w:pPr>
        <w:tabs>
          <w:tab w:val="left" w:pos="1199"/>
        </w:tabs>
      </w:pPr>
    </w:p>
    <w:p w:rsidR="007E7CE3" w:rsidRDefault="007E7CE3">
      <w:pPr>
        <w:tabs>
          <w:tab w:val="left" w:pos="1199"/>
        </w:tabs>
      </w:pPr>
    </w:p>
    <w:p w:rsidR="007E7CE3" w:rsidRDefault="007E7CE3">
      <w:pPr>
        <w:tabs>
          <w:tab w:val="left" w:pos="1199"/>
        </w:tabs>
        <w:rPr>
          <w:sz w:val="32"/>
          <w:szCs w:val="24"/>
        </w:rPr>
      </w:pPr>
    </w:p>
    <w:p w:rsidR="004D34C3" w:rsidRDefault="004D34C3">
      <w:pPr>
        <w:tabs>
          <w:tab w:val="left" w:pos="1199"/>
        </w:tabs>
        <w:rPr>
          <w:rFonts w:ascii="Liberation Serif Bold" w:eastAsia="Liberation Serif Bold" w:hAnsi="Liberation Serif Bold" w:cs="Liberation Serif Bold"/>
          <w:b/>
          <w:sz w:val="32"/>
          <w:szCs w:val="24"/>
          <w:u w:val="single"/>
        </w:rPr>
      </w:pPr>
    </w:p>
    <w:p w:rsidR="004D34C3" w:rsidRDefault="004D34C3">
      <w:pPr>
        <w:tabs>
          <w:tab w:val="left" w:pos="1199"/>
        </w:tabs>
        <w:rPr>
          <w:rFonts w:ascii="Liberation Serif Bold" w:eastAsia="Liberation Serif Bold" w:hAnsi="Liberation Serif Bold" w:cs="Liberation Serif Bold"/>
          <w:b/>
          <w:sz w:val="32"/>
          <w:szCs w:val="24"/>
          <w:u w:val="single"/>
        </w:rPr>
      </w:pPr>
    </w:p>
    <w:p w:rsidR="004D34C3" w:rsidRDefault="004D34C3">
      <w:pPr>
        <w:tabs>
          <w:tab w:val="left" w:pos="1199"/>
        </w:tabs>
        <w:rPr>
          <w:rFonts w:ascii="Liberation Serif Bold" w:eastAsia="Liberation Serif Bold" w:hAnsi="Liberation Serif Bold" w:cs="Liberation Serif Bold"/>
          <w:b/>
          <w:sz w:val="32"/>
          <w:szCs w:val="24"/>
          <w:u w:val="single"/>
        </w:rPr>
      </w:pPr>
    </w:p>
    <w:p w:rsidR="004D34C3" w:rsidRDefault="004D34C3">
      <w:pPr>
        <w:tabs>
          <w:tab w:val="left" w:pos="1199"/>
        </w:tabs>
        <w:rPr>
          <w:rFonts w:ascii="Liberation Serif Bold" w:eastAsia="Liberation Serif Bold" w:hAnsi="Liberation Serif Bold" w:cs="Liberation Serif Bold"/>
          <w:b/>
          <w:sz w:val="32"/>
          <w:szCs w:val="24"/>
          <w:u w:val="single"/>
        </w:rPr>
      </w:pPr>
    </w:p>
    <w:p w:rsidR="004D34C3" w:rsidRDefault="004D34C3">
      <w:pPr>
        <w:tabs>
          <w:tab w:val="left" w:pos="1199"/>
        </w:tabs>
        <w:rPr>
          <w:rFonts w:ascii="Liberation Serif Bold" w:eastAsia="Liberation Serif Bold" w:hAnsi="Liberation Serif Bold" w:cs="Liberation Serif Bold"/>
          <w:b/>
          <w:sz w:val="32"/>
          <w:szCs w:val="24"/>
          <w:u w:val="single"/>
        </w:rPr>
      </w:pPr>
    </w:p>
    <w:p w:rsidR="004D34C3" w:rsidRDefault="004D34C3">
      <w:pPr>
        <w:tabs>
          <w:tab w:val="left" w:pos="1199"/>
        </w:tabs>
        <w:rPr>
          <w:rFonts w:ascii="Liberation Serif Bold" w:eastAsia="Liberation Serif Bold" w:hAnsi="Liberation Serif Bold" w:cs="Liberation Serif Bold"/>
          <w:b/>
          <w:sz w:val="32"/>
          <w:szCs w:val="24"/>
          <w:u w:val="single"/>
        </w:rPr>
      </w:pPr>
    </w:p>
    <w:p w:rsidR="004D34C3" w:rsidRDefault="004D34C3">
      <w:pPr>
        <w:tabs>
          <w:tab w:val="left" w:pos="1199"/>
        </w:tabs>
        <w:rPr>
          <w:rFonts w:ascii="Liberation Serif Bold" w:eastAsia="Liberation Serif Bold" w:hAnsi="Liberation Serif Bold" w:cs="Liberation Serif Bold"/>
          <w:b/>
          <w:sz w:val="32"/>
          <w:szCs w:val="24"/>
          <w:u w:val="single"/>
        </w:rPr>
      </w:pPr>
    </w:p>
    <w:p w:rsidR="004D34C3" w:rsidRDefault="004D34C3">
      <w:pPr>
        <w:tabs>
          <w:tab w:val="left" w:pos="1199"/>
        </w:tabs>
        <w:rPr>
          <w:rFonts w:ascii="Liberation Serif Bold" w:eastAsia="Liberation Serif Bold" w:hAnsi="Liberation Serif Bold" w:cs="Liberation Serif Bold"/>
          <w:b/>
          <w:sz w:val="32"/>
          <w:szCs w:val="24"/>
          <w:u w:val="single"/>
        </w:rPr>
      </w:pPr>
    </w:p>
    <w:p w:rsidR="004D34C3" w:rsidRDefault="004D34C3">
      <w:pPr>
        <w:tabs>
          <w:tab w:val="left" w:pos="1199"/>
        </w:tabs>
        <w:rPr>
          <w:rFonts w:ascii="Liberation Serif Bold" w:eastAsia="Liberation Serif Bold" w:hAnsi="Liberation Serif Bold" w:cs="Liberation Serif Bold"/>
          <w:b/>
          <w:sz w:val="32"/>
          <w:szCs w:val="24"/>
          <w:u w:val="single"/>
        </w:rPr>
      </w:pPr>
    </w:p>
    <w:p w:rsidR="007E7CE3" w:rsidRDefault="00000000">
      <w:pPr>
        <w:tabs>
          <w:tab w:val="left" w:pos="1199"/>
        </w:tabs>
        <w:rPr>
          <w:rFonts w:ascii="Liberation Serif Bold" w:eastAsia="Liberation Serif Bold" w:hAnsi="Liberation Serif Bold" w:cs="Liberation Serif Bold"/>
          <w:b/>
          <w:sz w:val="32"/>
          <w:szCs w:val="24"/>
          <w:u w:val="single"/>
        </w:rPr>
      </w:pPr>
      <w:r>
        <w:rPr>
          <w:rFonts w:ascii="Liberation Serif Bold" w:eastAsia="Liberation Serif Bold" w:hAnsi="Liberation Serif Bold" w:cs="Liberation Serif Bold"/>
          <w:b/>
          <w:sz w:val="32"/>
          <w:szCs w:val="24"/>
          <w:u w:val="single"/>
        </w:rPr>
        <w:lastRenderedPageBreak/>
        <w:t>13.2 GIT-HUB LINK:</w:t>
      </w:r>
    </w:p>
    <w:p w:rsidR="009A718E" w:rsidRDefault="009A718E">
      <w:pPr>
        <w:tabs>
          <w:tab w:val="left" w:pos="1199"/>
        </w:tabs>
        <w:rPr>
          <w:sz w:val="32"/>
          <w:szCs w:val="24"/>
        </w:rPr>
      </w:pPr>
    </w:p>
    <w:p w:rsidR="007E7CE3" w:rsidRDefault="00000000">
      <w:pPr>
        <w:tabs>
          <w:tab w:val="left" w:pos="1199"/>
        </w:tabs>
        <w:rPr>
          <w:rFonts w:ascii="Liberation Serif Bold" w:eastAsia="Liberation Serif Bold" w:hAnsi="Liberation Serif Bold" w:cs="Liberation Serif Bold"/>
          <w:b/>
          <w:sz w:val="32"/>
          <w:szCs w:val="24"/>
        </w:rPr>
      </w:pPr>
      <w:r>
        <w:rPr>
          <w:rFonts w:ascii="Liberation Serif Bold" w:eastAsia="Liberation Serif Bold" w:hAnsi="Liberation Serif Bold" w:cs="Liberation Serif Bold"/>
          <w:b/>
          <w:sz w:val="32"/>
          <w:szCs w:val="24"/>
        </w:rPr>
        <w:t xml:space="preserve"> </w:t>
      </w:r>
      <w:r w:rsidR="00F656E7" w:rsidRPr="00F656E7">
        <w:rPr>
          <w:rFonts w:ascii="Liberation Serif Bold" w:eastAsia="Liberation Serif Bold" w:hAnsi="Liberation Serif Bold" w:cs="Liberation Serif Bold"/>
          <w:b/>
          <w:color w:val="000000"/>
          <w:sz w:val="32"/>
          <w:szCs w:val="24"/>
        </w:rPr>
        <w:t>https://github.com/IBM-EPBL/IBM-Project-13394-1659517893</w:t>
      </w:r>
    </w:p>
    <w:p w:rsidR="007E7CE3" w:rsidRDefault="007E7CE3">
      <w:pPr>
        <w:tabs>
          <w:tab w:val="left" w:pos="1199"/>
        </w:tabs>
        <w:rPr>
          <w:rFonts w:ascii="Liberation Serif Bold" w:eastAsia="Liberation Serif Bold" w:hAnsi="Liberation Serif Bold" w:cs="Liberation Serif Bold"/>
          <w:b/>
          <w:color w:val="000000"/>
          <w:sz w:val="32"/>
          <w:szCs w:val="24"/>
        </w:rPr>
      </w:pPr>
    </w:p>
    <w:p w:rsidR="007E7CE3" w:rsidRDefault="00000000">
      <w:pPr>
        <w:tabs>
          <w:tab w:val="left" w:pos="1199"/>
        </w:tabs>
        <w:rPr>
          <w:rFonts w:ascii="Liberation Serif Bold" w:eastAsia="Liberation Serif Bold" w:hAnsi="Liberation Serif Bold" w:cs="Liberation Serif Bold"/>
          <w:b/>
          <w:color w:val="000000"/>
          <w:sz w:val="32"/>
          <w:szCs w:val="24"/>
        </w:rPr>
      </w:pPr>
      <w:r>
        <w:rPr>
          <w:rFonts w:ascii="Liberation Serif Bold" w:eastAsia="Liberation Serif Bold" w:hAnsi="Liberation Serif Bold" w:cs="Liberation Serif Bold"/>
          <w:b/>
          <w:color w:val="000000"/>
          <w:sz w:val="32"/>
          <w:szCs w:val="24"/>
          <w:u w:val="single"/>
        </w:rPr>
        <w:t>PROJECT DEMO LINK:</w:t>
      </w:r>
    </w:p>
    <w:p w:rsidR="00F656E7" w:rsidRDefault="00F656E7">
      <w:pPr>
        <w:tabs>
          <w:tab w:val="left" w:pos="1199"/>
        </w:tabs>
      </w:pPr>
    </w:p>
    <w:p w:rsidR="007E7CE3" w:rsidRPr="00F656E7" w:rsidRDefault="00F656E7" w:rsidP="00F656E7">
      <w:pPr>
        <w:pStyle w:val="ListParagraph0"/>
        <w:numPr>
          <w:ilvl w:val="0"/>
          <w:numId w:val="22"/>
        </w:numPr>
        <w:tabs>
          <w:tab w:val="left" w:pos="1199"/>
        </w:tabs>
        <w:rPr>
          <w:b/>
          <w:bCs/>
          <w:sz w:val="28"/>
          <w:szCs w:val="26"/>
        </w:rPr>
      </w:pPr>
      <w:r w:rsidRPr="00F656E7">
        <w:rPr>
          <w:b/>
          <w:bCs/>
          <w:sz w:val="28"/>
          <w:szCs w:val="26"/>
        </w:rPr>
        <w:t>https://vimeo.com/772824247</w:t>
      </w:r>
    </w:p>
    <w:p w:rsidR="007E7CE3" w:rsidRDefault="007E7CE3">
      <w:pPr>
        <w:tabs>
          <w:tab w:val="left" w:pos="1199"/>
        </w:tabs>
      </w:pPr>
    </w:p>
    <w:p w:rsidR="007E7CE3" w:rsidRDefault="007E7CE3">
      <w:pPr>
        <w:tabs>
          <w:tab w:val="left" w:pos="1199"/>
        </w:tabs>
      </w:pPr>
    </w:p>
    <w:p w:rsidR="007E7CE3" w:rsidRDefault="007E7CE3">
      <w:pPr>
        <w:tabs>
          <w:tab w:val="left" w:pos="1199"/>
        </w:tabs>
      </w:pPr>
    </w:p>
    <w:p w:rsidR="007E7CE3" w:rsidRDefault="007E7CE3">
      <w:pPr>
        <w:tabs>
          <w:tab w:val="left" w:pos="1199"/>
        </w:tabs>
      </w:pPr>
    </w:p>
    <w:sectPr w:rsidR="007E7CE3">
      <w:headerReference w:type="default" r:id="rId23"/>
      <w:footerReference w:type="default" r:id="rId24"/>
      <w:pgSz w:w="11908" w:h="16833"/>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D0577" w:rsidRDefault="007D0577">
      <w:r>
        <w:separator/>
      </w:r>
    </w:p>
  </w:endnote>
  <w:endnote w:type="continuationSeparator" w:id="0">
    <w:p w:rsidR="007D0577" w:rsidRDefault="007D05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Regular">
    <w:altName w:val="Roboto"/>
    <w:charset w:val="00"/>
    <w:family w:val="auto"/>
    <w:pitch w:val="default"/>
  </w:font>
  <w:font w:name="Roboto">
    <w:altName w:val="Roboto"/>
    <w:charset w:val="00"/>
    <w:family w:val="auto"/>
    <w:pitch w:val="variable"/>
    <w:sig w:usb0="E00002FF" w:usb1="5000205B" w:usb2="00000020" w:usb3="00000000" w:csb0="0000019F" w:csb1="00000000"/>
  </w:font>
  <w:font w:name="Liberation Serif Regular">
    <w:altName w:val="Times New Roman"/>
    <w:charset w:val="00"/>
    <w:family w:val="auto"/>
    <w:pitch w:val="default"/>
  </w:font>
  <w:font w:name="Liberation Serif Bold">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Arial MT">
    <w:altName w:val="Arial"/>
    <w:charset w:val="00"/>
    <w:family w:val="auto"/>
    <w:pitch w:val="default"/>
  </w:font>
  <w:font w:name="Arial MT Regular">
    <w:altName w:val="Arial"/>
    <w:charset w:val="00"/>
    <w:family w:val="auto"/>
    <w:pitch w:val="default"/>
  </w:font>
  <w:font w:name="Arimo Regular">
    <w:altName w:val="Calibri"/>
    <w:charset w:val="00"/>
    <w:family w:val="auto"/>
    <w:pitch w:val="default"/>
  </w:font>
  <w:font w:name="Carlito Bold">
    <w:altName w:val="Calibri"/>
    <w:charset w:val="00"/>
    <w:family w:val="auto"/>
    <w:pitch w:val="default"/>
  </w:font>
  <w:font w:name="Carlito Regular">
    <w:altName w:val="Calibri"/>
    <w:charset w:val="00"/>
    <w:family w:val="auto"/>
    <w:pitch w:val="default"/>
  </w:font>
  <w:font w:name="Arimo Bold">
    <w:altName w:val="Calibri"/>
    <w:charset w:val="00"/>
    <w:family w:val="auto"/>
    <w:pitch w:val="default"/>
  </w:font>
  <w:font w:name="Roboto Bold">
    <w:altName w:val="Liberation Mono"/>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E7CE3" w:rsidRDefault="007E7CE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D0577" w:rsidRDefault="007D0577">
      <w:r>
        <w:separator/>
      </w:r>
    </w:p>
  </w:footnote>
  <w:footnote w:type="continuationSeparator" w:id="0">
    <w:p w:rsidR="007D0577" w:rsidRDefault="007D05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E7CE3" w:rsidRDefault="00000000">
    <w:r>
      <w:rPr>
        <w:color w:val="000000"/>
      </w:rPr>
      <w:fldChar w:fldCharType="begin"/>
    </w:r>
    <w:r>
      <w:rPr>
        <w:color w:val="000000"/>
      </w:rPr>
      <w:instrText>PAGE \* MERGEFORMAT</w:instrText>
    </w:r>
    <w:r>
      <w:rPr>
        <w:color w:val="000000"/>
      </w:rPr>
      <w:fldChar w:fldCharType="separate"/>
    </w:r>
    <w:r>
      <w:rPr>
        <w:color w:val="000000"/>
      </w:rPr>
      <w:t>1</w:t>
    </w:r>
    <w:r>
      <w:rPr>
        <w:color w:val="000000"/>
      </w:rPr>
      <w:fldChar w:fldCharType="end"/>
    </w:r>
  </w:p>
  <w:p w:rsidR="003D4BDF" w:rsidRDefault="003D4BDF"/>
  <w:p w:rsidR="003D4BDF" w:rsidRDefault="003D4BD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5E306ED"/>
    <w:multiLevelType w:val="multilevel"/>
    <w:tmpl w:val="B5E306ED"/>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15:restartNumberingAfterBreak="0">
    <w:nsid w:val="BF205925"/>
    <w:multiLevelType w:val="multilevel"/>
    <w:tmpl w:val="BF20592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 w15:restartNumberingAfterBreak="0">
    <w:nsid w:val="CF092B84"/>
    <w:multiLevelType w:val="multilevel"/>
    <w:tmpl w:val="CF092B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 w15:restartNumberingAfterBreak="0">
    <w:nsid w:val="0053208E"/>
    <w:multiLevelType w:val="multilevel"/>
    <w:tmpl w:val="0053208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 w15:restartNumberingAfterBreak="0">
    <w:nsid w:val="03D62ECE"/>
    <w:multiLevelType w:val="multilevel"/>
    <w:tmpl w:val="03D62EC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 w15:restartNumberingAfterBreak="0">
    <w:nsid w:val="079635CE"/>
    <w:multiLevelType w:val="hybridMultilevel"/>
    <w:tmpl w:val="9FEA6F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7EF1026"/>
    <w:multiLevelType w:val="hybridMultilevel"/>
    <w:tmpl w:val="586A3F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1003DC5"/>
    <w:multiLevelType w:val="hybridMultilevel"/>
    <w:tmpl w:val="D84689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5B654F3"/>
    <w:multiLevelType w:val="multilevel"/>
    <w:tmpl w:val="25B654F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 w15:restartNumberingAfterBreak="0">
    <w:nsid w:val="273719CD"/>
    <w:multiLevelType w:val="hybridMultilevel"/>
    <w:tmpl w:val="FAA068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59D154C"/>
    <w:multiLevelType w:val="multilevel"/>
    <w:tmpl w:val="922C3C38"/>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1" w15:restartNumberingAfterBreak="0">
    <w:nsid w:val="37BF582F"/>
    <w:multiLevelType w:val="multilevel"/>
    <w:tmpl w:val="899250C0"/>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2" w15:restartNumberingAfterBreak="0">
    <w:nsid w:val="42E80EED"/>
    <w:multiLevelType w:val="multilevel"/>
    <w:tmpl w:val="8B40BCCA"/>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3" w15:restartNumberingAfterBreak="0">
    <w:nsid w:val="43821B8E"/>
    <w:multiLevelType w:val="hybridMultilevel"/>
    <w:tmpl w:val="83BADD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5F34414"/>
    <w:multiLevelType w:val="multilevel"/>
    <w:tmpl w:val="0D2C9846"/>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5" w15:restartNumberingAfterBreak="0">
    <w:nsid w:val="50D54DEE"/>
    <w:multiLevelType w:val="multilevel"/>
    <w:tmpl w:val="DEA85D86"/>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6" w15:restartNumberingAfterBreak="0">
    <w:nsid w:val="59ADCABA"/>
    <w:multiLevelType w:val="multilevel"/>
    <w:tmpl w:val="59ADCAB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7" w15:restartNumberingAfterBreak="0">
    <w:nsid w:val="5CA8659E"/>
    <w:multiLevelType w:val="multilevel"/>
    <w:tmpl w:val="5AEEBCD4"/>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8" w15:restartNumberingAfterBreak="0">
    <w:nsid w:val="5D2942BD"/>
    <w:multiLevelType w:val="multilevel"/>
    <w:tmpl w:val="112E970C"/>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9" w15:restartNumberingAfterBreak="0">
    <w:nsid w:val="60DB6D3F"/>
    <w:multiLevelType w:val="multilevel"/>
    <w:tmpl w:val="980EEA02"/>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0" w15:restartNumberingAfterBreak="0">
    <w:nsid w:val="6EF63313"/>
    <w:multiLevelType w:val="hybridMultilevel"/>
    <w:tmpl w:val="186A1CCC"/>
    <w:lvl w:ilvl="0" w:tplc="3B602CDA">
      <w:numFmt w:val="bullet"/>
      <w:lvlText w:val=""/>
      <w:lvlJc w:val="left"/>
      <w:pPr>
        <w:ind w:left="940" w:hanging="360"/>
      </w:pPr>
      <w:rPr>
        <w:rFonts w:ascii="Symbol" w:eastAsia="Symbol" w:hAnsi="Symbol" w:cs="Symbol" w:hint="default"/>
        <w:w w:val="100"/>
        <w:sz w:val="24"/>
        <w:szCs w:val="24"/>
        <w:lang w:val="en-US" w:eastAsia="en-US" w:bidi="ar-SA"/>
      </w:rPr>
    </w:lvl>
    <w:lvl w:ilvl="1" w:tplc="EC040EA6">
      <w:numFmt w:val="bullet"/>
      <w:lvlText w:val="•"/>
      <w:lvlJc w:val="left"/>
      <w:pPr>
        <w:ind w:left="1376" w:hanging="360"/>
      </w:pPr>
      <w:rPr>
        <w:rFonts w:hint="default"/>
        <w:lang w:val="en-US" w:eastAsia="en-US" w:bidi="ar-SA"/>
      </w:rPr>
    </w:lvl>
    <w:lvl w:ilvl="2" w:tplc="370A0112">
      <w:numFmt w:val="bullet"/>
      <w:lvlText w:val="•"/>
      <w:lvlJc w:val="left"/>
      <w:pPr>
        <w:ind w:left="1813" w:hanging="360"/>
      </w:pPr>
      <w:rPr>
        <w:rFonts w:hint="default"/>
        <w:lang w:val="en-US" w:eastAsia="en-US" w:bidi="ar-SA"/>
      </w:rPr>
    </w:lvl>
    <w:lvl w:ilvl="3" w:tplc="7D56AE76">
      <w:numFmt w:val="bullet"/>
      <w:lvlText w:val="•"/>
      <w:lvlJc w:val="left"/>
      <w:pPr>
        <w:ind w:left="2250" w:hanging="360"/>
      </w:pPr>
      <w:rPr>
        <w:rFonts w:hint="default"/>
        <w:lang w:val="en-US" w:eastAsia="en-US" w:bidi="ar-SA"/>
      </w:rPr>
    </w:lvl>
    <w:lvl w:ilvl="4" w:tplc="547C9F2C">
      <w:numFmt w:val="bullet"/>
      <w:lvlText w:val="•"/>
      <w:lvlJc w:val="left"/>
      <w:pPr>
        <w:ind w:left="2687" w:hanging="360"/>
      </w:pPr>
      <w:rPr>
        <w:rFonts w:hint="default"/>
        <w:lang w:val="en-US" w:eastAsia="en-US" w:bidi="ar-SA"/>
      </w:rPr>
    </w:lvl>
    <w:lvl w:ilvl="5" w:tplc="FD426786">
      <w:numFmt w:val="bullet"/>
      <w:lvlText w:val="•"/>
      <w:lvlJc w:val="left"/>
      <w:pPr>
        <w:ind w:left="3124" w:hanging="360"/>
      </w:pPr>
      <w:rPr>
        <w:rFonts w:hint="default"/>
        <w:lang w:val="en-US" w:eastAsia="en-US" w:bidi="ar-SA"/>
      </w:rPr>
    </w:lvl>
    <w:lvl w:ilvl="6" w:tplc="1D20AAAE">
      <w:numFmt w:val="bullet"/>
      <w:lvlText w:val="•"/>
      <w:lvlJc w:val="left"/>
      <w:pPr>
        <w:ind w:left="3561" w:hanging="360"/>
      </w:pPr>
      <w:rPr>
        <w:rFonts w:hint="default"/>
        <w:lang w:val="en-US" w:eastAsia="en-US" w:bidi="ar-SA"/>
      </w:rPr>
    </w:lvl>
    <w:lvl w:ilvl="7" w:tplc="65AE2AF6">
      <w:numFmt w:val="bullet"/>
      <w:lvlText w:val="•"/>
      <w:lvlJc w:val="left"/>
      <w:pPr>
        <w:ind w:left="3998" w:hanging="360"/>
      </w:pPr>
      <w:rPr>
        <w:rFonts w:hint="default"/>
        <w:lang w:val="en-US" w:eastAsia="en-US" w:bidi="ar-SA"/>
      </w:rPr>
    </w:lvl>
    <w:lvl w:ilvl="8" w:tplc="7680A056">
      <w:numFmt w:val="bullet"/>
      <w:lvlText w:val="•"/>
      <w:lvlJc w:val="left"/>
      <w:pPr>
        <w:ind w:left="4434" w:hanging="360"/>
      </w:pPr>
      <w:rPr>
        <w:rFonts w:hint="default"/>
        <w:lang w:val="en-US" w:eastAsia="en-US" w:bidi="ar-SA"/>
      </w:rPr>
    </w:lvl>
  </w:abstractNum>
  <w:abstractNum w:abstractNumId="21" w15:restartNumberingAfterBreak="0">
    <w:nsid w:val="752855BD"/>
    <w:multiLevelType w:val="multilevel"/>
    <w:tmpl w:val="12EAED9E"/>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num w:numId="1" w16cid:durableId="1390303814">
    <w:abstractNumId w:val="3"/>
  </w:num>
  <w:num w:numId="2" w16cid:durableId="917446888">
    <w:abstractNumId w:val="2"/>
  </w:num>
  <w:num w:numId="3" w16cid:durableId="1832334341">
    <w:abstractNumId w:val="16"/>
  </w:num>
  <w:num w:numId="4" w16cid:durableId="1383946505">
    <w:abstractNumId w:val="1"/>
  </w:num>
  <w:num w:numId="5" w16cid:durableId="1783068002">
    <w:abstractNumId w:val="0"/>
  </w:num>
  <w:num w:numId="6" w16cid:durableId="148444288">
    <w:abstractNumId w:val="4"/>
  </w:num>
  <w:num w:numId="7" w16cid:durableId="450712415">
    <w:abstractNumId w:val="8"/>
  </w:num>
  <w:num w:numId="8" w16cid:durableId="1177694245">
    <w:abstractNumId w:val="17"/>
  </w:num>
  <w:num w:numId="9" w16cid:durableId="1192843224">
    <w:abstractNumId w:val="19"/>
  </w:num>
  <w:num w:numId="10" w16cid:durableId="840779082">
    <w:abstractNumId w:val="12"/>
  </w:num>
  <w:num w:numId="11" w16cid:durableId="2047023468">
    <w:abstractNumId w:val="14"/>
  </w:num>
  <w:num w:numId="12" w16cid:durableId="95761079">
    <w:abstractNumId w:val="18"/>
  </w:num>
  <w:num w:numId="13" w16cid:durableId="1456675588">
    <w:abstractNumId w:val="10"/>
  </w:num>
  <w:num w:numId="14" w16cid:durableId="507213490">
    <w:abstractNumId w:val="21"/>
  </w:num>
  <w:num w:numId="15" w16cid:durableId="1593931458">
    <w:abstractNumId w:val="15"/>
  </w:num>
  <w:num w:numId="16" w16cid:durableId="933974761">
    <w:abstractNumId w:val="11"/>
  </w:num>
  <w:num w:numId="17" w16cid:durableId="47074018">
    <w:abstractNumId w:val="5"/>
  </w:num>
  <w:num w:numId="18" w16cid:durableId="833179487">
    <w:abstractNumId w:val="20"/>
  </w:num>
  <w:num w:numId="19" w16cid:durableId="1746606295">
    <w:abstractNumId w:val="7"/>
  </w:num>
  <w:num w:numId="20" w16cid:durableId="1987122603">
    <w:abstractNumId w:val="6"/>
  </w:num>
  <w:num w:numId="21" w16cid:durableId="744687033">
    <w:abstractNumId w:val="13"/>
  </w:num>
  <w:num w:numId="22" w16cid:durableId="20836031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7CE3"/>
    <w:rsid w:val="00020F66"/>
    <w:rsid w:val="000531A4"/>
    <w:rsid w:val="00087582"/>
    <w:rsid w:val="000A3C69"/>
    <w:rsid w:val="000A4C89"/>
    <w:rsid w:val="000B4584"/>
    <w:rsid w:val="000C058D"/>
    <w:rsid w:val="000D41AE"/>
    <w:rsid w:val="000E7740"/>
    <w:rsid w:val="000F4783"/>
    <w:rsid w:val="000F7502"/>
    <w:rsid w:val="00114D8C"/>
    <w:rsid w:val="00133E45"/>
    <w:rsid w:val="00157C38"/>
    <w:rsid w:val="00181CC4"/>
    <w:rsid w:val="001922EC"/>
    <w:rsid w:val="001972B7"/>
    <w:rsid w:val="00197784"/>
    <w:rsid w:val="001B0629"/>
    <w:rsid w:val="001F4EB0"/>
    <w:rsid w:val="001F5061"/>
    <w:rsid w:val="001F75AC"/>
    <w:rsid w:val="002013E3"/>
    <w:rsid w:val="00202F07"/>
    <w:rsid w:val="00205173"/>
    <w:rsid w:val="0023136A"/>
    <w:rsid w:val="002450AE"/>
    <w:rsid w:val="002B3AC8"/>
    <w:rsid w:val="002B3E1E"/>
    <w:rsid w:val="002C09C3"/>
    <w:rsid w:val="002D2419"/>
    <w:rsid w:val="002F6826"/>
    <w:rsid w:val="00380C7B"/>
    <w:rsid w:val="00387D59"/>
    <w:rsid w:val="003A19FA"/>
    <w:rsid w:val="003B44F4"/>
    <w:rsid w:val="003C7540"/>
    <w:rsid w:val="003D31F4"/>
    <w:rsid w:val="003D4BDF"/>
    <w:rsid w:val="00405F0A"/>
    <w:rsid w:val="00417315"/>
    <w:rsid w:val="0043171A"/>
    <w:rsid w:val="00443C8B"/>
    <w:rsid w:val="004551FD"/>
    <w:rsid w:val="00490878"/>
    <w:rsid w:val="00491B54"/>
    <w:rsid w:val="004A49B8"/>
    <w:rsid w:val="004A503B"/>
    <w:rsid w:val="004D2AD0"/>
    <w:rsid w:val="004D34C3"/>
    <w:rsid w:val="004D5C54"/>
    <w:rsid w:val="004D610D"/>
    <w:rsid w:val="004F10B9"/>
    <w:rsid w:val="004F34F6"/>
    <w:rsid w:val="00511148"/>
    <w:rsid w:val="00512525"/>
    <w:rsid w:val="00545448"/>
    <w:rsid w:val="00565B12"/>
    <w:rsid w:val="00580212"/>
    <w:rsid w:val="005847E4"/>
    <w:rsid w:val="005A1DF4"/>
    <w:rsid w:val="005B52DE"/>
    <w:rsid w:val="005B5430"/>
    <w:rsid w:val="005C002C"/>
    <w:rsid w:val="005C126C"/>
    <w:rsid w:val="005E1396"/>
    <w:rsid w:val="005E7BD5"/>
    <w:rsid w:val="005F47AF"/>
    <w:rsid w:val="005F5FC8"/>
    <w:rsid w:val="00623C14"/>
    <w:rsid w:val="006340F4"/>
    <w:rsid w:val="00635AE3"/>
    <w:rsid w:val="006364C3"/>
    <w:rsid w:val="006668D7"/>
    <w:rsid w:val="006674AB"/>
    <w:rsid w:val="00692EB9"/>
    <w:rsid w:val="006B15EA"/>
    <w:rsid w:val="006C62B6"/>
    <w:rsid w:val="006D23E8"/>
    <w:rsid w:val="006E5228"/>
    <w:rsid w:val="006F788E"/>
    <w:rsid w:val="007178E5"/>
    <w:rsid w:val="007328CB"/>
    <w:rsid w:val="00737898"/>
    <w:rsid w:val="007543BB"/>
    <w:rsid w:val="00765D80"/>
    <w:rsid w:val="00766534"/>
    <w:rsid w:val="00780967"/>
    <w:rsid w:val="007A1544"/>
    <w:rsid w:val="007D0577"/>
    <w:rsid w:val="007E17BC"/>
    <w:rsid w:val="007E7CE3"/>
    <w:rsid w:val="00813F99"/>
    <w:rsid w:val="008278E5"/>
    <w:rsid w:val="00836F19"/>
    <w:rsid w:val="008439BB"/>
    <w:rsid w:val="008531CE"/>
    <w:rsid w:val="00875974"/>
    <w:rsid w:val="00881E09"/>
    <w:rsid w:val="008844E1"/>
    <w:rsid w:val="00885338"/>
    <w:rsid w:val="0089707C"/>
    <w:rsid w:val="008B4222"/>
    <w:rsid w:val="008D0798"/>
    <w:rsid w:val="008F7A14"/>
    <w:rsid w:val="00941065"/>
    <w:rsid w:val="00953708"/>
    <w:rsid w:val="00953C4B"/>
    <w:rsid w:val="00953D43"/>
    <w:rsid w:val="00956141"/>
    <w:rsid w:val="00957FEE"/>
    <w:rsid w:val="009847F5"/>
    <w:rsid w:val="009A549B"/>
    <w:rsid w:val="009A718E"/>
    <w:rsid w:val="00A172B7"/>
    <w:rsid w:val="00A22A13"/>
    <w:rsid w:val="00A3247D"/>
    <w:rsid w:val="00A769D4"/>
    <w:rsid w:val="00A801A2"/>
    <w:rsid w:val="00A95069"/>
    <w:rsid w:val="00AB0C5A"/>
    <w:rsid w:val="00AD65FE"/>
    <w:rsid w:val="00AE0D19"/>
    <w:rsid w:val="00AF063F"/>
    <w:rsid w:val="00B0399A"/>
    <w:rsid w:val="00B46951"/>
    <w:rsid w:val="00B67C08"/>
    <w:rsid w:val="00B876C3"/>
    <w:rsid w:val="00B96505"/>
    <w:rsid w:val="00BB4760"/>
    <w:rsid w:val="00BC0173"/>
    <w:rsid w:val="00BC76CE"/>
    <w:rsid w:val="00BE3900"/>
    <w:rsid w:val="00C157A1"/>
    <w:rsid w:val="00C35EC5"/>
    <w:rsid w:val="00C60291"/>
    <w:rsid w:val="00C609AA"/>
    <w:rsid w:val="00C675A4"/>
    <w:rsid w:val="00CA42DF"/>
    <w:rsid w:val="00CC277A"/>
    <w:rsid w:val="00CD446B"/>
    <w:rsid w:val="00CF64A9"/>
    <w:rsid w:val="00D007ED"/>
    <w:rsid w:val="00D631D4"/>
    <w:rsid w:val="00D817C4"/>
    <w:rsid w:val="00D87F96"/>
    <w:rsid w:val="00DB733E"/>
    <w:rsid w:val="00DE74BE"/>
    <w:rsid w:val="00E02D58"/>
    <w:rsid w:val="00E33030"/>
    <w:rsid w:val="00E540F7"/>
    <w:rsid w:val="00E64F66"/>
    <w:rsid w:val="00E71C8A"/>
    <w:rsid w:val="00E8268C"/>
    <w:rsid w:val="00EB0737"/>
    <w:rsid w:val="00EC53A1"/>
    <w:rsid w:val="00ED2F7C"/>
    <w:rsid w:val="00ED72B0"/>
    <w:rsid w:val="00EE2FC4"/>
    <w:rsid w:val="00EE6A33"/>
    <w:rsid w:val="00EF26B6"/>
    <w:rsid w:val="00F0126D"/>
    <w:rsid w:val="00F11DF9"/>
    <w:rsid w:val="00F17FA9"/>
    <w:rsid w:val="00F2180F"/>
    <w:rsid w:val="00F33746"/>
    <w:rsid w:val="00F577B1"/>
    <w:rsid w:val="00F6182A"/>
    <w:rsid w:val="00F648D8"/>
    <w:rsid w:val="00F656E7"/>
    <w:rsid w:val="00F76A53"/>
    <w:rsid w:val="00F86551"/>
    <w:rsid w:val="00FA4016"/>
    <w:rsid w:val="00FD30B0"/>
    <w:rsid w:val="00FD4535"/>
    <w:rsid w:val="00FD68C4"/>
    <w:rsid w:val="00FF0E03"/>
    <w:rsid w:val="00FF4BCA"/>
    <w:rsid w:val="7AAF3E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4F0AA4"/>
  <w15:docId w15:val="{65C14A45-47FB-451D-8E7B-DED6A7D90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boto Regular" w:eastAsia="Roboto Regular" w:hAnsi="Roboto Regular" w:cs="Roboto Regular"/>
        <w:lang w:val="en-IN" w:eastAsia="en-IN" w:bidi="ar-SA"/>
      </w:rPr>
    </w:rPrDefault>
    <w:pPrDefault/>
  </w:docDefaults>
  <w:latentStyles w:defLockedState="0" w:defUIPriority="0" w:defSemiHidden="0" w:defUnhideWhenUsed="0" w:defQFormat="0" w:count="376">
    <w:lsdException w:name="Normal" w:uiPriority="1"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1" w:unhideWhenUsed="1" w:qFormat="1"/>
    <w:lsdException w:name="Default Paragraph Font" w:semiHidden="1"/>
    <w:lsdException w:name="Body Text" w:uiPriority="1" w:qFormat="1"/>
    <w:lsdException w:name="Subtitle" w:uiPriority="1"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1" w:qFormat="1"/>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unhideWhenUsed/>
    <w:qFormat/>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uiPriority w:val="1"/>
    <w:unhideWhenUsed/>
    <w:qFormat/>
    <w:pPr>
      <w:spacing w:before="240" w:after="480"/>
    </w:pPr>
    <w:rPr>
      <w:rFonts w:asciiTheme="minorHAnsi" w:eastAsiaTheme="minorHAnsi" w:hAnsiTheme="minorHAnsi" w:cstheme="minorHAnsi"/>
      <w:b/>
      <w:i/>
      <w:color w:val="404040"/>
      <w:sz w:val="24"/>
    </w:rPr>
  </w:style>
  <w:style w:type="paragraph" w:styleId="Title">
    <w:name w:val="Title"/>
    <w:basedOn w:val="Normal"/>
    <w:next w:val="Normal"/>
    <w:uiPriority w:val="1"/>
    <w:unhideWhenUsed/>
    <w:qFormat/>
    <w:pPr>
      <w:spacing w:after="360"/>
    </w:pPr>
    <w:rPr>
      <w:rFonts w:asciiTheme="majorHAnsi" w:eastAsiaTheme="majorHAnsi" w:hAnsiTheme="majorHAnsi" w:cstheme="majorHAnsi"/>
      <w:b/>
      <w:color w:val="1D57BE" w:themeColor="accent1" w:themeShade="BF"/>
      <w:spacing w:val="-10"/>
      <w:sz w:val="72"/>
    </w:rPr>
  </w:style>
  <w:style w:type="paragraph" w:customStyle="1" w:styleId="Heading1">
    <w:name w:val="Heading1"/>
    <w:basedOn w:val="Normal"/>
    <w:next w:val="Normal"/>
    <w:uiPriority w:val="1"/>
    <w:unhideWhenUsed/>
    <w:qFormat/>
    <w:pPr>
      <w:spacing w:after="200"/>
    </w:pPr>
    <w:rPr>
      <w:rFonts w:asciiTheme="majorHAnsi" w:eastAsiaTheme="majorHAnsi" w:hAnsiTheme="majorHAnsi" w:cstheme="majorHAnsi"/>
      <w:b/>
      <w:color w:val="0D0D0D" w:themeColor="text1" w:themeTint="F2"/>
      <w:sz w:val="48"/>
    </w:rPr>
  </w:style>
  <w:style w:type="paragraph" w:customStyle="1" w:styleId="Heading2">
    <w:name w:val="Heading2"/>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6"/>
    </w:rPr>
  </w:style>
  <w:style w:type="paragraph" w:customStyle="1" w:styleId="Heading3">
    <w:name w:val="Heading3"/>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2"/>
    </w:rPr>
  </w:style>
  <w:style w:type="paragraph" w:customStyle="1" w:styleId="Heading4">
    <w:name w:val="Heading4"/>
    <w:basedOn w:val="Normal"/>
    <w:next w:val="Normal"/>
    <w:uiPriority w:val="1"/>
    <w:unhideWhenUsed/>
    <w:qFormat/>
    <w:pPr>
      <w:spacing w:after="160" w:line="288" w:lineRule="auto"/>
    </w:pPr>
    <w:rPr>
      <w:rFonts w:asciiTheme="majorHAnsi" w:eastAsiaTheme="majorHAnsi" w:hAnsiTheme="majorHAnsi" w:cstheme="majorHAnsi"/>
      <w:b/>
      <w:i/>
      <w:color w:val="000000" w:themeColor="text1"/>
      <w:sz w:val="28"/>
    </w:rPr>
  </w:style>
  <w:style w:type="paragraph" w:customStyle="1" w:styleId="Heading5">
    <w:name w:val="Heading5"/>
    <w:basedOn w:val="Normal"/>
    <w:next w:val="Normal"/>
    <w:uiPriority w:val="1"/>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sz w:val="24"/>
    </w:rPr>
  </w:style>
  <w:style w:type="paragraph" w:customStyle="1" w:styleId="Heading6">
    <w:name w:val="Heading6"/>
    <w:basedOn w:val="Normal"/>
    <w:next w:val="Normal"/>
    <w:uiPriority w:val="1"/>
    <w:unhideWhenUsed/>
    <w:qFormat/>
    <w:pPr>
      <w:spacing w:after="120" w:line="288" w:lineRule="auto"/>
    </w:pPr>
    <w:rPr>
      <w:rFonts w:asciiTheme="majorHAnsi" w:eastAsiaTheme="majorHAnsi" w:hAnsiTheme="majorHAnsi" w:cstheme="majorHAnsi"/>
      <w:i/>
      <w:color w:val="000000" w:themeColor="text1"/>
      <w:u w:val="single"/>
    </w:rPr>
  </w:style>
  <w:style w:type="paragraph" w:customStyle="1" w:styleId="Heading7">
    <w:name w:val="Heading7"/>
    <w:basedOn w:val="Normal"/>
    <w:next w:val="Normal"/>
    <w:uiPriority w:val="1"/>
    <w:unhideWhenUsed/>
    <w:qFormat/>
    <w:pPr>
      <w:spacing w:before="40"/>
    </w:pPr>
    <w:rPr>
      <w:rFonts w:asciiTheme="majorHAnsi" w:eastAsiaTheme="majorHAnsi" w:hAnsiTheme="majorHAnsi" w:cstheme="majorHAnsi"/>
      <w:i/>
      <w:color w:val="133A7F" w:themeColor="accent1" w:themeShade="80"/>
      <w:sz w:val="21"/>
    </w:rPr>
  </w:style>
  <w:style w:type="paragraph" w:customStyle="1" w:styleId="Heading8">
    <w:name w:val="Heading8"/>
    <w:basedOn w:val="Normal"/>
    <w:next w:val="Normal"/>
    <w:uiPriority w:val="1"/>
    <w:unhideWhenUsed/>
    <w:qFormat/>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pPr>
      <w:spacing w:before="40"/>
    </w:pPr>
    <w:rPr>
      <w:rFonts w:asciiTheme="majorHAnsi" w:eastAsiaTheme="majorHAnsi" w:hAnsiTheme="majorHAnsi" w:cstheme="majorHAnsi"/>
      <w:b/>
      <w:i/>
      <w:color w:val="1A3A2A" w:themeColor="text2"/>
      <w:sz w:val="21"/>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customStyle="1" w:styleId="IntenseQuote">
    <w:name w:val="Intense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Pr>
      <w:rFonts w:asciiTheme="majorHAnsi" w:eastAsiaTheme="majorHAnsi" w:hAnsiTheme="majorHAnsi" w:cstheme="majorHAnsi"/>
      <w:i/>
      <w:color w:val="447DE2" w:themeColor="accent1"/>
    </w:rPr>
  </w:style>
  <w:style w:type="paragraph" w:customStyle="1" w:styleId="NoSpacing">
    <w:name w:val="NoSpacing"/>
    <w:basedOn w:val="Normal"/>
    <w:next w:val="Normal"/>
    <w:uiPriority w:val="1"/>
    <w:unhideWhenUsed/>
    <w:qFormat/>
  </w:style>
  <w:style w:type="character" w:customStyle="1" w:styleId="Style16">
    <w:name w:val="_Style 16"/>
    <w:uiPriority w:val="1"/>
    <w:unhideWhenUsed/>
    <w:qFormat/>
    <w:rPr>
      <w:i/>
      <w:color w:val="BFBFBF" w:themeColor="text1" w:themeTint="40"/>
    </w:rPr>
  </w:style>
  <w:style w:type="character" w:customStyle="1" w:styleId="Style17">
    <w:name w:val="_Style 17"/>
    <w:uiPriority w:val="1"/>
    <w:unhideWhenUsed/>
    <w:qFormat/>
    <w:rPr>
      <w:i/>
    </w:rPr>
  </w:style>
  <w:style w:type="character" w:customStyle="1" w:styleId="Style18">
    <w:name w:val="_Style 18"/>
    <w:uiPriority w:val="1"/>
    <w:unhideWhenUsed/>
    <w:qFormat/>
    <w:rPr>
      <w:b/>
      <w:i/>
    </w:rPr>
  </w:style>
  <w:style w:type="character" w:customStyle="1" w:styleId="Style19">
    <w:name w:val="_Style 19"/>
    <w:uiPriority w:val="1"/>
    <w:unhideWhenUsed/>
    <w:qFormat/>
    <w:rPr>
      <w:b/>
    </w:rPr>
  </w:style>
  <w:style w:type="character" w:customStyle="1" w:styleId="Style20">
    <w:name w:val="_Style 20"/>
    <w:uiPriority w:val="1"/>
    <w:unhideWhenUsed/>
    <w:qFormat/>
    <w:rPr>
      <w:smallCaps/>
      <w:color w:val="BFBFBF" w:themeColor="text1" w:themeTint="40"/>
      <w:u w:val="single"/>
    </w:rPr>
  </w:style>
  <w:style w:type="character" w:customStyle="1" w:styleId="Style21">
    <w:name w:val="_Style 21"/>
    <w:uiPriority w:val="1"/>
    <w:unhideWhenUsed/>
    <w:qFormat/>
    <w:rPr>
      <w:b/>
      <w:smallCaps/>
      <w:spacing w:val="5"/>
      <w:u w:val="single"/>
    </w:rPr>
  </w:style>
  <w:style w:type="character" w:customStyle="1" w:styleId="Style22">
    <w:name w:val="_Style 22"/>
    <w:uiPriority w:val="1"/>
    <w:unhideWhenUsed/>
    <w:qFormat/>
    <w:rPr>
      <w:b/>
      <w:smallCaps/>
    </w:rPr>
  </w:style>
  <w:style w:type="table" w:customStyle="1" w:styleId="Style23">
    <w:name w:val="_Style 23"/>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Style24">
    <w:name w:val="_Style 24"/>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Style25">
    <w:name w:val="_Style 25"/>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Style26">
    <w:name w:val="_Style 26"/>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Style27">
    <w:name w:val="_Style 27"/>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Style28">
    <w:name w:val="_Style 28"/>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Style29">
    <w:name w:val="_Style 29"/>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Style30">
    <w:name w:val="_Style 30"/>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Style31">
    <w:name w:val="_Style 31"/>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Style32">
    <w:name w:val="_Style 32"/>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Style33">
    <w:name w:val="_Style 33"/>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paragraph" w:styleId="ListParagraph0">
    <w:name w:val="List Paragraph"/>
    <w:basedOn w:val="Normal"/>
    <w:uiPriority w:val="1"/>
    <w:qFormat/>
    <w:rsid w:val="00490878"/>
    <w:pPr>
      <w:ind w:left="720"/>
      <w:contextualSpacing/>
    </w:pPr>
  </w:style>
  <w:style w:type="paragraph" w:styleId="BodyText">
    <w:name w:val="Body Text"/>
    <w:basedOn w:val="Normal"/>
    <w:link w:val="BodyTextChar"/>
    <w:uiPriority w:val="1"/>
    <w:qFormat/>
    <w:rsid w:val="00F33746"/>
    <w:pPr>
      <w:widowControl w:val="0"/>
      <w:autoSpaceDE w:val="0"/>
      <w:autoSpaceDN w:val="0"/>
    </w:pPr>
    <w:rPr>
      <w:rFonts w:ascii="Times New Roman" w:eastAsia="Times New Roman" w:hAnsi="Times New Roman" w:cs="Times New Roman"/>
      <w:sz w:val="30"/>
      <w:szCs w:val="30"/>
      <w:lang w:val="en-US" w:eastAsia="en-US"/>
    </w:rPr>
  </w:style>
  <w:style w:type="character" w:customStyle="1" w:styleId="BodyTextChar">
    <w:name w:val="Body Text Char"/>
    <w:basedOn w:val="DefaultParagraphFont"/>
    <w:link w:val="BodyText"/>
    <w:uiPriority w:val="1"/>
    <w:rsid w:val="00F33746"/>
    <w:rPr>
      <w:rFonts w:ascii="Times New Roman" w:eastAsia="Times New Roman" w:hAnsi="Times New Roman" w:cs="Times New Roman"/>
      <w:sz w:val="30"/>
      <w:szCs w:val="30"/>
      <w:lang w:val="en-US" w:eastAsia="en-US"/>
    </w:rPr>
  </w:style>
  <w:style w:type="paragraph" w:customStyle="1" w:styleId="TableParagraph">
    <w:name w:val="Table Paragraph"/>
    <w:basedOn w:val="Normal"/>
    <w:uiPriority w:val="1"/>
    <w:qFormat/>
    <w:rsid w:val="00F33746"/>
    <w:pPr>
      <w:widowControl w:val="0"/>
      <w:autoSpaceDE w:val="0"/>
      <w:autoSpaceDN w:val="0"/>
    </w:pPr>
    <w:rPr>
      <w:rFonts w:ascii="Roboto" w:eastAsia="Roboto" w:hAnsi="Roboto" w:cs="Roboto"/>
      <w:szCs w:val="22"/>
      <w:lang w:val="en-US" w:eastAsia="en-US"/>
    </w:rPr>
  </w:style>
  <w:style w:type="table" w:styleId="TableGrid">
    <w:name w:val="Table Grid"/>
    <w:basedOn w:val="TableNormal"/>
    <w:uiPriority w:val="39"/>
    <w:rsid w:val="00F33746"/>
    <w:pPr>
      <w:widowControl w:val="0"/>
      <w:autoSpaceDE w:val="0"/>
      <w:autoSpaceDN w:val="0"/>
    </w:pPr>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g"/></Relationships>
</file>

<file path=word/theme/theme1.xml><?xml version="1.0" encoding="utf-8"?>
<a:theme xmlns:a="http://schemas.openxmlformats.org/drawingml/2006/main" name="1668704936304">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38</Pages>
  <Words>4081</Words>
  <Characters>23268</Characters>
  <Application>Microsoft Office Word</Application>
  <DocSecurity>0</DocSecurity>
  <Lines>193</Lines>
  <Paragraphs>54</Paragraphs>
  <ScaleCrop>false</ScaleCrop>
  <Company/>
  <LinksUpToDate>false</LinksUpToDate>
  <CharactersWithSpaces>27295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Arunhachalam</cp:lastModifiedBy>
  <cp:revision>11</cp:revision>
  <dcterms:created xsi:type="dcterms:W3CDTF">2022-11-19T18:15:00Z</dcterms:created>
  <dcterms:modified xsi:type="dcterms:W3CDTF">2022-11-19T18:25:00Z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y fmtid="{D5CDD505-2E9C-101B-9397-08002B2CF9AE}" pid="3" name="KSOProductBuildVer">
    <vt:lpwstr>1033-11.2.0.11214</vt:lpwstr>
  </property>
  <property fmtid="{D5CDD505-2E9C-101B-9397-08002B2CF9AE}" pid="4" name="ICV">
    <vt:lpwstr>C4A149068C3444DEB32B5684928A2DD4</vt:lpwstr>
  </property>
</Properties>
</file>